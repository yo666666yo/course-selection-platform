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CA766E" w14:textId="77777777" w:rsidR="00EC79BB" w:rsidRPr="00E3358F" w:rsidRDefault="00AA6F25">
      <w:pPr>
        <w:spacing w:line="360" w:lineRule="auto"/>
        <w:rPr>
          <w:rFonts w:ascii="微软雅黑" w:hAnsi="微软雅黑"/>
          <w:sz w:val="24"/>
          <w:szCs w:val="24"/>
          <w:lang w:eastAsia="zh-CN"/>
        </w:rPr>
      </w:pPr>
      <w:r w:rsidRPr="00E3358F">
        <w:rPr>
          <w:rFonts w:ascii="微软雅黑" w:hAnsi="微软雅黑"/>
          <w:noProof/>
        </w:rPr>
        <w:drawing>
          <wp:inline distT="0" distB="0" distL="0" distR="0" wp14:anchorId="2A05447F" wp14:editId="272173A9">
            <wp:extent cx="4763135" cy="2822575"/>
            <wp:effectExtent l="0" t="0" r="0" b="0"/>
            <wp:docPr id="77" name="图片 77" descr="https://ss0.bdstatic.com/70cFvHSh_Q1YnxGkpoWK1HF6hhy/it/u=347887298,577294498&amp;fm=27&amp;gp=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https://ss0.bdstatic.com/70cFvHSh_Q1YnxGkpoWK1HF6hhy/it/u=347887298,577294498&amp;fm=27&amp;gp=0.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4763135" cy="2822575"/>
                    </a:xfrm>
                    <a:prstGeom prst="rect">
                      <a:avLst/>
                    </a:prstGeom>
                    <a:noFill/>
                    <a:ln>
                      <a:noFill/>
                    </a:ln>
                  </pic:spPr>
                </pic:pic>
              </a:graphicData>
            </a:graphic>
          </wp:inline>
        </w:drawing>
      </w:r>
    </w:p>
    <w:p w14:paraId="1F2E1455" w14:textId="77777777" w:rsidR="00EC79BB" w:rsidRPr="00E3358F" w:rsidRDefault="00AA6F25">
      <w:pPr>
        <w:spacing w:line="480" w:lineRule="auto"/>
        <w:jc w:val="center"/>
        <w:rPr>
          <w:rFonts w:ascii="微软雅黑" w:hAnsi="微软雅黑"/>
          <w:sz w:val="72"/>
          <w:szCs w:val="32"/>
          <w:lang w:eastAsia="zh-CN"/>
        </w:rPr>
      </w:pPr>
      <w:bookmarkStart w:id="0" w:name="_MON_1193030608"/>
      <w:bookmarkStart w:id="1" w:name="_Toc72324813"/>
      <w:bookmarkStart w:id="2" w:name="_Toc72325727"/>
      <w:bookmarkStart w:id="3" w:name="_Toc73367175"/>
      <w:bookmarkStart w:id="4" w:name="_Toc74398179"/>
      <w:bookmarkStart w:id="5" w:name="_Toc74367034"/>
      <w:bookmarkStart w:id="6" w:name="_Toc74921405"/>
      <w:bookmarkStart w:id="7" w:name="_Toc72326081"/>
      <w:bookmarkStart w:id="8" w:name="_Toc73366742"/>
      <w:bookmarkStart w:id="9" w:name="_Toc74457222"/>
      <w:bookmarkStart w:id="10" w:name="_Toc74301511"/>
      <w:bookmarkStart w:id="11" w:name="_Toc72552926"/>
      <w:bookmarkStart w:id="12" w:name="_Toc74733152"/>
      <w:bookmarkEnd w:id="0"/>
      <w:r w:rsidRPr="00E3358F">
        <w:rPr>
          <w:rFonts w:ascii="微软雅黑" w:hAnsi="微软雅黑" w:hint="eastAsia"/>
          <w:b/>
          <w:sz w:val="52"/>
          <w:szCs w:val="52"/>
          <w:lang w:eastAsia="zh-CN"/>
        </w:rPr>
        <w:t>软件</w:t>
      </w:r>
      <w:bookmarkEnd w:id="1"/>
      <w:bookmarkEnd w:id="2"/>
      <w:bookmarkEnd w:id="3"/>
      <w:bookmarkEnd w:id="4"/>
      <w:bookmarkEnd w:id="5"/>
      <w:bookmarkEnd w:id="6"/>
      <w:bookmarkEnd w:id="7"/>
      <w:bookmarkEnd w:id="8"/>
      <w:bookmarkEnd w:id="9"/>
      <w:bookmarkEnd w:id="10"/>
      <w:bookmarkEnd w:id="11"/>
      <w:bookmarkEnd w:id="12"/>
      <w:r w:rsidRPr="00E3358F">
        <w:rPr>
          <w:rFonts w:ascii="微软雅黑" w:hAnsi="微软雅黑" w:hint="eastAsia"/>
          <w:b/>
          <w:sz w:val="52"/>
          <w:szCs w:val="52"/>
          <w:lang w:eastAsia="zh-CN"/>
        </w:rPr>
        <w:t>架构设计与测试报告</w:t>
      </w:r>
    </w:p>
    <w:p w14:paraId="45CEC776" w14:textId="6332405D" w:rsidR="00EC79BB" w:rsidRPr="00E3358F" w:rsidRDefault="00AA6F25">
      <w:pPr>
        <w:spacing w:line="600" w:lineRule="exact"/>
        <w:rPr>
          <w:rFonts w:ascii="微软雅黑" w:hAnsi="微软雅黑"/>
          <w:b/>
          <w:sz w:val="32"/>
          <w:szCs w:val="32"/>
          <w:u w:val="single"/>
          <w:lang w:eastAsia="zh-CN"/>
        </w:rPr>
      </w:pPr>
      <w:r w:rsidRPr="00E3358F">
        <w:rPr>
          <w:rFonts w:ascii="微软雅黑" w:hAnsi="微软雅黑" w:hint="eastAsia"/>
          <w:sz w:val="32"/>
          <w:szCs w:val="32"/>
          <w:lang w:eastAsia="zh-CN"/>
        </w:rPr>
        <w:t>题</w:t>
      </w:r>
      <w:r w:rsidRPr="00E3358F">
        <w:rPr>
          <w:rFonts w:ascii="微软雅黑" w:hAnsi="微软雅黑"/>
          <w:sz w:val="32"/>
          <w:szCs w:val="32"/>
          <w:lang w:eastAsia="zh-CN"/>
        </w:rPr>
        <w:t xml:space="preserve">  </w:t>
      </w:r>
      <w:r w:rsidRPr="00E3358F">
        <w:rPr>
          <w:rFonts w:ascii="微软雅黑" w:hAnsi="微软雅黑" w:hint="eastAsia"/>
          <w:sz w:val="32"/>
          <w:szCs w:val="32"/>
          <w:lang w:eastAsia="zh-CN"/>
        </w:rPr>
        <w:t>目</w:t>
      </w:r>
      <w:r w:rsidRPr="00E3358F">
        <w:rPr>
          <w:rFonts w:ascii="微软雅黑" w:hAnsi="微软雅黑"/>
          <w:sz w:val="32"/>
          <w:szCs w:val="32"/>
          <w:lang w:eastAsia="zh-CN"/>
        </w:rPr>
        <w:t xml:space="preserve">    </w:t>
      </w:r>
      <w:r w:rsidRPr="00E3358F">
        <w:rPr>
          <w:rFonts w:ascii="微软雅黑" w:hAnsi="微软雅黑"/>
          <w:sz w:val="32"/>
          <w:szCs w:val="32"/>
          <w:u w:val="single"/>
          <w:lang w:eastAsia="zh-CN"/>
        </w:rPr>
        <w:t xml:space="preserve">    </w:t>
      </w:r>
      <w:r w:rsidRPr="00E3358F">
        <w:rPr>
          <w:rFonts w:ascii="微软雅黑" w:hAnsi="微软雅黑" w:hint="eastAsia"/>
          <w:b/>
          <w:sz w:val="32"/>
          <w:szCs w:val="32"/>
          <w:u w:val="single"/>
          <w:lang w:eastAsia="zh-CN"/>
        </w:rPr>
        <w:t>基于S</w:t>
      </w:r>
      <w:r w:rsidRPr="00E3358F">
        <w:rPr>
          <w:rFonts w:ascii="微软雅黑" w:hAnsi="微软雅黑"/>
          <w:b/>
          <w:sz w:val="32"/>
          <w:szCs w:val="32"/>
          <w:u w:val="single"/>
          <w:lang w:eastAsia="zh-CN"/>
        </w:rPr>
        <w:t>EU</w:t>
      </w:r>
      <w:r w:rsidRPr="00E3358F">
        <w:rPr>
          <w:rFonts w:ascii="微软雅黑" w:hAnsi="微软雅黑" w:hint="eastAsia"/>
          <w:b/>
          <w:sz w:val="32"/>
          <w:szCs w:val="32"/>
          <w:u w:val="single"/>
          <w:lang w:eastAsia="zh-CN"/>
        </w:rPr>
        <w:t>智能选课系统的事件驱动风格重构 </w:t>
      </w:r>
      <w:r w:rsidRPr="00E3358F">
        <w:rPr>
          <w:rFonts w:ascii="微软雅黑" w:hAnsi="微软雅黑"/>
          <w:b/>
          <w:sz w:val="32"/>
          <w:szCs w:val="32"/>
          <w:u w:val="single"/>
          <w:lang w:eastAsia="zh-CN"/>
        </w:rPr>
        <w:t>  </w:t>
      </w:r>
      <w:r w:rsidR="00EB2029">
        <w:rPr>
          <w:rFonts w:ascii="微软雅黑" w:hAnsi="微软雅黑"/>
          <w:b/>
          <w:sz w:val="32"/>
          <w:szCs w:val="32"/>
          <w:u w:val="single"/>
          <w:lang w:eastAsia="zh-CN"/>
        </w:rPr>
        <w:t xml:space="preserve">  </w:t>
      </w:r>
      <w:r w:rsidRPr="00E3358F">
        <w:rPr>
          <w:rFonts w:ascii="微软雅黑" w:hAnsi="微软雅黑"/>
          <w:b/>
          <w:sz w:val="32"/>
          <w:szCs w:val="32"/>
          <w:u w:val="single"/>
          <w:lang w:eastAsia="zh-CN"/>
        </w:rPr>
        <w:t> </w:t>
      </w:r>
      <w:r w:rsidRPr="00E3358F">
        <w:rPr>
          <w:rFonts w:ascii="微软雅黑" w:hAnsi="微软雅黑" w:hint="eastAsia"/>
          <w:b/>
          <w:sz w:val="32"/>
          <w:szCs w:val="32"/>
          <w:u w:val="single"/>
          <w:lang w:eastAsia="zh-CN"/>
        </w:rPr>
        <w:t xml:space="preserve"> </w:t>
      </w:r>
      <w:r w:rsidRPr="00E3358F">
        <w:rPr>
          <w:rFonts w:ascii="微软雅黑" w:hAnsi="微软雅黑"/>
          <w:b/>
          <w:sz w:val="32"/>
          <w:szCs w:val="32"/>
          <w:u w:val="single"/>
          <w:lang w:eastAsia="zh-CN"/>
        </w:rPr>
        <w:t xml:space="preserve">      </w:t>
      </w:r>
      <w:r w:rsidRPr="00E3358F">
        <w:rPr>
          <w:rFonts w:ascii="微软雅黑" w:hAnsi="微软雅黑" w:hint="eastAsia"/>
          <w:b/>
          <w:sz w:val="32"/>
          <w:szCs w:val="32"/>
          <w:u w:val="single"/>
          <w:lang w:eastAsia="zh-CN"/>
        </w:rPr>
        <w:t xml:space="preserve"> </w:t>
      </w:r>
      <w:r w:rsidRPr="00E3358F">
        <w:rPr>
          <w:rFonts w:ascii="微软雅黑" w:hAnsi="微软雅黑"/>
          <w:b/>
          <w:sz w:val="32"/>
          <w:szCs w:val="32"/>
          <w:u w:val="single"/>
          <w:lang w:eastAsia="zh-CN"/>
        </w:rPr>
        <w:t xml:space="preserve">            </w:t>
      </w:r>
    </w:p>
    <w:p w14:paraId="28C6D7C1" w14:textId="7649EE18" w:rsidR="00EC79BB" w:rsidRPr="00E3358F" w:rsidRDefault="00AA6F25">
      <w:pPr>
        <w:spacing w:line="600" w:lineRule="exact"/>
        <w:rPr>
          <w:rFonts w:ascii="微软雅黑" w:hAnsi="微软雅黑"/>
          <w:sz w:val="40"/>
          <w:szCs w:val="32"/>
          <w:lang w:eastAsia="zh-CN"/>
        </w:rPr>
      </w:pPr>
      <w:r w:rsidRPr="00E3358F">
        <w:rPr>
          <w:rFonts w:ascii="微软雅黑" w:hAnsi="微软雅黑" w:hint="eastAsia"/>
          <w:sz w:val="32"/>
          <w:szCs w:val="32"/>
          <w:lang w:eastAsia="zh-CN"/>
        </w:rPr>
        <w:t>院（系）</w:t>
      </w:r>
      <w:r w:rsidRPr="00E3358F">
        <w:rPr>
          <w:rFonts w:ascii="微软雅黑" w:hAnsi="微软雅黑"/>
          <w:b/>
          <w:sz w:val="32"/>
          <w:szCs w:val="32"/>
          <w:u w:val="single"/>
          <w:lang w:eastAsia="zh-CN"/>
        </w:rPr>
        <w:t xml:space="preserve">   </w:t>
      </w:r>
      <w:r w:rsidRPr="00E3358F">
        <w:rPr>
          <w:rFonts w:ascii="微软雅黑" w:hAnsi="微软雅黑" w:hint="eastAsia"/>
          <w:b/>
          <w:sz w:val="32"/>
          <w:szCs w:val="32"/>
          <w:u w:val="single"/>
          <w:lang w:eastAsia="zh-CN"/>
        </w:rPr>
        <w:t>软</w:t>
      </w:r>
      <w:r w:rsidRPr="00E3358F">
        <w:rPr>
          <w:rFonts w:ascii="微软雅黑" w:hAnsi="微软雅黑"/>
          <w:b/>
          <w:sz w:val="32"/>
          <w:szCs w:val="32"/>
          <w:u w:val="single"/>
          <w:lang w:eastAsia="zh-CN"/>
        </w:rPr>
        <w:t xml:space="preserve"> </w:t>
      </w:r>
      <w:r w:rsidRPr="00E3358F">
        <w:rPr>
          <w:rFonts w:ascii="微软雅黑" w:hAnsi="微软雅黑" w:hint="eastAsia"/>
          <w:b/>
          <w:sz w:val="32"/>
          <w:szCs w:val="32"/>
          <w:u w:val="single"/>
          <w:lang w:eastAsia="zh-CN"/>
        </w:rPr>
        <w:t>件</w:t>
      </w:r>
      <w:r w:rsidRPr="00E3358F">
        <w:rPr>
          <w:rFonts w:ascii="微软雅黑" w:hAnsi="微软雅黑"/>
          <w:b/>
          <w:sz w:val="32"/>
          <w:szCs w:val="32"/>
          <w:u w:val="single"/>
          <w:lang w:eastAsia="zh-CN"/>
        </w:rPr>
        <w:t xml:space="preserve"> </w:t>
      </w:r>
      <w:r w:rsidRPr="00E3358F">
        <w:rPr>
          <w:rFonts w:ascii="微软雅黑" w:hAnsi="微软雅黑" w:hint="eastAsia"/>
          <w:b/>
          <w:sz w:val="32"/>
          <w:szCs w:val="32"/>
          <w:u w:val="single"/>
          <w:lang w:eastAsia="zh-CN"/>
        </w:rPr>
        <w:t>学</w:t>
      </w:r>
      <w:r w:rsidRPr="00E3358F">
        <w:rPr>
          <w:rFonts w:ascii="微软雅黑" w:hAnsi="微软雅黑"/>
          <w:b/>
          <w:sz w:val="32"/>
          <w:szCs w:val="32"/>
          <w:u w:val="single"/>
          <w:lang w:eastAsia="zh-CN"/>
        </w:rPr>
        <w:t xml:space="preserve"> </w:t>
      </w:r>
      <w:r w:rsidRPr="00E3358F">
        <w:rPr>
          <w:rFonts w:ascii="微软雅黑" w:hAnsi="微软雅黑" w:hint="eastAsia"/>
          <w:b/>
          <w:sz w:val="32"/>
          <w:szCs w:val="32"/>
          <w:u w:val="single"/>
          <w:lang w:eastAsia="zh-CN"/>
        </w:rPr>
        <w:t>院</w:t>
      </w:r>
      <w:r w:rsidRPr="00E3358F">
        <w:rPr>
          <w:rFonts w:ascii="微软雅黑" w:hAnsi="微软雅黑"/>
          <w:b/>
          <w:sz w:val="32"/>
          <w:szCs w:val="32"/>
          <w:u w:val="single"/>
          <w:lang w:eastAsia="zh-CN"/>
        </w:rPr>
        <w:t xml:space="preserve">     </w:t>
      </w:r>
      <w:r w:rsidRPr="00E3358F">
        <w:rPr>
          <w:rFonts w:ascii="微软雅黑" w:hAnsi="微软雅黑"/>
          <w:b/>
          <w:sz w:val="32"/>
          <w:szCs w:val="32"/>
          <w:lang w:eastAsia="zh-CN"/>
        </w:rPr>
        <w:t xml:space="preserve">          </w:t>
      </w:r>
      <w:r w:rsidR="00EB2029">
        <w:rPr>
          <w:rFonts w:ascii="微软雅黑" w:hAnsi="微软雅黑"/>
          <w:b/>
          <w:sz w:val="32"/>
          <w:szCs w:val="32"/>
          <w:lang w:eastAsia="zh-CN"/>
        </w:rPr>
        <w:t xml:space="preserve">  </w:t>
      </w:r>
      <w:r w:rsidRPr="00E3358F">
        <w:rPr>
          <w:rFonts w:ascii="微软雅黑" w:hAnsi="微软雅黑"/>
          <w:b/>
          <w:sz w:val="32"/>
          <w:szCs w:val="32"/>
          <w:lang w:eastAsia="zh-CN"/>
        </w:rPr>
        <w:t xml:space="preserve">    </w:t>
      </w:r>
      <w:r w:rsidRPr="00E3358F">
        <w:rPr>
          <w:rFonts w:ascii="微软雅黑" w:hAnsi="微软雅黑" w:hint="eastAsia"/>
          <w:sz w:val="32"/>
          <w:szCs w:val="32"/>
          <w:lang w:eastAsia="zh-CN"/>
        </w:rPr>
        <w:t xml:space="preserve">专业 </w:t>
      </w:r>
      <w:r w:rsidRPr="00E3358F">
        <w:rPr>
          <w:rFonts w:ascii="微软雅黑" w:hAnsi="微软雅黑"/>
          <w:sz w:val="32"/>
          <w:szCs w:val="32"/>
          <w:lang w:eastAsia="zh-CN"/>
        </w:rPr>
        <w:t xml:space="preserve">  </w:t>
      </w:r>
      <w:r w:rsidRPr="00E3358F">
        <w:rPr>
          <w:rFonts w:ascii="微软雅黑" w:hAnsi="微软雅黑"/>
          <w:sz w:val="32"/>
          <w:szCs w:val="32"/>
          <w:u w:val="single"/>
          <w:lang w:eastAsia="zh-CN"/>
        </w:rPr>
        <w:t xml:space="preserve">    </w:t>
      </w:r>
      <w:r w:rsidRPr="00E3358F">
        <w:rPr>
          <w:rFonts w:ascii="微软雅黑" w:hAnsi="微软雅黑" w:hint="eastAsia"/>
          <w:b/>
          <w:sz w:val="32"/>
          <w:szCs w:val="32"/>
          <w:u w:val="single"/>
          <w:lang w:eastAsia="zh-CN"/>
        </w:rPr>
        <w:t>软</w:t>
      </w:r>
      <w:r w:rsidRPr="00E3358F">
        <w:rPr>
          <w:rFonts w:ascii="微软雅黑" w:hAnsi="微软雅黑"/>
          <w:b/>
          <w:sz w:val="32"/>
          <w:szCs w:val="32"/>
          <w:u w:val="single"/>
          <w:lang w:eastAsia="zh-CN"/>
        </w:rPr>
        <w:t xml:space="preserve"> </w:t>
      </w:r>
      <w:r w:rsidRPr="00E3358F">
        <w:rPr>
          <w:rFonts w:ascii="微软雅黑" w:hAnsi="微软雅黑" w:hint="eastAsia"/>
          <w:b/>
          <w:sz w:val="32"/>
          <w:szCs w:val="32"/>
          <w:u w:val="single"/>
          <w:lang w:eastAsia="zh-CN"/>
        </w:rPr>
        <w:t>件</w:t>
      </w:r>
      <w:r w:rsidRPr="00E3358F">
        <w:rPr>
          <w:rFonts w:ascii="微软雅黑" w:hAnsi="微软雅黑"/>
          <w:b/>
          <w:sz w:val="32"/>
          <w:szCs w:val="32"/>
          <w:u w:val="single"/>
          <w:lang w:eastAsia="zh-CN"/>
        </w:rPr>
        <w:t xml:space="preserve"> </w:t>
      </w:r>
      <w:r w:rsidRPr="00E3358F">
        <w:rPr>
          <w:rFonts w:ascii="微软雅黑" w:hAnsi="微软雅黑" w:hint="eastAsia"/>
          <w:b/>
          <w:sz w:val="32"/>
          <w:szCs w:val="32"/>
          <w:u w:val="single"/>
          <w:lang w:eastAsia="zh-CN"/>
        </w:rPr>
        <w:t>工</w:t>
      </w:r>
      <w:r w:rsidRPr="00E3358F">
        <w:rPr>
          <w:rFonts w:ascii="微软雅黑" w:hAnsi="微软雅黑"/>
          <w:b/>
          <w:sz w:val="32"/>
          <w:szCs w:val="32"/>
          <w:u w:val="single"/>
          <w:lang w:eastAsia="zh-CN"/>
        </w:rPr>
        <w:t xml:space="preserve"> </w:t>
      </w:r>
      <w:r w:rsidRPr="00E3358F">
        <w:rPr>
          <w:rFonts w:ascii="微软雅黑" w:hAnsi="微软雅黑" w:hint="eastAsia"/>
          <w:b/>
          <w:sz w:val="32"/>
          <w:szCs w:val="32"/>
          <w:u w:val="single"/>
          <w:lang w:eastAsia="zh-CN"/>
        </w:rPr>
        <w:t xml:space="preserve">程 </w:t>
      </w:r>
      <w:r w:rsidRPr="00E3358F">
        <w:rPr>
          <w:rFonts w:ascii="微软雅黑" w:hAnsi="微软雅黑"/>
          <w:b/>
          <w:sz w:val="32"/>
          <w:szCs w:val="32"/>
          <w:u w:val="single"/>
          <w:lang w:eastAsia="zh-CN"/>
        </w:rPr>
        <w:t xml:space="preserve">    </w:t>
      </w:r>
    </w:p>
    <w:p w14:paraId="6F4FD171" w14:textId="62CF7604" w:rsidR="00EC79BB" w:rsidRPr="00E3358F" w:rsidRDefault="00AA6F25">
      <w:pPr>
        <w:spacing w:line="600" w:lineRule="exact"/>
        <w:rPr>
          <w:rFonts w:ascii="微软雅黑" w:hAnsi="微软雅黑"/>
          <w:sz w:val="40"/>
          <w:szCs w:val="32"/>
          <w:lang w:eastAsia="zh-CN"/>
        </w:rPr>
      </w:pPr>
      <w:r w:rsidRPr="00E3358F">
        <w:rPr>
          <w:rFonts w:ascii="微软雅黑" w:hAnsi="微软雅黑" w:hint="eastAsia"/>
          <w:sz w:val="32"/>
          <w:szCs w:val="32"/>
          <w:lang w:eastAsia="zh-CN"/>
        </w:rPr>
        <w:t>学号</w:t>
      </w:r>
      <w:r w:rsidRPr="00E3358F">
        <w:rPr>
          <w:rFonts w:ascii="微软雅黑" w:hAnsi="微软雅黑"/>
          <w:b/>
          <w:sz w:val="32"/>
          <w:szCs w:val="32"/>
          <w:u w:val="single"/>
          <w:lang w:eastAsia="zh-CN"/>
        </w:rPr>
        <w:t>_71124112</w:t>
      </w:r>
      <w:r w:rsidRPr="00E3358F">
        <w:rPr>
          <w:rFonts w:ascii="微软雅黑" w:hAnsi="微软雅黑" w:hint="eastAsia"/>
          <w:b/>
          <w:sz w:val="32"/>
          <w:szCs w:val="32"/>
          <w:u w:val="single"/>
          <w:lang w:eastAsia="zh-CN"/>
        </w:rPr>
        <w:t>、</w:t>
      </w:r>
      <w:r w:rsidRPr="00E3358F">
        <w:rPr>
          <w:rFonts w:ascii="微软雅黑" w:hAnsi="微软雅黑"/>
          <w:b/>
          <w:sz w:val="32"/>
          <w:szCs w:val="32"/>
          <w:u w:val="single"/>
          <w:lang w:eastAsia="zh-CN"/>
        </w:rPr>
        <w:t>71124228</w:t>
      </w:r>
      <w:r w:rsidRPr="00E3358F">
        <w:rPr>
          <w:rFonts w:ascii="微软雅黑" w:hAnsi="微软雅黑" w:hint="eastAsia"/>
          <w:b/>
          <w:sz w:val="32"/>
          <w:szCs w:val="32"/>
          <w:u w:val="single"/>
          <w:lang w:eastAsia="zh-CN"/>
        </w:rPr>
        <w:t>、</w:t>
      </w:r>
      <w:r w:rsidRPr="00E3358F">
        <w:rPr>
          <w:rFonts w:ascii="微软雅黑" w:hAnsi="微软雅黑"/>
          <w:b/>
          <w:sz w:val="32"/>
          <w:szCs w:val="32"/>
          <w:u w:val="single"/>
          <w:lang w:eastAsia="zh-CN"/>
        </w:rPr>
        <w:t>71124217</w:t>
      </w:r>
      <w:r w:rsidRPr="00E3358F">
        <w:rPr>
          <w:rFonts w:ascii="微软雅黑" w:hAnsi="微软雅黑" w:hint="eastAsia"/>
          <w:b/>
          <w:sz w:val="32"/>
          <w:szCs w:val="32"/>
          <w:u w:val="single"/>
          <w:lang w:eastAsia="zh-CN"/>
        </w:rPr>
        <w:t>、</w:t>
      </w:r>
      <w:r w:rsidRPr="00E3358F">
        <w:rPr>
          <w:rFonts w:ascii="微软雅黑" w:hAnsi="微软雅黑"/>
          <w:b/>
          <w:sz w:val="32"/>
          <w:szCs w:val="32"/>
          <w:u w:val="single"/>
          <w:lang w:eastAsia="zh-CN"/>
        </w:rPr>
        <w:t>71124113</w:t>
      </w:r>
      <w:r w:rsidRPr="00E3358F">
        <w:rPr>
          <w:rFonts w:ascii="微软雅黑" w:hAnsi="微软雅黑" w:hint="eastAsia"/>
          <w:b/>
          <w:sz w:val="32"/>
          <w:szCs w:val="32"/>
          <w:u w:val="single"/>
          <w:lang w:eastAsia="zh-CN"/>
        </w:rPr>
        <w:t>、</w:t>
      </w:r>
      <w:r w:rsidRPr="00E3358F">
        <w:rPr>
          <w:rFonts w:ascii="微软雅黑" w:hAnsi="微软雅黑"/>
          <w:b/>
          <w:sz w:val="32"/>
          <w:szCs w:val="32"/>
          <w:u w:val="single"/>
          <w:lang w:eastAsia="zh-CN"/>
        </w:rPr>
        <w:t>71124330</w:t>
      </w:r>
      <w:r w:rsidRPr="00E3358F">
        <w:rPr>
          <w:rFonts w:ascii="微软雅黑" w:hAnsi="微软雅黑" w:hint="eastAsia"/>
          <w:b/>
          <w:sz w:val="32"/>
          <w:szCs w:val="32"/>
          <w:u w:val="single"/>
          <w:lang w:eastAsia="zh-CN"/>
        </w:rPr>
        <w:t>、7</w:t>
      </w:r>
      <w:r w:rsidRPr="00E3358F">
        <w:rPr>
          <w:rFonts w:ascii="微软雅黑" w:hAnsi="微软雅黑"/>
          <w:b/>
          <w:sz w:val="32"/>
          <w:szCs w:val="32"/>
          <w:u w:val="single"/>
          <w:lang w:eastAsia="zh-CN"/>
        </w:rPr>
        <w:t xml:space="preserve">1124133 </w:t>
      </w:r>
    </w:p>
    <w:p w14:paraId="6422BD15" w14:textId="77777777" w:rsidR="00EC79BB" w:rsidRPr="00E3358F" w:rsidRDefault="00AA6F25">
      <w:pPr>
        <w:spacing w:line="600" w:lineRule="exact"/>
        <w:rPr>
          <w:rFonts w:ascii="微软雅黑" w:hAnsi="微软雅黑"/>
          <w:sz w:val="40"/>
          <w:szCs w:val="32"/>
          <w:lang w:eastAsia="zh-CN"/>
        </w:rPr>
      </w:pPr>
      <w:r w:rsidRPr="00E3358F">
        <w:rPr>
          <w:rFonts w:ascii="微软雅黑" w:hAnsi="微软雅黑" w:hint="eastAsia"/>
          <w:sz w:val="32"/>
          <w:szCs w:val="32"/>
          <w:lang w:eastAsia="zh-CN"/>
        </w:rPr>
        <w:t>学生姓名</w:t>
      </w:r>
      <w:r w:rsidRPr="00E3358F">
        <w:rPr>
          <w:rFonts w:ascii="微软雅黑" w:hAnsi="微软雅黑"/>
          <w:sz w:val="32"/>
          <w:szCs w:val="32"/>
          <w:lang w:eastAsia="zh-CN"/>
        </w:rPr>
        <w:t xml:space="preserve">  </w:t>
      </w:r>
      <w:r w:rsidRPr="00E3358F">
        <w:rPr>
          <w:rFonts w:ascii="微软雅黑" w:hAnsi="微软雅黑"/>
          <w:b/>
          <w:sz w:val="32"/>
          <w:szCs w:val="32"/>
          <w:u w:val="single"/>
          <w:lang w:eastAsia="zh-CN"/>
        </w:rPr>
        <w:t>_</w:t>
      </w:r>
      <w:r w:rsidRPr="00E3358F">
        <w:rPr>
          <w:rFonts w:ascii="微软雅黑" w:hAnsi="微软雅黑" w:hint="eastAsia"/>
          <w:b/>
          <w:sz w:val="32"/>
          <w:szCs w:val="32"/>
          <w:u w:val="single"/>
          <w:lang w:eastAsia="zh-CN"/>
        </w:rPr>
        <w:t>组长：李晟昊，</w:t>
      </w:r>
      <w:r w:rsidRPr="00E3358F">
        <w:rPr>
          <w:rFonts w:ascii="微软雅黑" w:hAnsi="微软雅黑"/>
          <w:b/>
          <w:sz w:val="32"/>
          <w:szCs w:val="32"/>
          <w:u w:val="single"/>
          <w:lang w:eastAsia="zh-CN"/>
        </w:rPr>
        <w:t xml:space="preserve"> </w:t>
      </w:r>
      <w:r w:rsidRPr="00E3358F">
        <w:rPr>
          <w:rFonts w:ascii="微软雅黑" w:hAnsi="微软雅黑" w:hint="eastAsia"/>
          <w:b/>
          <w:sz w:val="32"/>
          <w:szCs w:val="32"/>
          <w:u w:val="single"/>
          <w:lang w:eastAsia="zh-CN"/>
        </w:rPr>
        <w:t>组员：</w:t>
      </w:r>
      <w:proofErr w:type="gramStart"/>
      <w:r w:rsidRPr="00E3358F">
        <w:rPr>
          <w:rFonts w:ascii="微软雅黑" w:hAnsi="微软雅黑" w:hint="eastAsia"/>
          <w:b/>
          <w:sz w:val="32"/>
          <w:szCs w:val="32"/>
          <w:u w:val="single"/>
          <w:lang w:eastAsia="zh-CN"/>
        </w:rPr>
        <w:t>钟捷杭</w:t>
      </w:r>
      <w:proofErr w:type="gramEnd"/>
      <w:r w:rsidRPr="00E3358F">
        <w:rPr>
          <w:rFonts w:ascii="微软雅黑" w:hAnsi="微软雅黑" w:hint="eastAsia"/>
          <w:b/>
          <w:sz w:val="32"/>
          <w:szCs w:val="32"/>
          <w:u w:val="single"/>
          <w:lang w:eastAsia="zh-CN"/>
        </w:rPr>
        <w:t>、王成洋、刘滨赫、陈梓键、文茂宇 </w:t>
      </w:r>
      <w:r w:rsidRPr="00E3358F">
        <w:rPr>
          <w:rFonts w:ascii="微软雅黑" w:hAnsi="微软雅黑"/>
          <w:b/>
          <w:sz w:val="32"/>
          <w:szCs w:val="32"/>
          <w:u w:val="single"/>
          <w:lang w:eastAsia="zh-CN"/>
        </w:rPr>
        <w:t>     </w:t>
      </w:r>
    </w:p>
    <w:p w14:paraId="23BCB129" w14:textId="6A89AD79" w:rsidR="00EC79BB" w:rsidRPr="00E3358F" w:rsidRDefault="00AA6F25">
      <w:pPr>
        <w:spacing w:line="600" w:lineRule="exact"/>
        <w:rPr>
          <w:rFonts w:ascii="微软雅黑" w:hAnsi="微软雅黑"/>
          <w:sz w:val="40"/>
          <w:szCs w:val="32"/>
          <w:lang w:eastAsia="zh-CN"/>
        </w:rPr>
      </w:pPr>
      <w:r w:rsidRPr="00E3358F">
        <w:rPr>
          <w:rFonts w:ascii="微软雅黑" w:hAnsi="微软雅黑" w:hint="eastAsia"/>
          <w:sz w:val="32"/>
          <w:szCs w:val="32"/>
          <w:lang w:eastAsia="zh-CN"/>
        </w:rPr>
        <w:t>指导教师</w:t>
      </w:r>
      <w:r w:rsidRPr="00E3358F">
        <w:rPr>
          <w:rFonts w:ascii="微软雅黑" w:hAnsi="微软雅黑"/>
          <w:sz w:val="32"/>
          <w:szCs w:val="32"/>
          <w:lang w:eastAsia="zh-CN"/>
        </w:rPr>
        <w:t xml:space="preserve">  </w:t>
      </w:r>
      <w:r w:rsidRPr="00E3358F">
        <w:rPr>
          <w:rFonts w:ascii="微软雅黑" w:hAnsi="微软雅黑"/>
          <w:b/>
          <w:sz w:val="32"/>
          <w:szCs w:val="32"/>
          <w:u w:val="single"/>
          <w:lang w:eastAsia="zh-CN"/>
        </w:rPr>
        <w:t xml:space="preserve">                        </w:t>
      </w:r>
      <w:r w:rsidRPr="00E3358F">
        <w:rPr>
          <w:rFonts w:ascii="微软雅黑" w:hAnsi="微软雅黑" w:hint="eastAsia"/>
          <w:b/>
          <w:sz w:val="32"/>
          <w:szCs w:val="32"/>
          <w:u w:val="single"/>
          <w:lang w:eastAsia="zh-CN"/>
        </w:rPr>
        <w:t>王璐璐</w:t>
      </w:r>
      <w:r w:rsidRPr="00E3358F">
        <w:rPr>
          <w:rFonts w:ascii="微软雅黑" w:hAnsi="微软雅黑"/>
          <w:b/>
          <w:sz w:val="32"/>
          <w:szCs w:val="32"/>
          <w:u w:val="single"/>
          <w:lang w:eastAsia="zh-CN"/>
        </w:rPr>
        <w:t xml:space="preserve">                                     </w:t>
      </w:r>
    </w:p>
    <w:p w14:paraId="18E54644" w14:textId="56873AE2" w:rsidR="00EC79BB" w:rsidRPr="00E3358F" w:rsidRDefault="00AA6F25">
      <w:pPr>
        <w:spacing w:line="600" w:lineRule="exact"/>
        <w:rPr>
          <w:rFonts w:ascii="微软雅黑" w:hAnsi="微软雅黑"/>
          <w:sz w:val="40"/>
          <w:szCs w:val="32"/>
          <w:lang w:eastAsia="zh-CN"/>
        </w:rPr>
      </w:pPr>
      <w:r w:rsidRPr="00E3358F">
        <w:rPr>
          <w:rFonts w:ascii="微软雅黑" w:hAnsi="微软雅黑" w:hint="eastAsia"/>
          <w:sz w:val="32"/>
          <w:szCs w:val="32"/>
          <w:lang w:eastAsia="zh-CN"/>
        </w:rPr>
        <w:t>起止日期</w:t>
      </w:r>
      <w:r w:rsidRPr="00E3358F">
        <w:rPr>
          <w:rFonts w:ascii="微软雅黑" w:hAnsi="微软雅黑"/>
          <w:sz w:val="32"/>
          <w:szCs w:val="32"/>
          <w:lang w:eastAsia="zh-CN"/>
        </w:rPr>
        <w:t xml:space="preserve">  </w:t>
      </w:r>
      <w:r w:rsidRPr="00E3358F">
        <w:rPr>
          <w:rFonts w:ascii="微软雅黑" w:hAnsi="微软雅黑"/>
          <w:b/>
          <w:sz w:val="32"/>
          <w:szCs w:val="32"/>
          <w:u w:val="single"/>
          <w:lang w:eastAsia="zh-CN"/>
        </w:rPr>
        <w:t xml:space="preserve">             202</w:t>
      </w:r>
      <w:r w:rsidR="00E631BC" w:rsidRPr="00E3358F">
        <w:rPr>
          <w:rFonts w:ascii="微软雅黑" w:hAnsi="微软雅黑"/>
          <w:b/>
          <w:sz w:val="32"/>
          <w:szCs w:val="32"/>
          <w:u w:val="single"/>
          <w:lang w:eastAsia="zh-CN"/>
        </w:rPr>
        <w:t>6</w:t>
      </w:r>
      <w:r w:rsidRPr="00E3358F">
        <w:rPr>
          <w:rFonts w:ascii="微软雅黑" w:hAnsi="微软雅黑"/>
          <w:b/>
          <w:sz w:val="32"/>
          <w:szCs w:val="32"/>
          <w:u w:val="single"/>
          <w:lang w:eastAsia="zh-CN"/>
        </w:rPr>
        <w:t>.</w:t>
      </w:r>
      <w:r w:rsidR="00E631BC" w:rsidRPr="00E3358F">
        <w:rPr>
          <w:rFonts w:ascii="微软雅黑" w:hAnsi="微软雅黑"/>
          <w:b/>
          <w:sz w:val="32"/>
          <w:szCs w:val="32"/>
          <w:u w:val="single"/>
          <w:lang w:eastAsia="zh-CN"/>
        </w:rPr>
        <w:t>4</w:t>
      </w:r>
      <w:r w:rsidRPr="00E3358F">
        <w:rPr>
          <w:rFonts w:ascii="微软雅黑" w:hAnsi="微软雅黑"/>
          <w:b/>
          <w:sz w:val="32"/>
          <w:szCs w:val="32"/>
          <w:u w:val="single"/>
          <w:lang w:eastAsia="zh-CN"/>
        </w:rPr>
        <w:t>.</w:t>
      </w:r>
      <w:r w:rsidR="00E631BC" w:rsidRPr="00E3358F">
        <w:rPr>
          <w:rFonts w:ascii="微软雅黑" w:hAnsi="微软雅黑"/>
          <w:b/>
          <w:sz w:val="32"/>
          <w:szCs w:val="32"/>
          <w:u w:val="single"/>
          <w:lang w:eastAsia="zh-CN"/>
        </w:rPr>
        <w:t>13</w:t>
      </w:r>
      <w:r w:rsidRPr="00E3358F">
        <w:rPr>
          <w:rFonts w:ascii="微软雅黑" w:hAnsi="微软雅黑"/>
          <w:b/>
          <w:sz w:val="32"/>
          <w:szCs w:val="32"/>
          <w:u w:val="single"/>
          <w:lang w:eastAsia="zh-CN"/>
        </w:rPr>
        <w:t>-202</w:t>
      </w:r>
      <w:r w:rsidR="00E631BC" w:rsidRPr="00E3358F">
        <w:rPr>
          <w:rFonts w:ascii="微软雅黑" w:hAnsi="微软雅黑"/>
          <w:b/>
          <w:sz w:val="32"/>
          <w:szCs w:val="32"/>
          <w:u w:val="single"/>
          <w:lang w:eastAsia="zh-CN"/>
        </w:rPr>
        <w:t>6</w:t>
      </w:r>
      <w:r w:rsidRPr="00E3358F">
        <w:rPr>
          <w:rFonts w:ascii="微软雅黑" w:hAnsi="微软雅黑"/>
          <w:b/>
          <w:sz w:val="32"/>
          <w:szCs w:val="32"/>
          <w:u w:val="single"/>
          <w:lang w:eastAsia="zh-CN"/>
        </w:rPr>
        <w:t>.</w:t>
      </w:r>
      <w:r w:rsidR="00E631BC" w:rsidRPr="00E3358F">
        <w:rPr>
          <w:rFonts w:ascii="微软雅黑" w:hAnsi="微软雅黑"/>
          <w:b/>
          <w:sz w:val="32"/>
          <w:szCs w:val="32"/>
          <w:u w:val="single"/>
          <w:lang w:eastAsia="zh-CN"/>
        </w:rPr>
        <w:t>6</w:t>
      </w:r>
      <w:r w:rsidRPr="00E3358F">
        <w:rPr>
          <w:rFonts w:ascii="微软雅黑" w:hAnsi="微软雅黑"/>
          <w:b/>
          <w:sz w:val="32"/>
          <w:szCs w:val="32"/>
          <w:u w:val="single"/>
          <w:lang w:eastAsia="zh-CN"/>
        </w:rPr>
        <w:t>.</w:t>
      </w:r>
      <w:r w:rsidR="00E631BC" w:rsidRPr="00E3358F">
        <w:rPr>
          <w:rFonts w:ascii="微软雅黑" w:hAnsi="微软雅黑"/>
          <w:b/>
          <w:sz w:val="32"/>
          <w:szCs w:val="32"/>
          <w:u w:val="single"/>
          <w:lang w:eastAsia="zh-CN"/>
        </w:rPr>
        <w:t>18</w:t>
      </w:r>
      <w:r w:rsidRPr="00E3358F">
        <w:rPr>
          <w:rFonts w:ascii="微软雅黑" w:hAnsi="微软雅黑"/>
          <w:b/>
          <w:sz w:val="32"/>
          <w:szCs w:val="32"/>
          <w:u w:val="single"/>
          <w:lang w:eastAsia="zh-CN"/>
        </w:rPr>
        <w:t>            </w:t>
      </w:r>
      <w:r w:rsidR="00EB2029">
        <w:rPr>
          <w:rFonts w:ascii="微软雅黑" w:hAnsi="微软雅黑"/>
          <w:b/>
          <w:sz w:val="32"/>
          <w:szCs w:val="32"/>
          <w:u w:val="single"/>
          <w:lang w:eastAsia="zh-CN"/>
        </w:rPr>
        <w:t xml:space="preserve">    </w:t>
      </w:r>
      <w:r w:rsidRPr="00E3358F">
        <w:rPr>
          <w:rFonts w:ascii="微软雅黑" w:hAnsi="微软雅黑"/>
          <w:b/>
          <w:sz w:val="32"/>
          <w:szCs w:val="32"/>
          <w:u w:val="single"/>
          <w:lang w:eastAsia="zh-CN"/>
        </w:rPr>
        <w:t>        </w:t>
      </w:r>
    </w:p>
    <w:p w14:paraId="2EC56669" w14:textId="72FB72DE" w:rsidR="00EC79BB" w:rsidRDefault="00AA6F25">
      <w:pPr>
        <w:spacing w:line="600" w:lineRule="exact"/>
        <w:rPr>
          <w:rFonts w:ascii="微软雅黑" w:hAnsi="微软雅黑"/>
          <w:b/>
          <w:sz w:val="32"/>
          <w:szCs w:val="32"/>
          <w:u w:val="single"/>
          <w:lang w:eastAsia="zh-CN"/>
        </w:rPr>
      </w:pPr>
      <w:r w:rsidRPr="00E3358F">
        <w:rPr>
          <w:rFonts w:ascii="微软雅黑" w:hAnsi="微软雅黑" w:hint="eastAsia"/>
          <w:sz w:val="32"/>
          <w:szCs w:val="32"/>
          <w:lang w:eastAsia="zh-CN"/>
        </w:rPr>
        <w:t>设计地点</w:t>
      </w:r>
      <w:r w:rsidRPr="00E3358F">
        <w:rPr>
          <w:rFonts w:ascii="微软雅黑" w:hAnsi="微软雅黑"/>
          <w:sz w:val="32"/>
          <w:szCs w:val="32"/>
          <w:lang w:eastAsia="zh-CN"/>
        </w:rPr>
        <w:t xml:space="preserve">  </w:t>
      </w:r>
      <w:r w:rsidRPr="00E3358F">
        <w:rPr>
          <w:rFonts w:ascii="微软雅黑" w:hAnsi="微软雅黑"/>
          <w:sz w:val="32"/>
          <w:szCs w:val="32"/>
          <w:u w:val="single"/>
          <w:lang w:eastAsia="zh-CN"/>
        </w:rPr>
        <w:t xml:space="preserve">                          </w:t>
      </w:r>
      <w:r w:rsidRPr="00E3358F">
        <w:rPr>
          <w:rFonts w:ascii="微软雅黑" w:hAnsi="微软雅黑" w:hint="eastAsia"/>
          <w:b/>
          <w:sz w:val="32"/>
          <w:szCs w:val="32"/>
          <w:u w:val="single"/>
          <w:lang w:eastAsia="zh-CN"/>
        </w:rPr>
        <w:t>南京 </w:t>
      </w:r>
      <w:r w:rsidRPr="00E3358F">
        <w:rPr>
          <w:rFonts w:ascii="微软雅黑" w:hAnsi="微软雅黑"/>
          <w:b/>
          <w:sz w:val="32"/>
          <w:szCs w:val="32"/>
          <w:u w:val="single"/>
          <w:lang w:eastAsia="zh-CN"/>
        </w:rPr>
        <w:t>                                      </w:t>
      </w:r>
    </w:p>
    <w:sdt>
      <w:sdtPr>
        <w:rPr>
          <w:lang w:val="zh-CN"/>
        </w:rPr>
        <w:id w:val="1166676605"/>
        <w:docPartObj>
          <w:docPartGallery w:val="Table of Contents"/>
          <w:docPartUnique/>
        </w:docPartObj>
      </w:sdtPr>
      <w:sdtEndPr>
        <w:rPr>
          <w:rFonts w:ascii="Calibri" w:eastAsia="微软雅黑" w:hAnsi="Calibri" w:cstheme="minorBidi"/>
          <w:b/>
          <w:bCs/>
          <w:color w:val="auto"/>
          <w:sz w:val="22"/>
          <w:szCs w:val="22"/>
          <w:lang w:eastAsia="en-US"/>
        </w:rPr>
      </w:sdtEndPr>
      <w:sdtContent>
        <w:p w14:paraId="1B8BEAAE" w14:textId="2780FDDB" w:rsidR="00B34384" w:rsidRDefault="00B34384">
          <w:pPr>
            <w:pStyle w:val="TOC"/>
          </w:pPr>
          <w:r>
            <w:rPr>
              <w:lang w:val="zh-CN"/>
            </w:rPr>
            <w:t>目</w:t>
          </w:r>
          <w:r>
            <w:rPr>
              <w:rFonts w:ascii="微软雅黑" w:eastAsia="微软雅黑" w:hAnsi="微软雅黑" w:cs="微软雅黑" w:hint="eastAsia"/>
              <w:lang w:val="zh-CN"/>
            </w:rPr>
            <w:t>录</w:t>
          </w:r>
        </w:p>
        <w:p w14:paraId="7DD21AEA" w14:textId="4BA6350C" w:rsidR="00B34384" w:rsidRDefault="00B34384">
          <w:pPr>
            <w:pStyle w:val="TOC10"/>
            <w:tabs>
              <w:tab w:val="right" w:leader="dot" w:pos="9350"/>
            </w:tabs>
            <w:rPr>
              <w:noProof/>
            </w:rPr>
          </w:pPr>
          <w:r>
            <w:fldChar w:fldCharType="begin"/>
          </w:r>
          <w:r>
            <w:instrText xml:space="preserve"> TOC \o "1-3" \h \z \u </w:instrText>
          </w:r>
          <w:r>
            <w:fldChar w:fldCharType="separate"/>
          </w:r>
          <w:hyperlink w:anchor="_Toc232342672" w:history="1">
            <w:r w:rsidRPr="00610711">
              <w:rPr>
                <w:rStyle w:val="affa"/>
                <w:rFonts w:ascii="宋体" w:eastAsia="宋体" w:hAnsi="宋体" w:cs="宋体" w:hint="eastAsia"/>
                <w:noProof/>
                <w:lang w:eastAsia="zh-CN"/>
              </w:rPr>
              <w:t>第一章</w:t>
            </w:r>
            <w:r w:rsidRPr="00610711">
              <w:rPr>
                <w:rStyle w:val="affa"/>
                <w:rFonts w:ascii="微软雅黑" w:hAnsi="微软雅黑"/>
                <w:noProof/>
                <w:lang w:eastAsia="zh-CN"/>
              </w:rPr>
              <w:t xml:space="preserve"> </w:t>
            </w:r>
            <w:r w:rsidRPr="00610711">
              <w:rPr>
                <w:rStyle w:val="affa"/>
                <w:rFonts w:ascii="宋体" w:eastAsia="宋体" w:hAnsi="宋体" w:cs="宋体" w:hint="eastAsia"/>
                <w:noProof/>
                <w:lang w:eastAsia="zh-CN"/>
              </w:rPr>
              <w:t>软件需求报告</w:t>
            </w:r>
            <w:r>
              <w:rPr>
                <w:noProof/>
                <w:webHidden/>
              </w:rPr>
              <w:tab/>
            </w:r>
            <w:r>
              <w:rPr>
                <w:noProof/>
                <w:webHidden/>
              </w:rPr>
              <w:fldChar w:fldCharType="begin"/>
            </w:r>
            <w:r>
              <w:rPr>
                <w:noProof/>
                <w:webHidden/>
              </w:rPr>
              <w:instrText xml:space="preserve"> PAGEREF _Toc232342672 \h </w:instrText>
            </w:r>
            <w:r>
              <w:rPr>
                <w:noProof/>
                <w:webHidden/>
              </w:rPr>
            </w:r>
            <w:r>
              <w:rPr>
                <w:noProof/>
                <w:webHidden/>
              </w:rPr>
              <w:fldChar w:fldCharType="separate"/>
            </w:r>
            <w:r>
              <w:rPr>
                <w:noProof/>
                <w:webHidden/>
              </w:rPr>
              <w:t>2</w:t>
            </w:r>
            <w:r>
              <w:rPr>
                <w:noProof/>
                <w:webHidden/>
              </w:rPr>
              <w:fldChar w:fldCharType="end"/>
            </w:r>
          </w:hyperlink>
        </w:p>
        <w:p w14:paraId="005F756D" w14:textId="454032DF" w:rsidR="00B34384" w:rsidRDefault="00B34384">
          <w:pPr>
            <w:pStyle w:val="TOC2"/>
            <w:tabs>
              <w:tab w:val="right" w:leader="dot" w:pos="9350"/>
            </w:tabs>
            <w:ind w:left="440"/>
            <w:rPr>
              <w:noProof/>
            </w:rPr>
          </w:pPr>
          <w:hyperlink w:anchor="_Toc232342673" w:history="1">
            <w:r w:rsidRPr="00610711">
              <w:rPr>
                <w:rStyle w:val="affa"/>
                <w:noProof/>
              </w:rPr>
              <w:t xml:space="preserve">1. </w:t>
            </w:r>
            <w:r w:rsidRPr="00610711">
              <w:rPr>
                <w:rStyle w:val="affa"/>
                <w:rFonts w:ascii="宋体" w:eastAsia="宋体" w:hAnsi="宋体" w:cs="宋体" w:hint="eastAsia"/>
                <w:noProof/>
              </w:rPr>
              <w:t>需求分析过程</w:t>
            </w:r>
            <w:r>
              <w:rPr>
                <w:noProof/>
                <w:webHidden/>
              </w:rPr>
              <w:tab/>
            </w:r>
            <w:r>
              <w:rPr>
                <w:noProof/>
                <w:webHidden/>
              </w:rPr>
              <w:fldChar w:fldCharType="begin"/>
            </w:r>
            <w:r>
              <w:rPr>
                <w:noProof/>
                <w:webHidden/>
              </w:rPr>
              <w:instrText xml:space="preserve"> PAGEREF _Toc232342673 \h </w:instrText>
            </w:r>
            <w:r>
              <w:rPr>
                <w:noProof/>
                <w:webHidden/>
              </w:rPr>
            </w:r>
            <w:r>
              <w:rPr>
                <w:noProof/>
                <w:webHidden/>
              </w:rPr>
              <w:fldChar w:fldCharType="separate"/>
            </w:r>
            <w:r>
              <w:rPr>
                <w:noProof/>
                <w:webHidden/>
              </w:rPr>
              <w:t>2</w:t>
            </w:r>
            <w:r>
              <w:rPr>
                <w:noProof/>
                <w:webHidden/>
              </w:rPr>
              <w:fldChar w:fldCharType="end"/>
            </w:r>
          </w:hyperlink>
        </w:p>
        <w:p w14:paraId="69289828" w14:textId="19C07BDD" w:rsidR="00B34384" w:rsidRDefault="00B34384">
          <w:pPr>
            <w:pStyle w:val="TOC3"/>
            <w:tabs>
              <w:tab w:val="right" w:leader="dot" w:pos="9350"/>
            </w:tabs>
            <w:ind w:left="880"/>
            <w:rPr>
              <w:noProof/>
            </w:rPr>
          </w:pPr>
          <w:hyperlink w:anchor="_Toc232342674" w:history="1">
            <w:r w:rsidRPr="00610711">
              <w:rPr>
                <w:rStyle w:val="affa"/>
                <w:noProof/>
              </w:rPr>
              <w:t xml:space="preserve">1.1 </w:t>
            </w:r>
            <w:r w:rsidRPr="00610711">
              <w:rPr>
                <w:rStyle w:val="affa"/>
                <w:rFonts w:ascii="宋体" w:eastAsia="宋体" w:hAnsi="宋体" w:cs="宋体" w:hint="eastAsia"/>
                <w:noProof/>
              </w:rPr>
              <w:t>需求导出</w:t>
            </w:r>
            <w:r w:rsidRPr="00610711">
              <w:rPr>
                <w:rStyle w:val="affa"/>
                <w:noProof/>
              </w:rPr>
              <w:t xml:space="preserve"> (Elicitation)</w:t>
            </w:r>
            <w:r>
              <w:rPr>
                <w:noProof/>
                <w:webHidden/>
              </w:rPr>
              <w:tab/>
            </w:r>
            <w:r>
              <w:rPr>
                <w:noProof/>
                <w:webHidden/>
              </w:rPr>
              <w:fldChar w:fldCharType="begin"/>
            </w:r>
            <w:r>
              <w:rPr>
                <w:noProof/>
                <w:webHidden/>
              </w:rPr>
              <w:instrText xml:space="preserve"> PAGEREF _Toc232342674 \h </w:instrText>
            </w:r>
            <w:r>
              <w:rPr>
                <w:noProof/>
                <w:webHidden/>
              </w:rPr>
            </w:r>
            <w:r>
              <w:rPr>
                <w:noProof/>
                <w:webHidden/>
              </w:rPr>
              <w:fldChar w:fldCharType="separate"/>
            </w:r>
            <w:r>
              <w:rPr>
                <w:noProof/>
                <w:webHidden/>
              </w:rPr>
              <w:t>3</w:t>
            </w:r>
            <w:r>
              <w:rPr>
                <w:noProof/>
                <w:webHidden/>
              </w:rPr>
              <w:fldChar w:fldCharType="end"/>
            </w:r>
          </w:hyperlink>
        </w:p>
        <w:p w14:paraId="55623443" w14:textId="2D4F7D33" w:rsidR="00B34384" w:rsidRDefault="00B34384">
          <w:pPr>
            <w:pStyle w:val="TOC3"/>
            <w:tabs>
              <w:tab w:val="right" w:leader="dot" w:pos="9350"/>
            </w:tabs>
            <w:ind w:left="880"/>
            <w:rPr>
              <w:noProof/>
            </w:rPr>
          </w:pPr>
          <w:hyperlink w:anchor="_Toc232342675" w:history="1">
            <w:r w:rsidRPr="00610711">
              <w:rPr>
                <w:rStyle w:val="affa"/>
                <w:noProof/>
              </w:rPr>
              <w:t xml:space="preserve">1.2 </w:t>
            </w:r>
            <w:r w:rsidRPr="00610711">
              <w:rPr>
                <w:rStyle w:val="affa"/>
                <w:rFonts w:ascii="宋体" w:eastAsia="宋体" w:hAnsi="宋体" w:cs="宋体" w:hint="eastAsia"/>
                <w:noProof/>
              </w:rPr>
              <w:t>需求协商</w:t>
            </w:r>
            <w:r>
              <w:rPr>
                <w:noProof/>
                <w:webHidden/>
              </w:rPr>
              <w:tab/>
            </w:r>
            <w:r>
              <w:rPr>
                <w:noProof/>
                <w:webHidden/>
              </w:rPr>
              <w:fldChar w:fldCharType="begin"/>
            </w:r>
            <w:r>
              <w:rPr>
                <w:noProof/>
                <w:webHidden/>
              </w:rPr>
              <w:instrText xml:space="preserve"> PAGEREF _Toc232342675 \h </w:instrText>
            </w:r>
            <w:r>
              <w:rPr>
                <w:noProof/>
                <w:webHidden/>
              </w:rPr>
            </w:r>
            <w:r>
              <w:rPr>
                <w:noProof/>
                <w:webHidden/>
              </w:rPr>
              <w:fldChar w:fldCharType="separate"/>
            </w:r>
            <w:r>
              <w:rPr>
                <w:noProof/>
                <w:webHidden/>
              </w:rPr>
              <w:t>4</w:t>
            </w:r>
            <w:r>
              <w:rPr>
                <w:noProof/>
                <w:webHidden/>
              </w:rPr>
              <w:fldChar w:fldCharType="end"/>
            </w:r>
          </w:hyperlink>
        </w:p>
        <w:p w14:paraId="337BCEA0" w14:textId="257AB1FA" w:rsidR="00B34384" w:rsidRDefault="00B34384">
          <w:pPr>
            <w:pStyle w:val="TOC3"/>
            <w:tabs>
              <w:tab w:val="right" w:leader="dot" w:pos="9350"/>
            </w:tabs>
            <w:ind w:left="880"/>
            <w:rPr>
              <w:noProof/>
            </w:rPr>
          </w:pPr>
          <w:hyperlink w:anchor="_Toc232342676" w:history="1">
            <w:r w:rsidRPr="00610711">
              <w:rPr>
                <w:rStyle w:val="affa"/>
                <w:noProof/>
              </w:rPr>
              <w:t xml:space="preserve">1.3 </w:t>
            </w:r>
            <w:r w:rsidRPr="00610711">
              <w:rPr>
                <w:rStyle w:val="affa"/>
                <w:rFonts w:ascii="宋体" w:eastAsia="宋体" w:hAnsi="宋体" w:cs="宋体" w:hint="eastAsia"/>
                <w:noProof/>
              </w:rPr>
              <w:t>需求精化</w:t>
            </w:r>
            <w:r>
              <w:rPr>
                <w:noProof/>
                <w:webHidden/>
              </w:rPr>
              <w:tab/>
            </w:r>
            <w:r>
              <w:rPr>
                <w:noProof/>
                <w:webHidden/>
              </w:rPr>
              <w:fldChar w:fldCharType="begin"/>
            </w:r>
            <w:r>
              <w:rPr>
                <w:noProof/>
                <w:webHidden/>
              </w:rPr>
              <w:instrText xml:space="preserve"> PAGEREF _Toc232342676 \h </w:instrText>
            </w:r>
            <w:r>
              <w:rPr>
                <w:noProof/>
                <w:webHidden/>
              </w:rPr>
            </w:r>
            <w:r>
              <w:rPr>
                <w:noProof/>
                <w:webHidden/>
              </w:rPr>
              <w:fldChar w:fldCharType="separate"/>
            </w:r>
            <w:r>
              <w:rPr>
                <w:noProof/>
                <w:webHidden/>
              </w:rPr>
              <w:t>4</w:t>
            </w:r>
            <w:r>
              <w:rPr>
                <w:noProof/>
                <w:webHidden/>
              </w:rPr>
              <w:fldChar w:fldCharType="end"/>
            </w:r>
          </w:hyperlink>
        </w:p>
        <w:p w14:paraId="2FB29343" w14:textId="21E0DD9E" w:rsidR="00B34384" w:rsidRDefault="00B34384">
          <w:pPr>
            <w:pStyle w:val="TOC3"/>
            <w:tabs>
              <w:tab w:val="right" w:leader="dot" w:pos="9350"/>
            </w:tabs>
            <w:ind w:left="880"/>
            <w:rPr>
              <w:noProof/>
            </w:rPr>
          </w:pPr>
          <w:hyperlink w:anchor="_Toc232342677" w:history="1">
            <w:r w:rsidRPr="00610711">
              <w:rPr>
                <w:rStyle w:val="affa"/>
                <w:noProof/>
              </w:rPr>
              <w:t xml:space="preserve">1.4 </w:t>
            </w:r>
            <w:r w:rsidRPr="00610711">
              <w:rPr>
                <w:rStyle w:val="affa"/>
                <w:rFonts w:ascii="宋体" w:eastAsia="宋体" w:hAnsi="宋体" w:cs="宋体" w:hint="eastAsia"/>
                <w:noProof/>
              </w:rPr>
              <w:t>需求验证</w:t>
            </w:r>
            <w:r w:rsidRPr="00610711">
              <w:rPr>
                <w:rStyle w:val="affa"/>
                <w:noProof/>
              </w:rPr>
              <w:t xml:space="preserve"> (Validation)</w:t>
            </w:r>
            <w:r>
              <w:rPr>
                <w:noProof/>
                <w:webHidden/>
              </w:rPr>
              <w:tab/>
            </w:r>
            <w:r>
              <w:rPr>
                <w:noProof/>
                <w:webHidden/>
              </w:rPr>
              <w:fldChar w:fldCharType="begin"/>
            </w:r>
            <w:r>
              <w:rPr>
                <w:noProof/>
                <w:webHidden/>
              </w:rPr>
              <w:instrText xml:space="preserve"> PAGEREF _Toc232342677 \h </w:instrText>
            </w:r>
            <w:r>
              <w:rPr>
                <w:noProof/>
                <w:webHidden/>
              </w:rPr>
            </w:r>
            <w:r>
              <w:rPr>
                <w:noProof/>
                <w:webHidden/>
              </w:rPr>
              <w:fldChar w:fldCharType="separate"/>
            </w:r>
            <w:r>
              <w:rPr>
                <w:noProof/>
                <w:webHidden/>
              </w:rPr>
              <w:t>6</w:t>
            </w:r>
            <w:r>
              <w:rPr>
                <w:noProof/>
                <w:webHidden/>
              </w:rPr>
              <w:fldChar w:fldCharType="end"/>
            </w:r>
          </w:hyperlink>
        </w:p>
        <w:p w14:paraId="70C84196" w14:textId="2C6FA669" w:rsidR="00B34384" w:rsidRDefault="00B34384">
          <w:pPr>
            <w:pStyle w:val="TOC2"/>
            <w:tabs>
              <w:tab w:val="right" w:leader="dot" w:pos="9350"/>
            </w:tabs>
            <w:ind w:left="440"/>
            <w:rPr>
              <w:noProof/>
            </w:rPr>
          </w:pPr>
          <w:hyperlink w:anchor="_Toc232342678" w:history="1">
            <w:r w:rsidRPr="00610711">
              <w:rPr>
                <w:rStyle w:val="affa"/>
                <w:noProof/>
              </w:rPr>
              <w:t xml:space="preserve">2. </w:t>
            </w:r>
            <w:r w:rsidRPr="00610711">
              <w:rPr>
                <w:rStyle w:val="affa"/>
                <w:rFonts w:ascii="宋体" w:eastAsia="宋体" w:hAnsi="宋体" w:cs="宋体" w:hint="eastAsia"/>
                <w:noProof/>
              </w:rPr>
              <w:t>软件需求规格说明书</w:t>
            </w:r>
            <w:r>
              <w:rPr>
                <w:noProof/>
                <w:webHidden/>
              </w:rPr>
              <w:tab/>
            </w:r>
            <w:r>
              <w:rPr>
                <w:noProof/>
                <w:webHidden/>
              </w:rPr>
              <w:fldChar w:fldCharType="begin"/>
            </w:r>
            <w:r>
              <w:rPr>
                <w:noProof/>
                <w:webHidden/>
              </w:rPr>
              <w:instrText xml:space="preserve"> PAGEREF _Toc232342678 \h </w:instrText>
            </w:r>
            <w:r>
              <w:rPr>
                <w:noProof/>
                <w:webHidden/>
              </w:rPr>
            </w:r>
            <w:r>
              <w:rPr>
                <w:noProof/>
                <w:webHidden/>
              </w:rPr>
              <w:fldChar w:fldCharType="separate"/>
            </w:r>
            <w:r>
              <w:rPr>
                <w:noProof/>
                <w:webHidden/>
              </w:rPr>
              <w:t>6</w:t>
            </w:r>
            <w:r>
              <w:rPr>
                <w:noProof/>
                <w:webHidden/>
              </w:rPr>
              <w:fldChar w:fldCharType="end"/>
            </w:r>
          </w:hyperlink>
        </w:p>
        <w:p w14:paraId="4D8905F0" w14:textId="7A3EEA21" w:rsidR="00B34384" w:rsidRDefault="00B34384">
          <w:pPr>
            <w:pStyle w:val="TOC3"/>
            <w:tabs>
              <w:tab w:val="right" w:leader="dot" w:pos="9350"/>
            </w:tabs>
            <w:ind w:left="880"/>
            <w:rPr>
              <w:noProof/>
            </w:rPr>
          </w:pPr>
          <w:hyperlink w:anchor="_Toc232342679" w:history="1">
            <w:r w:rsidRPr="00610711">
              <w:rPr>
                <w:rStyle w:val="affa"/>
                <w:noProof/>
              </w:rPr>
              <w:t xml:space="preserve">2.1 </w:t>
            </w:r>
            <w:r w:rsidRPr="00610711">
              <w:rPr>
                <w:rStyle w:val="affa"/>
                <w:rFonts w:ascii="宋体" w:eastAsia="宋体" w:hAnsi="宋体" w:cs="宋体" w:hint="eastAsia"/>
                <w:noProof/>
              </w:rPr>
              <w:t>系统总体概述</w:t>
            </w:r>
            <w:r>
              <w:rPr>
                <w:noProof/>
                <w:webHidden/>
              </w:rPr>
              <w:tab/>
            </w:r>
            <w:r>
              <w:rPr>
                <w:noProof/>
                <w:webHidden/>
              </w:rPr>
              <w:fldChar w:fldCharType="begin"/>
            </w:r>
            <w:r>
              <w:rPr>
                <w:noProof/>
                <w:webHidden/>
              </w:rPr>
              <w:instrText xml:space="preserve"> PAGEREF _Toc232342679 \h </w:instrText>
            </w:r>
            <w:r>
              <w:rPr>
                <w:noProof/>
                <w:webHidden/>
              </w:rPr>
            </w:r>
            <w:r>
              <w:rPr>
                <w:noProof/>
                <w:webHidden/>
              </w:rPr>
              <w:fldChar w:fldCharType="separate"/>
            </w:r>
            <w:r>
              <w:rPr>
                <w:noProof/>
                <w:webHidden/>
              </w:rPr>
              <w:t>6</w:t>
            </w:r>
            <w:r>
              <w:rPr>
                <w:noProof/>
                <w:webHidden/>
              </w:rPr>
              <w:fldChar w:fldCharType="end"/>
            </w:r>
          </w:hyperlink>
        </w:p>
        <w:p w14:paraId="1CB59823" w14:textId="1F48EEFA" w:rsidR="00B34384" w:rsidRDefault="00B34384">
          <w:pPr>
            <w:pStyle w:val="TOC3"/>
            <w:tabs>
              <w:tab w:val="right" w:leader="dot" w:pos="9350"/>
            </w:tabs>
            <w:ind w:left="880"/>
            <w:rPr>
              <w:noProof/>
            </w:rPr>
          </w:pPr>
          <w:hyperlink w:anchor="_Toc232342680" w:history="1">
            <w:r w:rsidRPr="00610711">
              <w:rPr>
                <w:rStyle w:val="affa"/>
                <w:noProof/>
              </w:rPr>
              <w:t xml:space="preserve">2.2 </w:t>
            </w:r>
            <w:r w:rsidRPr="00610711">
              <w:rPr>
                <w:rStyle w:val="affa"/>
                <w:rFonts w:ascii="宋体" w:eastAsia="宋体" w:hAnsi="宋体" w:cs="宋体" w:hint="eastAsia"/>
                <w:noProof/>
              </w:rPr>
              <w:t>系统角色与权限边界</w:t>
            </w:r>
            <w:r w:rsidRPr="00610711">
              <w:rPr>
                <w:rStyle w:val="affa"/>
                <w:noProof/>
              </w:rPr>
              <w:t xml:space="preserve"> (</w:t>
            </w:r>
            <w:r w:rsidRPr="00610711">
              <w:rPr>
                <w:rStyle w:val="affa"/>
                <w:rFonts w:ascii="宋体" w:eastAsia="宋体" w:hAnsi="宋体" w:cs="宋体" w:hint="eastAsia"/>
                <w:noProof/>
              </w:rPr>
              <w:t>基于</w:t>
            </w:r>
            <w:r w:rsidRPr="00610711">
              <w:rPr>
                <w:rStyle w:val="affa"/>
                <w:noProof/>
              </w:rPr>
              <w:t>RBAC</w:t>
            </w:r>
            <w:r w:rsidRPr="00610711">
              <w:rPr>
                <w:rStyle w:val="affa"/>
                <w:rFonts w:ascii="宋体" w:eastAsia="宋体" w:hAnsi="宋体" w:cs="宋体" w:hint="eastAsia"/>
                <w:noProof/>
              </w:rPr>
              <w:t>模型</w:t>
            </w:r>
            <w:r w:rsidRPr="00610711">
              <w:rPr>
                <w:rStyle w:val="affa"/>
                <w:noProof/>
              </w:rPr>
              <w:t>)</w:t>
            </w:r>
            <w:r>
              <w:rPr>
                <w:noProof/>
                <w:webHidden/>
              </w:rPr>
              <w:tab/>
            </w:r>
            <w:r>
              <w:rPr>
                <w:noProof/>
                <w:webHidden/>
              </w:rPr>
              <w:fldChar w:fldCharType="begin"/>
            </w:r>
            <w:r>
              <w:rPr>
                <w:noProof/>
                <w:webHidden/>
              </w:rPr>
              <w:instrText xml:space="preserve"> PAGEREF _Toc232342680 \h </w:instrText>
            </w:r>
            <w:r>
              <w:rPr>
                <w:noProof/>
                <w:webHidden/>
              </w:rPr>
            </w:r>
            <w:r>
              <w:rPr>
                <w:noProof/>
                <w:webHidden/>
              </w:rPr>
              <w:fldChar w:fldCharType="separate"/>
            </w:r>
            <w:r>
              <w:rPr>
                <w:noProof/>
                <w:webHidden/>
              </w:rPr>
              <w:t>6</w:t>
            </w:r>
            <w:r>
              <w:rPr>
                <w:noProof/>
                <w:webHidden/>
              </w:rPr>
              <w:fldChar w:fldCharType="end"/>
            </w:r>
          </w:hyperlink>
        </w:p>
        <w:p w14:paraId="7D9A4948" w14:textId="28D91346" w:rsidR="00B34384" w:rsidRDefault="00B34384">
          <w:pPr>
            <w:pStyle w:val="TOC3"/>
            <w:tabs>
              <w:tab w:val="right" w:leader="dot" w:pos="9350"/>
            </w:tabs>
            <w:ind w:left="880"/>
            <w:rPr>
              <w:noProof/>
            </w:rPr>
          </w:pPr>
          <w:hyperlink w:anchor="_Toc232342681" w:history="1">
            <w:r w:rsidRPr="00610711">
              <w:rPr>
                <w:rStyle w:val="affa"/>
                <w:noProof/>
              </w:rPr>
              <w:t xml:space="preserve">2.3 </w:t>
            </w:r>
            <w:r w:rsidRPr="00610711">
              <w:rPr>
                <w:rStyle w:val="affa"/>
                <w:rFonts w:ascii="宋体" w:eastAsia="宋体" w:hAnsi="宋体" w:cs="宋体" w:hint="eastAsia"/>
                <w:noProof/>
              </w:rPr>
              <w:t>核心功能模块规格描述</w:t>
            </w:r>
            <w:r>
              <w:rPr>
                <w:noProof/>
                <w:webHidden/>
              </w:rPr>
              <w:tab/>
            </w:r>
            <w:r>
              <w:rPr>
                <w:noProof/>
                <w:webHidden/>
              </w:rPr>
              <w:fldChar w:fldCharType="begin"/>
            </w:r>
            <w:r>
              <w:rPr>
                <w:noProof/>
                <w:webHidden/>
              </w:rPr>
              <w:instrText xml:space="preserve"> PAGEREF _Toc232342681 \h </w:instrText>
            </w:r>
            <w:r>
              <w:rPr>
                <w:noProof/>
                <w:webHidden/>
              </w:rPr>
            </w:r>
            <w:r>
              <w:rPr>
                <w:noProof/>
                <w:webHidden/>
              </w:rPr>
              <w:fldChar w:fldCharType="separate"/>
            </w:r>
            <w:r>
              <w:rPr>
                <w:noProof/>
                <w:webHidden/>
              </w:rPr>
              <w:t>7</w:t>
            </w:r>
            <w:r>
              <w:rPr>
                <w:noProof/>
                <w:webHidden/>
              </w:rPr>
              <w:fldChar w:fldCharType="end"/>
            </w:r>
          </w:hyperlink>
        </w:p>
        <w:p w14:paraId="22FA55CE" w14:textId="3ED586E5" w:rsidR="00B34384" w:rsidRDefault="00B34384">
          <w:pPr>
            <w:pStyle w:val="TOC2"/>
            <w:tabs>
              <w:tab w:val="right" w:leader="dot" w:pos="9350"/>
            </w:tabs>
            <w:ind w:left="440"/>
            <w:rPr>
              <w:noProof/>
            </w:rPr>
          </w:pPr>
          <w:hyperlink w:anchor="_Toc232342682" w:history="1">
            <w:r w:rsidRPr="00610711">
              <w:rPr>
                <w:rStyle w:val="affa"/>
                <w:noProof/>
              </w:rPr>
              <w:t xml:space="preserve">3. </w:t>
            </w:r>
            <w:r w:rsidRPr="00610711">
              <w:rPr>
                <w:rStyle w:val="affa"/>
                <w:rFonts w:ascii="宋体" w:eastAsia="宋体" w:hAnsi="宋体" w:cs="宋体" w:hint="eastAsia"/>
                <w:noProof/>
              </w:rPr>
              <w:t>关键质量属性与质量场景</w:t>
            </w:r>
            <w:r w:rsidRPr="00610711">
              <w:rPr>
                <w:rStyle w:val="affa"/>
                <w:noProof/>
              </w:rPr>
              <w:t xml:space="preserve"> (Quality Attributes &amp; Scenarios)</w:t>
            </w:r>
            <w:r>
              <w:rPr>
                <w:noProof/>
                <w:webHidden/>
              </w:rPr>
              <w:tab/>
            </w:r>
            <w:r>
              <w:rPr>
                <w:noProof/>
                <w:webHidden/>
              </w:rPr>
              <w:fldChar w:fldCharType="begin"/>
            </w:r>
            <w:r>
              <w:rPr>
                <w:noProof/>
                <w:webHidden/>
              </w:rPr>
              <w:instrText xml:space="preserve"> PAGEREF _Toc232342682 \h </w:instrText>
            </w:r>
            <w:r>
              <w:rPr>
                <w:noProof/>
                <w:webHidden/>
              </w:rPr>
            </w:r>
            <w:r>
              <w:rPr>
                <w:noProof/>
                <w:webHidden/>
              </w:rPr>
              <w:fldChar w:fldCharType="separate"/>
            </w:r>
            <w:r>
              <w:rPr>
                <w:noProof/>
                <w:webHidden/>
              </w:rPr>
              <w:t>9</w:t>
            </w:r>
            <w:r>
              <w:rPr>
                <w:noProof/>
                <w:webHidden/>
              </w:rPr>
              <w:fldChar w:fldCharType="end"/>
            </w:r>
          </w:hyperlink>
        </w:p>
        <w:p w14:paraId="78BA830B" w14:textId="12637A6D" w:rsidR="00B34384" w:rsidRDefault="00B34384">
          <w:pPr>
            <w:pStyle w:val="TOC3"/>
            <w:tabs>
              <w:tab w:val="right" w:leader="dot" w:pos="9350"/>
            </w:tabs>
            <w:ind w:left="880"/>
            <w:rPr>
              <w:noProof/>
            </w:rPr>
          </w:pPr>
          <w:hyperlink w:anchor="_Toc232342683" w:history="1">
            <w:r w:rsidRPr="00610711">
              <w:rPr>
                <w:rStyle w:val="affa"/>
                <w:noProof/>
              </w:rPr>
              <w:t xml:space="preserve">3.1 </w:t>
            </w:r>
            <w:r w:rsidRPr="00610711">
              <w:rPr>
                <w:rStyle w:val="affa"/>
                <w:rFonts w:ascii="宋体" w:eastAsia="宋体" w:hAnsi="宋体" w:cs="宋体" w:hint="eastAsia"/>
                <w:noProof/>
              </w:rPr>
              <w:t>性能</w:t>
            </w:r>
            <w:r w:rsidRPr="00610711">
              <w:rPr>
                <w:rStyle w:val="affa"/>
                <w:noProof/>
              </w:rPr>
              <w:t xml:space="preserve"> (Performance)</w:t>
            </w:r>
            <w:r>
              <w:rPr>
                <w:noProof/>
                <w:webHidden/>
              </w:rPr>
              <w:tab/>
            </w:r>
            <w:r>
              <w:rPr>
                <w:noProof/>
                <w:webHidden/>
              </w:rPr>
              <w:fldChar w:fldCharType="begin"/>
            </w:r>
            <w:r>
              <w:rPr>
                <w:noProof/>
                <w:webHidden/>
              </w:rPr>
              <w:instrText xml:space="preserve"> PAGEREF _Toc232342683 \h </w:instrText>
            </w:r>
            <w:r>
              <w:rPr>
                <w:noProof/>
                <w:webHidden/>
              </w:rPr>
            </w:r>
            <w:r>
              <w:rPr>
                <w:noProof/>
                <w:webHidden/>
              </w:rPr>
              <w:fldChar w:fldCharType="separate"/>
            </w:r>
            <w:r>
              <w:rPr>
                <w:noProof/>
                <w:webHidden/>
              </w:rPr>
              <w:t>9</w:t>
            </w:r>
            <w:r>
              <w:rPr>
                <w:noProof/>
                <w:webHidden/>
              </w:rPr>
              <w:fldChar w:fldCharType="end"/>
            </w:r>
          </w:hyperlink>
        </w:p>
        <w:p w14:paraId="26423A94" w14:textId="502E5AEB" w:rsidR="00B34384" w:rsidRDefault="00B34384">
          <w:pPr>
            <w:pStyle w:val="TOC3"/>
            <w:tabs>
              <w:tab w:val="right" w:leader="dot" w:pos="9350"/>
            </w:tabs>
            <w:ind w:left="880"/>
            <w:rPr>
              <w:noProof/>
            </w:rPr>
          </w:pPr>
          <w:hyperlink w:anchor="_Toc232342684" w:history="1">
            <w:r w:rsidRPr="00610711">
              <w:rPr>
                <w:rStyle w:val="affa"/>
                <w:noProof/>
              </w:rPr>
              <w:t xml:space="preserve">3.2 </w:t>
            </w:r>
            <w:r w:rsidRPr="00610711">
              <w:rPr>
                <w:rStyle w:val="affa"/>
                <w:rFonts w:ascii="宋体" w:eastAsia="宋体" w:hAnsi="宋体" w:cs="宋体" w:hint="eastAsia"/>
                <w:noProof/>
              </w:rPr>
              <w:t>安全性</w:t>
            </w:r>
            <w:r w:rsidRPr="00610711">
              <w:rPr>
                <w:rStyle w:val="affa"/>
                <w:noProof/>
              </w:rPr>
              <w:t xml:space="preserve"> (Security)</w:t>
            </w:r>
            <w:r>
              <w:rPr>
                <w:noProof/>
                <w:webHidden/>
              </w:rPr>
              <w:tab/>
            </w:r>
            <w:r>
              <w:rPr>
                <w:noProof/>
                <w:webHidden/>
              </w:rPr>
              <w:fldChar w:fldCharType="begin"/>
            </w:r>
            <w:r>
              <w:rPr>
                <w:noProof/>
                <w:webHidden/>
              </w:rPr>
              <w:instrText xml:space="preserve"> PAGEREF _Toc232342684 \h </w:instrText>
            </w:r>
            <w:r>
              <w:rPr>
                <w:noProof/>
                <w:webHidden/>
              </w:rPr>
            </w:r>
            <w:r>
              <w:rPr>
                <w:noProof/>
                <w:webHidden/>
              </w:rPr>
              <w:fldChar w:fldCharType="separate"/>
            </w:r>
            <w:r>
              <w:rPr>
                <w:noProof/>
                <w:webHidden/>
              </w:rPr>
              <w:t>10</w:t>
            </w:r>
            <w:r>
              <w:rPr>
                <w:noProof/>
                <w:webHidden/>
              </w:rPr>
              <w:fldChar w:fldCharType="end"/>
            </w:r>
          </w:hyperlink>
        </w:p>
        <w:p w14:paraId="55CE03B9" w14:textId="7AB083B4" w:rsidR="00B34384" w:rsidRDefault="00B34384">
          <w:pPr>
            <w:pStyle w:val="TOC3"/>
            <w:tabs>
              <w:tab w:val="right" w:leader="dot" w:pos="9350"/>
            </w:tabs>
            <w:ind w:left="880"/>
            <w:rPr>
              <w:noProof/>
            </w:rPr>
          </w:pPr>
          <w:hyperlink w:anchor="_Toc232342685" w:history="1">
            <w:r w:rsidRPr="00610711">
              <w:rPr>
                <w:rStyle w:val="affa"/>
                <w:noProof/>
              </w:rPr>
              <w:t xml:space="preserve">3.3 </w:t>
            </w:r>
            <w:r w:rsidRPr="00610711">
              <w:rPr>
                <w:rStyle w:val="affa"/>
                <w:rFonts w:ascii="宋体" w:eastAsia="宋体" w:hAnsi="宋体" w:cs="宋体" w:hint="eastAsia"/>
                <w:noProof/>
              </w:rPr>
              <w:t>可修改性</w:t>
            </w:r>
            <w:r w:rsidRPr="00610711">
              <w:rPr>
                <w:rStyle w:val="affa"/>
                <w:noProof/>
              </w:rPr>
              <w:t xml:space="preserve"> (Modifiability)</w:t>
            </w:r>
            <w:r>
              <w:rPr>
                <w:noProof/>
                <w:webHidden/>
              </w:rPr>
              <w:tab/>
            </w:r>
            <w:r>
              <w:rPr>
                <w:noProof/>
                <w:webHidden/>
              </w:rPr>
              <w:fldChar w:fldCharType="begin"/>
            </w:r>
            <w:r>
              <w:rPr>
                <w:noProof/>
                <w:webHidden/>
              </w:rPr>
              <w:instrText xml:space="preserve"> PAGEREF _Toc232342685 \h </w:instrText>
            </w:r>
            <w:r>
              <w:rPr>
                <w:noProof/>
                <w:webHidden/>
              </w:rPr>
            </w:r>
            <w:r>
              <w:rPr>
                <w:noProof/>
                <w:webHidden/>
              </w:rPr>
              <w:fldChar w:fldCharType="separate"/>
            </w:r>
            <w:r>
              <w:rPr>
                <w:noProof/>
                <w:webHidden/>
              </w:rPr>
              <w:t>10</w:t>
            </w:r>
            <w:r>
              <w:rPr>
                <w:noProof/>
                <w:webHidden/>
              </w:rPr>
              <w:fldChar w:fldCharType="end"/>
            </w:r>
          </w:hyperlink>
        </w:p>
        <w:p w14:paraId="5B71C6BE" w14:textId="5F2CCB17" w:rsidR="00B34384" w:rsidRDefault="00B34384">
          <w:pPr>
            <w:pStyle w:val="TOC3"/>
            <w:tabs>
              <w:tab w:val="right" w:leader="dot" w:pos="9350"/>
            </w:tabs>
            <w:ind w:left="880"/>
            <w:rPr>
              <w:noProof/>
            </w:rPr>
          </w:pPr>
          <w:hyperlink w:anchor="_Toc232342686" w:history="1">
            <w:r w:rsidRPr="00610711">
              <w:rPr>
                <w:rStyle w:val="affa"/>
                <w:noProof/>
              </w:rPr>
              <w:t xml:space="preserve">3.4 </w:t>
            </w:r>
            <w:r w:rsidRPr="00610711">
              <w:rPr>
                <w:rStyle w:val="affa"/>
                <w:rFonts w:ascii="宋体" w:eastAsia="宋体" w:hAnsi="宋体" w:cs="宋体" w:hint="eastAsia"/>
                <w:noProof/>
              </w:rPr>
              <w:t>可测试性与可维护性</w:t>
            </w:r>
            <w:r w:rsidRPr="00610711">
              <w:rPr>
                <w:rStyle w:val="affa"/>
                <w:noProof/>
              </w:rPr>
              <w:t xml:space="preserve"> (Testability &amp; Maintainability)</w:t>
            </w:r>
            <w:r>
              <w:rPr>
                <w:noProof/>
                <w:webHidden/>
              </w:rPr>
              <w:tab/>
            </w:r>
            <w:r>
              <w:rPr>
                <w:noProof/>
                <w:webHidden/>
              </w:rPr>
              <w:fldChar w:fldCharType="begin"/>
            </w:r>
            <w:r>
              <w:rPr>
                <w:noProof/>
                <w:webHidden/>
              </w:rPr>
              <w:instrText xml:space="preserve"> PAGEREF _Toc232342686 \h </w:instrText>
            </w:r>
            <w:r>
              <w:rPr>
                <w:noProof/>
                <w:webHidden/>
              </w:rPr>
            </w:r>
            <w:r>
              <w:rPr>
                <w:noProof/>
                <w:webHidden/>
              </w:rPr>
              <w:fldChar w:fldCharType="separate"/>
            </w:r>
            <w:r>
              <w:rPr>
                <w:noProof/>
                <w:webHidden/>
              </w:rPr>
              <w:t>11</w:t>
            </w:r>
            <w:r>
              <w:rPr>
                <w:noProof/>
                <w:webHidden/>
              </w:rPr>
              <w:fldChar w:fldCharType="end"/>
            </w:r>
          </w:hyperlink>
        </w:p>
        <w:p w14:paraId="36E24E80" w14:textId="51208908" w:rsidR="00B34384" w:rsidRDefault="00B34384">
          <w:pPr>
            <w:pStyle w:val="TOC10"/>
            <w:tabs>
              <w:tab w:val="right" w:leader="dot" w:pos="9350"/>
            </w:tabs>
            <w:rPr>
              <w:noProof/>
            </w:rPr>
          </w:pPr>
          <w:hyperlink w:anchor="_Toc232342687" w:history="1">
            <w:r w:rsidRPr="00610711">
              <w:rPr>
                <w:rStyle w:val="affa"/>
                <w:rFonts w:ascii="宋体" w:eastAsia="宋体" w:hAnsi="宋体" w:cs="宋体" w:hint="eastAsia"/>
                <w:noProof/>
                <w:lang w:eastAsia="zh-CN"/>
              </w:rPr>
              <w:t>第二章</w:t>
            </w:r>
            <w:r w:rsidRPr="00610711">
              <w:rPr>
                <w:rStyle w:val="affa"/>
                <w:rFonts w:ascii="微软雅黑" w:hAnsi="微软雅黑"/>
                <w:noProof/>
                <w:lang w:eastAsia="zh-CN"/>
              </w:rPr>
              <w:t xml:space="preserve"> </w:t>
            </w:r>
            <w:r w:rsidRPr="00610711">
              <w:rPr>
                <w:rStyle w:val="affa"/>
                <w:rFonts w:ascii="宋体" w:eastAsia="宋体" w:hAnsi="宋体" w:cs="宋体" w:hint="eastAsia"/>
                <w:noProof/>
                <w:lang w:eastAsia="zh-CN"/>
              </w:rPr>
              <w:t>软件架构设计报告</w:t>
            </w:r>
            <w:r>
              <w:rPr>
                <w:noProof/>
                <w:webHidden/>
              </w:rPr>
              <w:tab/>
            </w:r>
            <w:r>
              <w:rPr>
                <w:noProof/>
                <w:webHidden/>
              </w:rPr>
              <w:fldChar w:fldCharType="begin"/>
            </w:r>
            <w:r>
              <w:rPr>
                <w:noProof/>
                <w:webHidden/>
              </w:rPr>
              <w:instrText xml:space="preserve"> PAGEREF _Toc232342687 \h </w:instrText>
            </w:r>
            <w:r>
              <w:rPr>
                <w:noProof/>
                <w:webHidden/>
              </w:rPr>
            </w:r>
            <w:r>
              <w:rPr>
                <w:noProof/>
                <w:webHidden/>
              </w:rPr>
              <w:fldChar w:fldCharType="separate"/>
            </w:r>
            <w:r>
              <w:rPr>
                <w:noProof/>
                <w:webHidden/>
              </w:rPr>
              <w:t>13</w:t>
            </w:r>
            <w:r>
              <w:rPr>
                <w:noProof/>
                <w:webHidden/>
              </w:rPr>
              <w:fldChar w:fldCharType="end"/>
            </w:r>
          </w:hyperlink>
        </w:p>
        <w:p w14:paraId="22EA586C" w14:textId="357A315F" w:rsidR="00B34384" w:rsidRDefault="00B34384">
          <w:pPr>
            <w:pStyle w:val="TOC2"/>
            <w:tabs>
              <w:tab w:val="right" w:leader="dot" w:pos="9350"/>
            </w:tabs>
            <w:ind w:left="440"/>
            <w:rPr>
              <w:noProof/>
            </w:rPr>
          </w:pPr>
          <w:hyperlink w:anchor="_Toc232342688" w:history="1">
            <w:r w:rsidRPr="00610711">
              <w:rPr>
                <w:rStyle w:val="affa"/>
                <w:noProof/>
              </w:rPr>
              <w:t xml:space="preserve">1. </w:t>
            </w:r>
            <w:r w:rsidRPr="00610711">
              <w:rPr>
                <w:rStyle w:val="affa"/>
                <w:rFonts w:ascii="宋体" w:eastAsia="宋体" w:hAnsi="宋体" w:cs="宋体" w:hint="eastAsia"/>
                <w:noProof/>
              </w:rPr>
              <w:t>文档目标</w:t>
            </w:r>
            <w:r>
              <w:rPr>
                <w:noProof/>
                <w:webHidden/>
              </w:rPr>
              <w:tab/>
            </w:r>
            <w:r>
              <w:rPr>
                <w:noProof/>
                <w:webHidden/>
              </w:rPr>
              <w:fldChar w:fldCharType="begin"/>
            </w:r>
            <w:r>
              <w:rPr>
                <w:noProof/>
                <w:webHidden/>
              </w:rPr>
              <w:instrText xml:space="preserve"> PAGEREF _Toc232342688 \h </w:instrText>
            </w:r>
            <w:r>
              <w:rPr>
                <w:noProof/>
                <w:webHidden/>
              </w:rPr>
            </w:r>
            <w:r>
              <w:rPr>
                <w:noProof/>
                <w:webHidden/>
              </w:rPr>
              <w:fldChar w:fldCharType="separate"/>
            </w:r>
            <w:r>
              <w:rPr>
                <w:noProof/>
                <w:webHidden/>
              </w:rPr>
              <w:t>13</w:t>
            </w:r>
            <w:r>
              <w:rPr>
                <w:noProof/>
                <w:webHidden/>
              </w:rPr>
              <w:fldChar w:fldCharType="end"/>
            </w:r>
          </w:hyperlink>
        </w:p>
        <w:p w14:paraId="134EEB7F" w14:textId="69B60103" w:rsidR="00B34384" w:rsidRDefault="00B34384">
          <w:pPr>
            <w:pStyle w:val="TOC3"/>
            <w:tabs>
              <w:tab w:val="right" w:leader="dot" w:pos="9350"/>
            </w:tabs>
            <w:ind w:left="880"/>
            <w:rPr>
              <w:noProof/>
            </w:rPr>
          </w:pPr>
          <w:hyperlink w:anchor="_Toc232342689" w:history="1">
            <w:r w:rsidRPr="00610711">
              <w:rPr>
                <w:rStyle w:val="affa"/>
                <w:noProof/>
              </w:rPr>
              <w:t xml:space="preserve">1.1 </w:t>
            </w:r>
            <w:r w:rsidRPr="00610711">
              <w:rPr>
                <w:rStyle w:val="affa"/>
                <w:rFonts w:ascii="宋体" w:eastAsia="宋体" w:hAnsi="宋体" w:cs="宋体" w:hint="eastAsia"/>
                <w:noProof/>
              </w:rPr>
              <w:t>质量属性目标</w:t>
            </w:r>
            <w:r>
              <w:rPr>
                <w:noProof/>
                <w:webHidden/>
              </w:rPr>
              <w:tab/>
            </w:r>
            <w:r>
              <w:rPr>
                <w:noProof/>
                <w:webHidden/>
              </w:rPr>
              <w:fldChar w:fldCharType="begin"/>
            </w:r>
            <w:r>
              <w:rPr>
                <w:noProof/>
                <w:webHidden/>
              </w:rPr>
              <w:instrText xml:space="preserve"> PAGEREF _Toc232342689 \h </w:instrText>
            </w:r>
            <w:r>
              <w:rPr>
                <w:noProof/>
                <w:webHidden/>
              </w:rPr>
            </w:r>
            <w:r>
              <w:rPr>
                <w:noProof/>
                <w:webHidden/>
              </w:rPr>
              <w:fldChar w:fldCharType="separate"/>
            </w:r>
            <w:r>
              <w:rPr>
                <w:noProof/>
                <w:webHidden/>
              </w:rPr>
              <w:t>13</w:t>
            </w:r>
            <w:r>
              <w:rPr>
                <w:noProof/>
                <w:webHidden/>
              </w:rPr>
              <w:fldChar w:fldCharType="end"/>
            </w:r>
          </w:hyperlink>
        </w:p>
        <w:p w14:paraId="55AD2CD2" w14:textId="3E06DDEF" w:rsidR="00B34384" w:rsidRDefault="00B34384">
          <w:pPr>
            <w:pStyle w:val="TOC3"/>
            <w:tabs>
              <w:tab w:val="right" w:leader="dot" w:pos="9350"/>
            </w:tabs>
            <w:ind w:left="880"/>
            <w:rPr>
              <w:noProof/>
            </w:rPr>
          </w:pPr>
          <w:hyperlink w:anchor="_Toc232342690" w:history="1">
            <w:r w:rsidRPr="00610711">
              <w:rPr>
                <w:rStyle w:val="affa"/>
                <w:noProof/>
              </w:rPr>
              <w:t xml:space="preserve">1.2 </w:t>
            </w:r>
            <w:r w:rsidRPr="00610711">
              <w:rPr>
                <w:rStyle w:val="affa"/>
                <w:rFonts w:ascii="宋体" w:eastAsia="宋体" w:hAnsi="宋体" w:cs="宋体" w:hint="eastAsia"/>
                <w:noProof/>
              </w:rPr>
              <w:t>质量属性场景</w:t>
            </w:r>
            <w:r>
              <w:rPr>
                <w:noProof/>
                <w:webHidden/>
              </w:rPr>
              <w:tab/>
            </w:r>
            <w:r>
              <w:rPr>
                <w:noProof/>
                <w:webHidden/>
              </w:rPr>
              <w:fldChar w:fldCharType="begin"/>
            </w:r>
            <w:r>
              <w:rPr>
                <w:noProof/>
                <w:webHidden/>
              </w:rPr>
              <w:instrText xml:space="preserve"> PAGEREF _Toc232342690 \h </w:instrText>
            </w:r>
            <w:r>
              <w:rPr>
                <w:noProof/>
                <w:webHidden/>
              </w:rPr>
            </w:r>
            <w:r>
              <w:rPr>
                <w:noProof/>
                <w:webHidden/>
              </w:rPr>
              <w:fldChar w:fldCharType="separate"/>
            </w:r>
            <w:r>
              <w:rPr>
                <w:noProof/>
                <w:webHidden/>
              </w:rPr>
              <w:t>14</w:t>
            </w:r>
            <w:r>
              <w:rPr>
                <w:noProof/>
                <w:webHidden/>
              </w:rPr>
              <w:fldChar w:fldCharType="end"/>
            </w:r>
          </w:hyperlink>
        </w:p>
        <w:p w14:paraId="6F9D4B47" w14:textId="78B850BA" w:rsidR="00B34384" w:rsidRDefault="00B34384">
          <w:pPr>
            <w:pStyle w:val="TOC2"/>
            <w:tabs>
              <w:tab w:val="right" w:leader="dot" w:pos="9350"/>
            </w:tabs>
            <w:ind w:left="440"/>
            <w:rPr>
              <w:noProof/>
            </w:rPr>
          </w:pPr>
          <w:hyperlink w:anchor="_Toc232342691" w:history="1">
            <w:r w:rsidRPr="00610711">
              <w:rPr>
                <w:rStyle w:val="affa"/>
                <w:noProof/>
              </w:rPr>
              <w:t xml:space="preserve">2. </w:t>
            </w:r>
            <w:r w:rsidRPr="00610711">
              <w:rPr>
                <w:rStyle w:val="affa"/>
                <w:rFonts w:ascii="宋体" w:eastAsia="宋体" w:hAnsi="宋体" w:cs="宋体" w:hint="eastAsia"/>
                <w:noProof/>
              </w:rPr>
              <w:t>架构风格选择决策</w:t>
            </w:r>
            <w:r>
              <w:rPr>
                <w:noProof/>
                <w:webHidden/>
              </w:rPr>
              <w:tab/>
            </w:r>
            <w:r>
              <w:rPr>
                <w:noProof/>
                <w:webHidden/>
              </w:rPr>
              <w:fldChar w:fldCharType="begin"/>
            </w:r>
            <w:r>
              <w:rPr>
                <w:noProof/>
                <w:webHidden/>
              </w:rPr>
              <w:instrText xml:space="preserve"> PAGEREF _Toc232342691 \h </w:instrText>
            </w:r>
            <w:r>
              <w:rPr>
                <w:noProof/>
                <w:webHidden/>
              </w:rPr>
            </w:r>
            <w:r>
              <w:rPr>
                <w:noProof/>
                <w:webHidden/>
              </w:rPr>
              <w:fldChar w:fldCharType="separate"/>
            </w:r>
            <w:r>
              <w:rPr>
                <w:noProof/>
                <w:webHidden/>
              </w:rPr>
              <w:t>15</w:t>
            </w:r>
            <w:r>
              <w:rPr>
                <w:noProof/>
                <w:webHidden/>
              </w:rPr>
              <w:fldChar w:fldCharType="end"/>
            </w:r>
          </w:hyperlink>
        </w:p>
        <w:p w14:paraId="005DDE94" w14:textId="61125B4E" w:rsidR="00B34384" w:rsidRDefault="00B34384">
          <w:pPr>
            <w:pStyle w:val="TOC3"/>
            <w:tabs>
              <w:tab w:val="right" w:leader="dot" w:pos="9350"/>
            </w:tabs>
            <w:ind w:left="880"/>
            <w:rPr>
              <w:noProof/>
            </w:rPr>
          </w:pPr>
          <w:hyperlink w:anchor="_Toc232342692" w:history="1">
            <w:r w:rsidRPr="00610711">
              <w:rPr>
                <w:rStyle w:val="affa"/>
                <w:noProof/>
              </w:rPr>
              <w:t xml:space="preserve">2.1 </w:t>
            </w:r>
            <w:r w:rsidRPr="00610711">
              <w:rPr>
                <w:rStyle w:val="affa"/>
                <w:rFonts w:ascii="宋体" w:eastAsia="宋体" w:hAnsi="宋体" w:cs="宋体" w:hint="eastAsia"/>
                <w:noProof/>
              </w:rPr>
              <w:t>总体定位</w:t>
            </w:r>
            <w:r>
              <w:rPr>
                <w:noProof/>
                <w:webHidden/>
              </w:rPr>
              <w:tab/>
            </w:r>
            <w:r>
              <w:rPr>
                <w:noProof/>
                <w:webHidden/>
              </w:rPr>
              <w:fldChar w:fldCharType="begin"/>
            </w:r>
            <w:r>
              <w:rPr>
                <w:noProof/>
                <w:webHidden/>
              </w:rPr>
              <w:instrText xml:space="preserve"> PAGEREF _Toc232342692 \h </w:instrText>
            </w:r>
            <w:r>
              <w:rPr>
                <w:noProof/>
                <w:webHidden/>
              </w:rPr>
            </w:r>
            <w:r>
              <w:rPr>
                <w:noProof/>
                <w:webHidden/>
              </w:rPr>
              <w:fldChar w:fldCharType="separate"/>
            </w:r>
            <w:r>
              <w:rPr>
                <w:noProof/>
                <w:webHidden/>
              </w:rPr>
              <w:t>15</w:t>
            </w:r>
            <w:r>
              <w:rPr>
                <w:noProof/>
                <w:webHidden/>
              </w:rPr>
              <w:fldChar w:fldCharType="end"/>
            </w:r>
          </w:hyperlink>
        </w:p>
        <w:p w14:paraId="2C3089F1" w14:textId="2C4FE91B" w:rsidR="00B34384" w:rsidRDefault="00B34384">
          <w:pPr>
            <w:pStyle w:val="TOC3"/>
            <w:tabs>
              <w:tab w:val="right" w:leader="dot" w:pos="9350"/>
            </w:tabs>
            <w:ind w:left="880"/>
            <w:rPr>
              <w:noProof/>
            </w:rPr>
          </w:pPr>
          <w:hyperlink w:anchor="_Toc232342693" w:history="1">
            <w:r w:rsidRPr="00610711">
              <w:rPr>
                <w:rStyle w:val="affa"/>
                <w:noProof/>
              </w:rPr>
              <w:t xml:space="preserve">2.2 </w:t>
            </w:r>
            <w:r w:rsidRPr="00610711">
              <w:rPr>
                <w:rStyle w:val="affa"/>
                <w:rFonts w:ascii="宋体" w:eastAsia="宋体" w:hAnsi="宋体" w:cs="宋体" w:hint="eastAsia"/>
                <w:noProof/>
              </w:rPr>
              <w:t>架构风格选择决策</w:t>
            </w:r>
            <w:r>
              <w:rPr>
                <w:noProof/>
                <w:webHidden/>
              </w:rPr>
              <w:tab/>
            </w:r>
            <w:r>
              <w:rPr>
                <w:noProof/>
                <w:webHidden/>
              </w:rPr>
              <w:fldChar w:fldCharType="begin"/>
            </w:r>
            <w:r>
              <w:rPr>
                <w:noProof/>
                <w:webHidden/>
              </w:rPr>
              <w:instrText xml:space="preserve"> PAGEREF _Toc232342693 \h </w:instrText>
            </w:r>
            <w:r>
              <w:rPr>
                <w:noProof/>
                <w:webHidden/>
              </w:rPr>
            </w:r>
            <w:r>
              <w:rPr>
                <w:noProof/>
                <w:webHidden/>
              </w:rPr>
              <w:fldChar w:fldCharType="separate"/>
            </w:r>
            <w:r>
              <w:rPr>
                <w:noProof/>
                <w:webHidden/>
              </w:rPr>
              <w:t>16</w:t>
            </w:r>
            <w:r>
              <w:rPr>
                <w:noProof/>
                <w:webHidden/>
              </w:rPr>
              <w:fldChar w:fldCharType="end"/>
            </w:r>
          </w:hyperlink>
        </w:p>
        <w:p w14:paraId="5D28A28A" w14:textId="6AB17A56" w:rsidR="00B34384" w:rsidRDefault="00B34384">
          <w:pPr>
            <w:pStyle w:val="TOC3"/>
            <w:tabs>
              <w:tab w:val="right" w:leader="dot" w:pos="9350"/>
            </w:tabs>
            <w:ind w:left="880"/>
            <w:rPr>
              <w:noProof/>
            </w:rPr>
          </w:pPr>
          <w:hyperlink w:anchor="_Toc232342694" w:history="1">
            <w:r w:rsidRPr="00610711">
              <w:rPr>
                <w:rStyle w:val="affa"/>
                <w:noProof/>
              </w:rPr>
              <w:t xml:space="preserve">2.3 </w:t>
            </w:r>
            <w:r w:rsidRPr="00610711">
              <w:rPr>
                <w:rStyle w:val="affa"/>
                <w:rFonts w:ascii="宋体" w:eastAsia="宋体" w:hAnsi="宋体" w:cs="宋体" w:hint="eastAsia"/>
                <w:noProof/>
              </w:rPr>
              <w:t>架构风格落地方式</w:t>
            </w:r>
            <w:r>
              <w:rPr>
                <w:noProof/>
                <w:webHidden/>
              </w:rPr>
              <w:tab/>
            </w:r>
            <w:r>
              <w:rPr>
                <w:noProof/>
                <w:webHidden/>
              </w:rPr>
              <w:fldChar w:fldCharType="begin"/>
            </w:r>
            <w:r>
              <w:rPr>
                <w:noProof/>
                <w:webHidden/>
              </w:rPr>
              <w:instrText xml:space="preserve"> PAGEREF _Toc232342694 \h </w:instrText>
            </w:r>
            <w:r>
              <w:rPr>
                <w:noProof/>
                <w:webHidden/>
              </w:rPr>
            </w:r>
            <w:r>
              <w:rPr>
                <w:noProof/>
                <w:webHidden/>
              </w:rPr>
              <w:fldChar w:fldCharType="separate"/>
            </w:r>
            <w:r>
              <w:rPr>
                <w:noProof/>
                <w:webHidden/>
              </w:rPr>
              <w:t>20</w:t>
            </w:r>
            <w:r>
              <w:rPr>
                <w:noProof/>
                <w:webHidden/>
              </w:rPr>
              <w:fldChar w:fldCharType="end"/>
            </w:r>
          </w:hyperlink>
        </w:p>
        <w:p w14:paraId="7AF07500" w14:textId="4DE37C06" w:rsidR="00B34384" w:rsidRDefault="00B34384">
          <w:pPr>
            <w:pStyle w:val="TOC3"/>
            <w:tabs>
              <w:tab w:val="right" w:leader="dot" w:pos="9350"/>
            </w:tabs>
            <w:ind w:left="880"/>
            <w:rPr>
              <w:noProof/>
            </w:rPr>
          </w:pPr>
          <w:hyperlink w:anchor="_Toc232342695" w:history="1">
            <w:r w:rsidRPr="00610711">
              <w:rPr>
                <w:rStyle w:val="affa"/>
                <w:noProof/>
              </w:rPr>
              <w:t xml:space="preserve">2.4 </w:t>
            </w:r>
            <w:r w:rsidRPr="00610711">
              <w:rPr>
                <w:rStyle w:val="affa"/>
                <w:rFonts w:ascii="宋体" w:eastAsia="宋体" w:hAnsi="宋体" w:cs="宋体" w:hint="eastAsia"/>
                <w:noProof/>
              </w:rPr>
              <w:t>事件的组件</w:t>
            </w:r>
            <w:r w:rsidRPr="00610711">
              <w:rPr>
                <w:rStyle w:val="affa"/>
                <w:noProof/>
              </w:rPr>
              <w:t xml:space="preserve"> (Components)</w:t>
            </w:r>
            <w:r>
              <w:rPr>
                <w:noProof/>
                <w:webHidden/>
              </w:rPr>
              <w:tab/>
            </w:r>
            <w:r>
              <w:rPr>
                <w:noProof/>
                <w:webHidden/>
              </w:rPr>
              <w:fldChar w:fldCharType="begin"/>
            </w:r>
            <w:r>
              <w:rPr>
                <w:noProof/>
                <w:webHidden/>
              </w:rPr>
              <w:instrText xml:space="preserve"> PAGEREF _Toc232342695 \h </w:instrText>
            </w:r>
            <w:r>
              <w:rPr>
                <w:noProof/>
                <w:webHidden/>
              </w:rPr>
            </w:r>
            <w:r>
              <w:rPr>
                <w:noProof/>
                <w:webHidden/>
              </w:rPr>
              <w:fldChar w:fldCharType="separate"/>
            </w:r>
            <w:r>
              <w:rPr>
                <w:noProof/>
                <w:webHidden/>
              </w:rPr>
              <w:t>23</w:t>
            </w:r>
            <w:r>
              <w:rPr>
                <w:noProof/>
                <w:webHidden/>
              </w:rPr>
              <w:fldChar w:fldCharType="end"/>
            </w:r>
          </w:hyperlink>
        </w:p>
        <w:p w14:paraId="75C57E47" w14:textId="04F8CA97" w:rsidR="00B34384" w:rsidRDefault="00B34384">
          <w:pPr>
            <w:pStyle w:val="TOC3"/>
            <w:tabs>
              <w:tab w:val="right" w:leader="dot" w:pos="9350"/>
            </w:tabs>
            <w:ind w:left="880"/>
            <w:rPr>
              <w:noProof/>
            </w:rPr>
          </w:pPr>
          <w:hyperlink w:anchor="_Toc232342696" w:history="1">
            <w:r w:rsidRPr="00610711">
              <w:rPr>
                <w:rStyle w:val="affa"/>
                <w:noProof/>
              </w:rPr>
              <w:t xml:space="preserve">2.5 </w:t>
            </w:r>
            <w:r w:rsidRPr="00610711">
              <w:rPr>
                <w:rStyle w:val="affa"/>
                <w:rFonts w:ascii="宋体" w:eastAsia="宋体" w:hAnsi="宋体" w:cs="宋体" w:hint="eastAsia"/>
                <w:noProof/>
              </w:rPr>
              <w:t>事件的连接件</w:t>
            </w:r>
            <w:r w:rsidRPr="00610711">
              <w:rPr>
                <w:rStyle w:val="affa"/>
                <w:noProof/>
              </w:rPr>
              <w:t xml:space="preserve"> (Connectors)</w:t>
            </w:r>
            <w:r>
              <w:rPr>
                <w:noProof/>
                <w:webHidden/>
              </w:rPr>
              <w:tab/>
            </w:r>
            <w:r>
              <w:rPr>
                <w:noProof/>
                <w:webHidden/>
              </w:rPr>
              <w:fldChar w:fldCharType="begin"/>
            </w:r>
            <w:r>
              <w:rPr>
                <w:noProof/>
                <w:webHidden/>
              </w:rPr>
              <w:instrText xml:space="preserve"> PAGEREF _Toc232342696 \h </w:instrText>
            </w:r>
            <w:r>
              <w:rPr>
                <w:noProof/>
                <w:webHidden/>
              </w:rPr>
            </w:r>
            <w:r>
              <w:rPr>
                <w:noProof/>
                <w:webHidden/>
              </w:rPr>
              <w:fldChar w:fldCharType="separate"/>
            </w:r>
            <w:r>
              <w:rPr>
                <w:noProof/>
                <w:webHidden/>
              </w:rPr>
              <w:t>26</w:t>
            </w:r>
            <w:r>
              <w:rPr>
                <w:noProof/>
                <w:webHidden/>
              </w:rPr>
              <w:fldChar w:fldCharType="end"/>
            </w:r>
          </w:hyperlink>
        </w:p>
        <w:p w14:paraId="348A5E9B" w14:textId="60FACF09" w:rsidR="00B34384" w:rsidRDefault="00B34384">
          <w:pPr>
            <w:pStyle w:val="TOC3"/>
            <w:tabs>
              <w:tab w:val="right" w:leader="dot" w:pos="9350"/>
            </w:tabs>
            <w:ind w:left="880"/>
            <w:rPr>
              <w:noProof/>
            </w:rPr>
          </w:pPr>
          <w:hyperlink w:anchor="_Toc232342697" w:history="1">
            <w:r w:rsidRPr="00610711">
              <w:rPr>
                <w:rStyle w:val="affa"/>
                <w:noProof/>
              </w:rPr>
              <w:t xml:space="preserve">2.6 </w:t>
            </w:r>
            <w:r w:rsidRPr="00610711">
              <w:rPr>
                <w:rStyle w:val="affa"/>
                <w:rFonts w:ascii="宋体" w:eastAsia="宋体" w:hAnsi="宋体" w:cs="宋体" w:hint="eastAsia"/>
                <w:noProof/>
              </w:rPr>
              <w:t>事件的约束</w:t>
            </w:r>
            <w:r w:rsidRPr="00610711">
              <w:rPr>
                <w:rStyle w:val="affa"/>
                <w:noProof/>
              </w:rPr>
              <w:t xml:space="preserve"> (Constraints)</w:t>
            </w:r>
            <w:r>
              <w:rPr>
                <w:noProof/>
                <w:webHidden/>
              </w:rPr>
              <w:tab/>
            </w:r>
            <w:r>
              <w:rPr>
                <w:noProof/>
                <w:webHidden/>
              </w:rPr>
              <w:fldChar w:fldCharType="begin"/>
            </w:r>
            <w:r>
              <w:rPr>
                <w:noProof/>
                <w:webHidden/>
              </w:rPr>
              <w:instrText xml:space="preserve"> PAGEREF _Toc232342697 \h </w:instrText>
            </w:r>
            <w:r>
              <w:rPr>
                <w:noProof/>
                <w:webHidden/>
              </w:rPr>
            </w:r>
            <w:r>
              <w:rPr>
                <w:noProof/>
                <w:webHidden/>
              </w:rPr>
              <w:fldChar w:fldCharType="separate"/>
            </w:r>
            <w:r>
              <w:rPr>
                <w:noProof/>
                <w:webHidden/>
              </w:rPr>
              <w:t>28</w:t>
            </w:r>
            <w:r>
              <w:rPr>
                <w:noProof/>
                <w:webHidden/>
              </w:rPr>
              <w:fldChar w:fldCharType="end"/>
            </w:r>
          </w:hyperlink>
        </w:p>
        <w:p w14:paraId="3B5C410B" w14:textId="77B18FD1" w:rsidR="00B34384" w:rsidRDefault="00B34384">
          <w:pPr>
            <w:pStyle w:val="TOC3"/>
            <w:tabs>
              <w:tab w:val="right" w:leader="dot" w:pos="9350"/>
            </w:tabs>
            <w:ind w:left="880"/>
            <w:rPr>
              <w:noProof/>
            </w:rPr>
          </w:pPr>
          <w:hyperlink w:anchor="_Toc232342698" w:history="1">
            <w:r w:rsidRPr="00610711">
              <w:rPr>
                <w:rStyle w:val="affa"/>
                <w:noProof/>
              </w:rPr>
              <w:t xml:space="preserve">2.7 </w:t>
            </w:r>
            <w:r w:rsidRPr="00610711">
              <w:rPr>
                <w:rStyle w:val="affa"/>
                <w:rFonts w:ascii="宋体" w:eastAsia="宋体" w:hAnsi="宋体" w:cs="宋体" w:hint="eastAsia"/>
                <w:noProof/>
              </w:rPr>
              <w:t>关键架构决策记录</w:t>
            </w:r>
            <w:r>
              <w:rPr>
                <w:noProof/>
                <w:webHidden/>
              </w:rPr>
              <w:tab/>
            </w:r>
            <w:r>
              <w:rPr>
                <w:noProof/>
                <w:webHidden/>
              </w:rPr>
              <w:fldChar w:fldCharType="begin"/>
            </w:r>
            <w:r>
              <w:rPr>
                <w:noProof/>
                <w:webHidden/>
              </w:rPr>
              <w:instrText xml:space="preserve"> PAGEREF _Toc232342698 \h </w:instrText>
            </w:r>
            <w:r>
              <w:rPr>
                <w:noProof/>
                <w:webHidden/>
              </w:rPr>
            </w:r>
            <w:r>
              <w:rPr>
                <w:noProof/>
                <w:webHidden/>
              </w:rPr>
              <w:fldChar w:fldCharType="separate"/>
            </w:r>
            <w:r>
              <w:rPr>
                <w:noProof/>
                <w:webHidden/>
              </w:rPr>
              <w:t>29</w:t>
            </w:r>
            <w:r>
              <w:rPr>
                <w:noProof/>
                <w:webHidden/>
              </w:rPr>
              <w:fldChar w:fldCharType="end"/>
            </w:r>
          </w:hyperlink>
        </w:p>
        <w:p w14:paraId="5D380994" w14:textId="2B59136F" w:rsidR="00B34384" w:rsidRDefault="00B34384">
          <w:pPr>
            <w:pStyle w:val="TOC3"/>
            <w:tabs>
              <w:tab w:val="right" w:leader="dot" w:pos="9350"/>
            </w:tabs>
            <w:ind w:left="880"/>
            <w:rPr>
              <w:noProof/>
            </w:rPr>
          </w:pPr>
          <w:hyperlink w:anchor="_Toc232342699" w:history="1">
            <w:r w:rsidRPr="00610711">
              <w:rPr>
                <w:rStyle w:val="affa"/>
                <w:noProof/>
              </w:rPr>
              <w:t xml:space="preserve">2.8 </w:t>
            </w:r>
            <w:r w:rsidRPr="00610711">
              <w:rPr>
                <w:rStyle w:val="affa"/>
                <w:rFonts w:ascii="宋体" w:eastAsia="宋体" w:hAnsi="宋体" w:cs="宋体" w:hint="eastAsia"/>
                <w:noProof/>
              </w:rPr>
              <w:t>架构决策总结</w:t>
            </w:r>
            <w:r>
              <w:rPr>
                <w:noProof/>
                <w:webHidden/>
              </w:rPr>
              <w:tab/>
            </w:r>
            <w:r>
              <w:rPr>
                <w:noProof/>
                <w:webHidden/>
              </w:rPr>
              <w:fldChar w:fldCharType="begin"/>
            </w:r>
            <w:r>
              <w:rPr>
                <w:noProof/>
                <w:webHidden/>
              </w:rPr>
              <w:instrText xml:space="preserve"> PAGEREF _Toc232342699 \h </w:instrText>
            </w:r>
            <w:r>
              <w:rPr>
                <w:noProof/>
                <w:webHidden/>
              </w:rPr>
            </w:r>
            <w:r>
              <w:rPr>
                <w:noProof/>
                <w:webHidden/>
              </w:rPr>
              <w:fldChar w:fldCharType="separate"/>
            </w:r>
            <w:r>
              <w:rPr>
                <w:noProof/>
                <w:webHidden/>
              </w:rPr>
              <w:t>31</w:t>
            </w:r>
            <w:r>
              <w:rPr>
                <w:noProof/>
                <w:webHidden/>
              </w:rPr>
              <w:fldChar w:fldCharType="end"/>
            </w:r>
          </w:hyperlink>
        </w:p>
        <w:p w14:paraId="49D450A7" w14:textId="738C555F" w:rsidR="00B34384" w:rsidRDefault="00B34384">
          <w:pPr>
            <w:pStyle w:val="TOC2"/>
            <w:tabs>
              <w:tab w:val="right" w:leader="dot" w:pos="9350"/>
            </w:tabs>
            <w:ind w:left="440"/>
            <w:rPr>
              <w:noProof/>
            </w:rPr>
          </w:pPr>
          <w:hyperlink w:anchor="_Toc232342700" w:history="1">
            <w:r w:rsidRPr="00610711">
              <w:rPr>
                <w:rStyle w:val="affa"/>
                <w:rFonts w:cs="微软雅黑"/>
                <w:noProof/>
              </w:rPr>
              <w:t xml:space="preserve">3. </w:t>
            </w:r>
            <w:r w:rsidRPr="00610711">
              <w:rPr>
                <w:rStyle w:val="affa"/>
                <w:rFonts w:ascii="宋体" w:eastAsia="宋体" w:hAnsi="宋体" w:cs="宋体" w:hint="eastAsia"/>
                <w:noProof/>
              </w:rPr>
              <w:t>场景视图（</w:t>
            </w:r>
            <w:r w:rsidRPr="00610711">
              <w:rPr>
                <w:rStyle w:val="affa"/>
                <w:rFonts w:cs="微软雅黑"/>
                <w:noProof/>
              </w:rPr>
              <w:t>+1</w:t>
            </w:r>
            <w:r w:rsidRPr="00610711">
              <w:rPr>
                <w:rStyle w:val="affa"/>
                <w:rFonts w:ascii="宋体" w:eastAsia="宋体" w:hAnsi="宋体" w:cs="宋体" w:hint="eastAsia"/>
                <w:noProof/>
              </w:rPr>
              <w:t>）：用例与质量驱动</w:t>
            </w:r>
            <w:r>
              <w:rPr>
                <w:noProof/>
                <w:webHidden/>
              </w:rPr>
              <w:tab/>
            </w:r>
            <w:r>
              <w:rPr>
                <w:noProof/>
                <w:webHidden/>
              </w:rPr>
              <w:fldChar w:fldCharType="begin"/>
            </w:r>
            <w:r>
              <w:rPr>
                <w:noProof/>
                <w:webHidden/>
              </w:rPr>
              <w:instrText xml:space="preserve"> PAGEREF _Toc232342700 \h </w:instrText>
            </w:r>
            <w:r>
              <w:rPr>
                <w:noProof/>
                <w:webHidden/>
              </w:rPr>
            </w:r>
            <w:r>
              <w:rPr>
                <w:noProof/>
                <w:webHidden/>
              </w:rPr>
              <w:fldChar w:fldCharType="separate"/>
            </w:r>
            <w:r>
              <w:rPr>
                <w:noProof/>
                <w:webHidden/>
              </w:rPr>
              <w:t>32</w:t>
            </w:r>
            <w:r>
              <w:rPr>
                <w:noProof/>
                <w:webHidden/>
              </w:rPr>
              <w:fldChar w:fldCharType="end"/>
            </w:r>
          </w:hyperlink>
        </w:p>
        <w:p w14:paraId="7126E0FF" w14:textId="6FC86D1F" w:rsidR="00B34384" w:rsidRDefault="00B34384">
          <w:pPr>
            <w:pStyle w:val="TOC3"/>
            <w:tabs>
              <w:tab w:val="right" w:leader="dot" w:pos="9350"/>
            </w:tabs>
            <w:ind w:left="880"/>
            <w:rPr>
              <w:noProof/>
            </w:rPr>
          </w:pPr>
          <w:hyperlink w:anchor="_Toc232342701" w:history="1">
            <w:r w:rsidRPr="00610711">
              <w:rPr>
                <w:rStyle w:val="affa"/>
                <w:noProof/>
              </w:rPr>
              <w:t xml:space="preserve">3.1 </w:t>
            </w:r>
            <w:r w:rsidRPr="00610711">
              <w:rPr>
                <w:rStyle w:val="affa"/>
                <w:rFonts w:ascii="宋体" w:eastAsia="宋体" w:hAnsi="宋体" w:cs="宋体" w:hint="eastAsia"/>
                <w:noProof/>
              </w:rPr>
              <w:t>课程生命周期</w:t>
            </w:r>
            <w:r>
              <w:rPr>
                <w:noProof/>
                <w:webHidden/>
              </w:rPr>
              <w:tab/>
            </w:r>
            <w:r>
              <w:rPr>
                <w:noProof/>
                <w:webHidden/>
              </w:rPr>
              <w:fldChar w:fldCharType="begin"/>
            </w:r>
            <w:r>
              <w:rPr>
                <w:noProof/>
                <w:webHidden/>
              </w:rPr>
              <w:instrText xml:space="preserve"> PAGEREF _Toc232342701 \h </w:instrText>
            </w:r>
            <w:r>
              <w:rPr>
                <w:noProof/>
                <w:webHidden/>
              </w:rPr>
            </w:r>
            <w:r>
              <w:rPr>
                <w:noProof/>
                <w:webHidden/>
              </w:rPr>
              <w:fldChar w:fldCharType="separate"/>
            </w:r>
            <w:r>
              <w:rPr>
                <w:noProof/>
                <w:webHidden/>
              </w:rPr>
              <w:t>34</w:t>
            </w:r>
            <w:r>
              <w:rPr>
                <w:noProof/>
                <w:webHidden/>
              </w:rPr>
              <w:fldChar w:fldCharType="end"/>
            </w:r>
          </w:hyperlink>
        </w:p>
        <w:p w14:paraId="7B9277AA" w14:textId="44DE6655" w:rsidR="00B34384" w:rsidRDefault="00B34384">
          <w:pPr>
            <w:pStyle w:val="TOC3"/>
            <w:tabs>
              <w:tab w:val="right" w:leader="dot" w:pos="9350"/>
            </w:tabs>
            <w:ind w:left="880"/>
            <w:rPr>
              <w:noProof/>
            </w:rPr>
          </w:pPr>
          <w:hyperlink w:anchor="_Toc232342702" w:history="1">
            <w:r w:rsidRPr="00610711">
              <w:rPr>
                <w:rStyle w:val="affa"/>
                <w:noProof/>
              </w:rPr>
              <w:t xml:space="preserve">3.2 </w:t>
            </w:r>
            <w:r w:rsidRPr="00610711">
              <w:rPr>
                <w:rStyle w:val="affa"/>
                <w:rFonts w:ascii="宋体" w:eastAsia="宋体" w:hAnsi="宋体" w:cs="宋体" w:hint="eastAsia"/>
                <w:noProof/>
              </w:rPr>
              <w:t>用例到架构机制追踪</w:t>
            </w:r>
            <w:r>
              <w:rPr>
                <w:noProof/>
                <w:webHidden/>
              </w:rPr>
              <w:tab/>
            </w:r>
            <w:r>
              <w:rPr>
                <w:noProof/>
                <w:webHidden/>
              </w:rPr>
              <w:fldChar w:fldCharType="begin"/>
            </w:r>
            <w:r>
              <w:rPr>
                <w:noProof/>
                <w:webHidden/>
              </w:rPr>
              <w:instrText xml:space="preserve"> PAGEREF _Toc232342702 \h </w:instrText>
            </w:r>
            <w:r>
              <w:rPr>
                <w:noProof/>
                <w:webHidden/>
              </w:rPr>
            </w:r>
            <w:r>
              <w:rPr>
                <w:noProof/>
                <w:webHidden/>
              </w:rPr>
              <w:fldChar w:fldCharType="separate"/>
            </w:r>
            <w:r>
              <w:rPr>
                <w:noProof/>
                <w:webHidden/>
              </w:rPr>
              <w:t>35</w:t>
            </w:r>
            <w:r>
              <w:rPr>
                <w:noProof/>
                <w:webHidden/>
              </w:rPr>
              <w:fldChar w:fldCharType="end"/>
            </w:r>
          </w:hyperlink>
        </w:p>
        <w:p w14:paraId="3D05BDA7" w14:textId="0D5DD938" w:rsidR="00B34384" w:rsidRDefault="00B34384">
          <w:pPr>
            <w:pStyle w:val="TOC2"/>
            <w:tabs>
              <w:tab w:val="right" w:leader="dot" w:pos="9350"/>
            </w:tabs>
            <w:ind w:left="440"/>
            <w:rPr>
              <w:noProof/>
            </w:rPr>
          </w:pPr>
          <w:hyperlink w:anchor="_Toc232342703" w:history="1">
            <w:r w:rsidRPr="00610711">
              <w:rPr>
                <w:rStyle w:val="affa"/>
                <w:noProof/>
              </w:rPr>
              <w:t xml:space="preserve">4. </w:t>
            </w:r>
            <w:r w:rsidRPr="00610711">
              <w:rPr>
                <w:rStyle w:val="affa"/>
                <w:rFonts w:ascii="宋体" w:eastAsia="宋体" w:hAnsi="宋体" w:cs="宋体" w:hint="eastAsia"/>
                <w:noProof/>
              </w:rPr>
              <w:t>逻辑视图：模块、对象与协作</w:t>
            </w:r>
            <w:r>
              <w:rPr>
                <w:noProof/>
                <w:webHidden/>
              </w:rPr>
              <w:tab/>
            </w:r>
            <w:r>
              <w:rPr>
                <w:noProof/>
                <w:webHidden/>
              </w:rPr>
              <w:fldChar w:fldCharType="begin"/>
            </w:r>
            <w:r>
              <w:rPr>
                <w:noProof/>
                <w:webHidden/>
              </w:rPr>
              <w:instrText xml:space="preserve"> PAGEREF _Toc232342703 \h </w:instrText>
            </w:r>
            <w:r>
              <w:rPr>
                <w:noProof/>
                <w:webHidden/>
              </w:rPr>
            </w:r>
            <w:r>
              <w:rPr>
                <w:noProof/>
                <w:webHidden/>
              </w:rPr>
              <w:fldChar w:fldCharType="separate"/>
            </w:r>
            <w:r>
              <w:rPr>
                <w:noProof/>
                <w:webHidden/>
              </w:rPr>
              <w:t>37</w:t>
            </w:r>
            <w:r>
              <w:rPr>
                <w:noProof/>
                <w:webHidden/>
              </w:rPr>
              <w:fldChar w:fldCharType="end"/>
            </w:r>
          </w:hyperlink>
        </w:p>
        <w:p w14:paraId="2049841D" w14:textId="508A14D4" w:rsidR="00B34384" w:rsidRDefault="00B34384">
          <w:pPr>
            <w:pStyle w:val="TOC3"/>
            <w:tabs>
              <w:tab w:val="right" w:leader="dot" w:pos="9350"/>
            </w:tabs>
            <w:ind w:left="880"/>
            <w:rPr>
              <w:noProof/>
            </w:rPr>
          </w:pPr>
          <w:hyperlink w:anchor="_Toc232342704" w:history="1">
            <w:r w:rsidRPr="00610711">
              <w:rPr>
                <w:rStyle w:val="affa"/>
                <w:noProof/>
              </w:rPr>
              <w:t xml:space="preserve">4.1 </w:t>
            </w:r>
            <w:r w:rsidRPr="00610711">
              <w:rPr>
                <w:rStyle w:val="affa"/>
                <w:rFonts w:ascii="宋体" w:eastAsia="宋体" w:hAnsi="宋体" w:cs="宋体" w:hint="eastAsia"/>
                <w:noProof/>
              </w:rPr>
              <w:t>核心领域对象</w:t>
            </w:r>
            <w:r>
              <w:rPr>
                <w:noProof/>
                <w:webHidden/>
              </w:rPr>
              <w:tab/>
            </w:r>
            <w:r>
              <w:rPr>
                <w:noProof/>
                <w:webHidden/>
              </w:rPr>
              <w:fldChar w:fldCharType="begin"/>
            </w:r>
            <w:r>
              <w:rPr>
                <w:noProof/>
                <w:webHidden/>
              </w:rPr>
              <w:instrText xml:space="preserve"> PAGEREF _Toc232342704 \h </w:instrText>
            </w:r>
            <w:r>
              <w:rPr>
                <w:noProof/>
                <w:webHidden/>
              </w:rPr>
            </w:r>
            <w:r>
              <w:rPr>
                <w:noProof/>
                <w:webHidden/>
              </w:rPr>
              <w:fldChar w:fldCharType="separate"/>
            </w:r>
            <w:r>
              <w:rPr>
                <w:noProof/>
                <w:webHidden/>
              </w:rPr>
              <w:t>39</w:t>
            </w:r>
            <w:r>
              <w:rPr>
                <w:noProof/>
                <w:webHidden/>
              </w:rPr>
              <w:fldChar w:fldCharType="end"/>
            </w:r>
          </w:hyperlink>
        </w:p>
        <w:p w14:paraId="3F5E1B36" w14:textId="57CA850F" w:rsidR="00B34384" w:rsidRDefault="00B34384">
          <w:pPr>
            <w:pStyle w:val="TOC3"/>
            <w:tabs>
              <w:tab w:val="right" w:leader="dot" w:pos="9350"/>
            </w:tabs>
            <w:ind w:left="880"/>
            <w:rPr>
              <w:noProof/>
            </w:rPr>
          </w:pPr>
          <w:hyperlink w:anchor="_Toc232342705" w:history="1">
            <w:r w:rsidRPr="00610711">
              <w:rPr>
                <w:rStyle w:val="affa"/>
                <w:noProof/>
              </w:rPr>
              <w:t xml:space="preserve">4.2 </w:t>
            </w:r>
            <w:r w:rsidRPr="00610711">
              <w:rPr>
                <w:rStyle w:val="affa"/>
                <w:rFonts w:ascii="宋体" w:eastAsia="宋体" w:hAnsi="宋体" w:cs="宋体" w:hint="eastAsia"/>
                <w:noProof/>
              </w:rPr>
              <w:t>逻辑约束</w:t>
            </w:r>
            <w:r>
              <w:rPr>
                <w:noProof/>
                <w:webHidden/>
              </w:rPr>
              <w:tab/>
            </w:r>
            <w:r>
              <w:rPr>
                <w:noProof/>
                <w:webHidden/>
              </w:rPr>
              <w:fldChar w:fldCharType="begin"/>
            </w:r>
            <w:r>
              <w:rPr>
                <w:noProof/>
                <w:webHidden/>
              </w:rPr>
              <w:instrText xml:space="preserve"> PAGEREF _Toc232342705 \h </w:instrText>
            </w:r>
            <w:r>
              <w:rPr>
                <w:noProof/>
                <w:webHidden/>
              </w:rPr>
            </w:r>
            <w:r>
              <w:rPr>
                <w:noProof/>
                <w:webHidden/>
              </w:rPr>
              <w:fldChar w:fldCharType="separate"/>
            </w:r>
            <w:r>
              <w:rPr>
                <w:noProof/>
                <w:webHidden/>
              </w:rPr>
              <w:t>39</w:t>
            </w:r>
            <w:r>
              <w:rPr>
                <w:noProof/>
                <w:webHidden/>
              </w:rPr>
              <w:fldChar w:fldCharType="end"/>
            </w:r>
          </w:hyperlink>
        </w:p>
        <w:p w14:paraId="1846B5D2" w14:textId="6CE100BD" w:rsidR="00B34384" w:rsidRDefault="00B34384">
          <w:pPr>
            <w:pStyle w:val="TOC2"/>
            <w:tabs>
              <w:tab w:val="right" w:leader="dot" w:pos="9350"/>
            </w:tabs>
            <w:ind w:left="440"/>
            <w:rPr>
              <w:noProof/>
            </w:rPr>
          </w:pPr>
          <w:hyperlink w:anchor="_Toc232342706" w:history="1">
            <w:r w:rsidRPr="00610711">
              <w:rPr>
                <w:rStyle w:val="affa"/>
                <w:noProof/>
              </w:rPr>
              <w:t xml:space="preserve">5. </w:t>
            </w:r>
            <w:r w:rsidRPr="00610711">
              <w:rPr>
                <w:rStyle w:val="affa"/>
                <w:rFonts w:ascii="宋体" w:eastAsia="宋体" w:hAnsi="宋体" w:cs="宋体" w:hint="eastAsia"/>
                <w:noProof/>
              </w:rPr>
              <w:t>开发视图：代码组织与依赖</w:t>
            </w:r>
            <w:r>
              <w:rPr>
                <w:noProof/>
                <w:webHidden/>
              </w:rPr>
              <w:tab/>
            </w:r>
            <w:r>
              <w:rPr>
                <w:noProof/>
                <w:webHidden/>
              </w:rPr>
              <w:fldChar w:fldCharType="begin"/>
            </w:r>
            <w:r>
              <w:rPr>
                <w:noProof/>
                <w:webHidden/>
              </w:rPr>
              <w:instrText xml:space="preserve"> PAGEREF _Toc232342706 \h </w:instrText>
            </w:r>
            <w:r>
              <w:rPr>
                <w:noProof/>
                <w:webHidden/>
              </w:rPr>
            </w:r>
            <w:r>
              <w:rPr>
                <w:noProof/>
                <w:webHidden/>
              </w:rPr>
              <w:fldChar w:fldCharType="separate"/>
            </w:r>
            <w:r>
              <w:rPr>
                <w:noProof/>
                <w:webHidden/>
              </w:rPr>
              <w:t>40</w:t>
            </w:r>
            <w:r>
              <w:rPr>
                <w:noProof/>
                <w:webHidden/>
              </w:rPr>
              <w:fldChar w:fldCharType="end"/>
            </w:r>
          </w:hyperlink>
        </w:p>
        <w:p w14:paraId="6BB9EC8A" w14:textId="6B50D32B" w:rsidR="00B34384" w:rsidRDefault="00B34384">
          <w:pPr>
            <w:pStyle w:val="TOC3"/>
            <w:tabs>
              <w:tab w:val="right" w:leader="dot" w:pos="9350"/>
            </w:tabs>
            <w:ind w:left="880"/>
            <w:rPr>
              <w:noProof/>
            </w:rPr>
          </w:pPr>
          <w:hyperlink w:anchor="_Toc232342707" w:history="1">
            <w:r w:rsidRPr="00610711">
              <w:rPr>
                <w:rStyle w:val="affa"/>
                <w:noProof/>
              </w:rPr>
              <w:t xml:space="preserve">5.1 </w:t>
            </w:r>
            <w:r w:rsidRPr="00610711">
              <w:rPr>
                <w:rStyle w:val="affa"/>
                <w:rFonts w:ascii="宋体" w:eastAsia="宋体" w:hAnsi="宋体" w:cs="宋体" w:hint="eastAsia"/>
                <w:noProof/>
              </w:rPr>
              <w:t>依赖关系</w:t>
            </w:r>
            <w:r>
              <w:rPr>
                <w:noProof/>
                <w:webHidden/>
              </w:rPr>
              <w:tab/>
            </w:r>
            <w:r>
              <w:rPr>
                <w:noProof/>
                <w:webHidden/>
              </w:rPr>
              <w:fldChar w:fldCharType="begin"/>
            </w:r>
            <w:r>
              <w:rPr>
                <w:noProof/>
                <w:webHidden/>
              </w:rPr>
              <w:instrText xml:space="preserve"> PAGEREF _Toc232342707 \h </w:instrText>
            </w:r>
            <w:r>
              <w:rPr>
                <w:noProof/>
                <w:webHidden/>
              </w:rPr>
            </w:r>
            <w:r>
              <w:rPr>
                <w:noProof/>
                <w:webHidden/>
              </w:rPr>
              <w:fldChar w:fldCharType="separate"/>
            </w:r>
            <w:r>
              <w:rPr>
                <w:noProof/>
                <w:webHidden/>
              </w:rPr>
              <w:t>42</w:t>
            </w:r>
            <w:r>
              <w:rPr>
                <w:noProof/>
                <w:webHidden/>
              </w:rPr>
              <w:fldChar w:fldCharType="end"/>
            </w:r>
          </w:hyperlink>
        </w:p>
        <w:p w14:paraId="56B44D43" w14:textId="52E69215" w:rsidR="00B34384" w:rsidRDefault="00B34384">
          <w:pPr>
            <w:pStyle w:val="TOC2"/>
            <w:tabs>
              <w:tab w:val="right" w:leader="dot" w:pos="9350"/>
            </w:tabs>
            <w:ind w:left="440"/>
            <w:rPr>
              <w:noProof/>
            </w:rPr>
          </w:pPr>
          <w:hyperlink w:anchor="_Toc232342708" w:history="1">
            <w:r w:rsidRPr="00610711">
              <w:rPr>
                <w:rStyle w:val="affa"/>
                <w:noProof/>
              </w:rPr>
              <w:t xml:space="preserve">6. </w:t>
            </w:r>
            <w:r w:rsidRPr="00610711">
              <w:rPr>
                <w:rStyle w:val="affa"/>
                <w:rFonts w:ascii="宋体" w:eastAsia="宋体" w:hAnsi="宋体" w:cs="宋体" w:hint="eastAsia"/>
                <w:noProof/>
              </w:rPr>
              <w:t>过程视图：运行时交互与并发控制</w:t>
            </w:r>
            <w:r>
              <w:rPr>
                <w:noProof/>
                <w:webHidden/>
              </w:rPr>
              <w:tab/>
            </w:r>
            <w:r>
              <w:rPr>
                <w:noProof/>
                <w:webHidden/>
              </w:rPr>
              <w:fldChar w:fldCharType="begin"/>
            </w:r>
            <w:r>
              <w:rPr>
                <w:noProof/>
                <w:webHidden/>
              </w:rPr>
              <w:instrText xml:space="preserve"> PAGEREF _Toc232342708 \h </w:instrText>
            </w:r>
            <w:r>
              <w:rPr>
                <w:noProof/>
                <w:webHidden/>
              </w:rPr>
            </w:r>
            <w:r>
              <w:rPr>
                <w:noProof/>
                <w:webHidden/>
              </w:rPr>
              <w:fldChar w:fldCharType="separate"/>
            </w:r>
            <w:r>
              <w:rPr>
                <w:noProof/>
                <w:webHidden/>
              </w:rPr>
              <w:t>42</w:t>
            </w:r>
            <w:r>
              <w:rPr>
                <w:noProof/>
                <w:webHidden/>
              </w:rPr>
              <w:fldChar w:fldCharType="end"/>
            </w:r>
          </w:hyperlink>
        </w:p>
        <w:p w14:paraId="5E04E92A" w14:textId="561CDD4D" w:rsidR="00B34384" w:rsidRDefault="00B34384">
          <w:pPr>
            <w:pStyle w:val="TOC3"/>
            <w:tabs>
              <w:tab w:val="right" w:leader="dot" w:pos="9350"/>
            </w:tabs>
            <w:ind w:left="880"/>
            <w:rPr>
              <w:noProof/>
            </w:rPr>
          </w:pPr>
          <w:hyperlink w:anchor="_Toc232342709" w:history="1">
            <w:r w:rsidRPr="00610711">
              <w:rPr>
                <w:rStyle w:val="affa"/>
                <w:noProof/>
              </w:rPr>
              <w:t xml:space="preserve">6.1 </w:t>
            </w:r>
            <w:r w:rsidRPr="00610711">
              <w:rPr>
                <w:rStyle w:val="affa"/>
                <w:rFonts w:ascii="宋体" w:eastAsia="宋体" w:hAnsi="宋体" w:cs="宋体" w:hint="eastAsia"/>
                <w:noProof/>
              </w:rPr>
              <w:t>自动排课过程</w:t>
            </w:r>
            <w:r>
              <w:rPr>
                <w:noProof/>
                <w:webHidden/>
              </w:rPr>
              <w:tab/>
            </w:r>
            <w:r>
              <w:rPr>
                <w:noProof/>
                <w:webHidden/>
              </w:rPr>
              <w:fldChar w:fldCharType="begin"/>
            </w:r>
            <w:r>
              <w:rPr>
                <w:noProof/>
                <w:webHidden/>
              </w:rPr>
              <w:instrText xml:space="preserve"> PAGEREF _Toc232342709 \h </w:instrText>
            </w:r>
            <w:r>
              <w:rPr>
                <w:noProof/>
                <w:webHidden/>
              </w:rPr>
            </w:r>
            <w:r>
              <w:rPr>
                <w:noProof/>
                <w:webHidden/>
              </w:rPr>
              <w:fldChar w:fldCharType="separate"/>
            </w:r>
            <w:r>
              <w:rPr>
                <w:noProof/>
                <w:webHidden/>
              </w:rPr>
              <w:t>44</w:t>
            </w:r>
            <w:r>
              <w:rPr>
                <w:noProof/>
                <w:webHidden/>
              </w:rPr>
              <w:fldChar w:fldCharType="end"/>
            </w:r>
          </w:hyperlink>
        </w:p>
        <w:p w14:paraId="7D71EAB0" w14:textId="264D9A9F" w:rsidR="00B34384" w:rsidRDefault="00B34384">
          <w:pPr>
            <w:pStyle w:val="TOC3"/>
            <w:tabs>
              <w:tab w:val="right" w:leader="dot" w:pos="9350"/>
            </w:tabs>
            <w:ind w:left="880"/>
            <w:rPr>
              <w:noProof/>
            </w:rPr>
          </w:pPr>
          <w:hyperlink w:anchor="_Toc232342710" w:history="1">
            <w:r w:rsidRPr="00610711">
              <w:rPr>
                <w:rStyle w:val="affa"/>
                <w:noProof/>
              </w:rPr>
              <w:t xml:space="preserve">6.2 </w:t>
            </w:r>
            <w:r w:rsidRPr="00610711">
              <w:rPr>
                <w:rStyle w:val="affa"/>
                <w:rFonts w:ascii="宋体" w:eastAsia="宋体" w:hAnsi="宋体" w:cs="宋体" w:hint="eastAsia"/>
                <w:noProof/>
              </w:rPr>
              <w:t>数据一致性与安全控制</w:t>
            </w:r>
            <w:r>
              <w:rPr>
                <w:noProof/>
                <w:webHidden/>
              </w:rPr>
              <w:tab/>
            </w:r>
            <w:r>
              <w:rPr>
                <w:noProof/>
                <w:webHidden/>
              </w:rPr>
              <w:fldChar w:fldCharType="begin"/>
            </w:r>
            <w:r>
              <w:rPr>
                <w:noProof/>
                <w:webHidden/>
              </w:rPr>
              <w:instrText xml:space="preserve"> PAGEREF _Toc232342710 \h </w:instrText>
            </w:r>
            <w:r>
              <w:rPr>
                <w:noProof/>
                <w:webHidden/>
              </w:rPr>
            </w:r>
            <w:r>
              <w:rPr>
                <w:noProof/>
                <w:webHidden/>
              </w:rPr>
              <w:fldChar w:fldCharType="separate"/>
            </w:r>
            <w:r>
              <w:rPr>
                <w:noProof/>
                <w:webHidden/>
              </w:rPr>
              <w:t>44</w:t>
            </w:r>
            <w:r>
              <w:rPr>
                <w:noProof/>
                <w:webHidden/>
              </w:rPr>
              <w:fldChar w:fldCharType="end"/>
            </w:r>
          </w:hyperlink>
        </w:p>
        <w:p w14:paraId="16455A80" w14:textId="356B9BAA" w:rsidR="00B34384" w:rsidRDefault="00B34384">
          <w:pPr>
            <w:pStyle w:val="TOC2"/>
            <w:tabs>
              <w:tab w:val="right" w:leader="dot" w:pos="9350"/>
            </w:tabs>
            <w:ind w:left="440"/>
            <w:rPr>
              <w:noProof/>
            </w:rPr>
          </w:pPr>
          <w:hyperlink w:anchor="_Toc232342711" w:history="1">
            <w:r w:rsidRPr="00610711">
              <w:rPr>
                <w:rStyle w:val="affa"/>
                <w:noProof/>
              </w:rPr>
              <w:t xml:space="preserve">7. </w:t>
            </w:r>
            <w:r w:rsidRPr="00610711">
              <w:rPr>
                <w:rStyle w:val="affa"/>
                <w:rFonts w:ascii="宋体" w:eastAsia="宋体" w:hAnsi="宋体" w:cs="宋体" w:hint="eastAsia"/>
                <w:noProof/>
              </w:rPr>
              <w:t>物理视图：部署节点与通信关系</w:t>
            </w:r>
            <w:r>
              <w:rPr>
                <w:noProof/>
                <w:webHidden/>
              </w:rPr>
              <w:tab/>
            </w:r>
            <w:r>
              <w:rPr>
                <w:noProof/>
                <w:webHidden/>
              </w:rPr>
              <w:fldChar w:fldCharType="begin"/>
            </w:r>
            <w:r>
              <w:rPr>
                <w:noProof/>
                <w:webHidden/>
              </w:rPr>
              <w:instrText xml:space="preserve"> PAGEREF _Toc232342711 \h </w:instrText>
            </w:r>
            <w:r>
              <w:rPr>
                <w:noProof/>
                <w:webHidden/>
              </w:rPr>
            </w:r>
            <w:r>
              <w:rPr>
                <w:noProof/>
                <w:webHidden/>
              </w:rPr>
              <w:fldChar w:fldCharType="separate"/>
            </w:r>
            <w:r>
              <w:rPr>
                <w:noProof/>
                <w:webHidden/>
              </w:rPr>
              <w:t>46</w:t>
            </w:r>
            <w:r>
              <w:rPr>
                <w:noProof/>
                <w:webHidden/>
              </w:rPr>
              <w:fldChar w:fldCharType="end"/>
            </w:r>
          </w:hyperlink>
        </w:p>
        <w:p w14:paraId="7DAD9E03" w14:textId="24ED5829" w:rsidR="00B34384" w:rsidRDefault="00B34384">
          <w:pPr>
            <w:pStyle w:val="TOC3"/>
            <w:tabs>
              <w:tab w:val="right" w:leader="dot" w:pos="9350"/>
            </w:tabs>
            <w:ind w:left="880"/>
            <w:rPr>
              <w:noProof/>
            </w:rPr>
          </w:pPr>
          <w:hyperlink w:anchor="_Toc232342712" w:history="1">
            <w:r w:rsidRPr="00610711">
              <w:rPr>
                <w:rStyle w:val="affa"/>
                <w:noProof/>
              </w:rPr>
              <w:t xml:space="preserve">7.1 </w:t>
            </w:r>
            <w:r w:rsidRPr="00610711">
              <w:rPr>
                <w:rStyle w:val="affa"/>
                <w:rFonts w:ascii="宋体" w:eastAsia="宋体" w:hAnsi="宋体" w:cs="宋体" w:hint="eastAsia"/>
                <w:noProof/>
              </w:rPr>
              <w:t>部署约束</w:t>
            </w:r>
            <w:r>
              <w:rPr>
                <w:noProof/>
                <w:webHidden/>
              </w:rPr>
              <w:tab/>
            </w:r>
            <w:r>
              <w:rPr>
                <w:noProof/>
                <w:webHidden/>
              </w:rPr>
              <w:fldChar w:fldCharType="begin"/>
            </w:r>
            <w:r>
              <w:rPr>
                <w:noProof/>
                <w:webHidden/>
              </w:rPr>
              <w:instrText xml:space="preserve"> PAGEREF _Toc232342712 \h </w:instrText>
            </w:r>
            <w:r>
              <w:rPr>
                <w:noProof/>
                <w:webHidden/>
              </w:rPr>
            </w:r>
            <w:r>
              <w:rPr>
                <w:noProof/>
                <w:webHidden/>
              </w:rPr>
              <w:fldChar w:fldCharType="separate"/>
            </w:r>
            <w:r>
              <w:rPr>
                <w:noProof/>
                <w:webHidden/>
              </w:rPr>
              <w:t>47</w:t>
            </w:r>
            <w:r>
              <w:rPr>
                <w:noProof/>
                <w:webHidden/>
              </w:rPr>
              <w:fldChar w:fldCharType="end"/>
            </w:r>
          </w:hyperlink>
        </w:p>
        <w:p w14:paraId="0893DE2B" w14:textId="0FEB547E" w:rsidR="00B34384" w:rsidRDefault="00B34384">
          <w:pPr>
            <w:pStyle w:val="TOC2"/>
            <w:tabs>
              <w:tab w:val="right" w:leader="dot" w:pos="9350"/>
            </w:tabs>
            <w:ind w:left="440"/>
            <w:rPr>
              <w:noProof/>
            </w:rPr>
          </w:pPr>
          <w:hyperlink w:anchor="_Toc232342713" w:history="1">
            <w:r w:rsidRPr="00610711">
              <w:rPr>
                <w:rStyle w:val="affa"/>
                <w:noProof/>
              </w:rPr>
              <w:t xml:space="preserve">8. </w:t>
            </w:r>
            <w:r w:rsidRPr="00610711">
              <w:rPr>
                <w:rStyle w:val="affa"/>
                <w:rFonts w:ascii="宋体" w:eastAsia="宋体" w:hAnsi="宋体" w:cs="宋体" w:hint="eastAsia"/>
                <w:noProof/>
              </w:rPr>
              <w:t>架构元素详细设计</w:t>
            </w:r>
            <w:r>
              <w:rPr>
                <w:noProof/>
                <w:webHidden/>
              </w:rPr>
              <w:tab/>
            </w:r>
            <w:r>
              <w:rPr>
                <w:noProof/>
                <w:webHidden/>
              </w:rPr>
              <w:fldChar w:fldCharType="begin"/>
            </w:r>
            <w:r>
              <w:rPr>
                <w:noProof/>
                <w:webHidden/>
              </w:rPr>
              <w:instrText xml:space="preserve"> PAGEREF _Toc232342713 \h </w:instrText>
            </w:r>
            <w:r>
              <w:rPr>
                <w:noProof/>
                <w:webHidden/>
              </w:rPr>
            </w:r>
            <w:r>
              <w:rPr>
                <w:noProof/>
                <w:webHidden/>
              </w:rPr>
              <w:fldChar w:fldCharType="separate"/>
            </w:r>
            <w:r>
              <w:rPr>
                <w:noProof/>
                <w:webHidden/>
              </w:rPr>
              <w:t>47</w:t>
            </w:r>
            <w:r>
              <w:rPr>
                <w:noProof/>
                <w:webHidden/>
              </w:rPr>
              <w:fldChar w:fldCharType="end"/>
            </w:r>
          </w:hyperlink>
        </w:p>
        <w:p w14:paraId="2BBEBB83" w14:textId="6EE6B7EA" w:rsidR="00B34384" w:rsidRDefault="00B34384">
          <w:pPr>
            <w:pStyle w:val="TOC2"/>
            <w:tabs>
              <w:tab w:val="right" w:leader="dot" w:pos="9350"/>
            </w:tabs>
            <w:ind w:left="440"/>
            <w:rPr>
              <w:noProof/>
            </w:rPr>
          </w:pPr>
          <w:hyperlink w:anchor="_Toc232342714" w:history="1">
            <w:r w:rsidRPr="00610711">
              <w:rPr>
                <w:rStyle w:val="affa"/>
                <w:noProof/>
              </w:rPr>
              <w:t xml:space="preserve">9. </w:t>
            </w:r>
            <w:r w:rsidRPr="00610711">
              <w:rPr>
                <w:rStyle w:val="affa"/>
                <w:rFonts w:ascii="宋体" w:eastAsia="宋体" w:hAnsi="宋体" w:cs="宋体" w:hint="eastAsia"/>
                <w:noProof/>
              </w:rPr>
              <w:t>约束、风险与演进建议</w:t>
            </w:r>
            <w:r>
              <w:rPr>
                <w:noProof/>
                <w:webHidden/>
              </w:rPr>
              <w:tab/>
            </w:r>
            <w:r>
              <w:rPr>
                <w:noProof/>
                <w:webHidden/>
              </w:rPr>
              <w:fldChar w:fldCharType="begin"/>
            </w:r>
            <w:r>
              <w:rPr>
                <w:noProof/>
                <w:webHidden/>
              </w:rPr>
              <w:instrText xml:space="preserve"> PAGEREF _Toc232342714 \h </w:instrText>
            </w:r>
            <w:r>
              <w:rPr>
                <w:noProof/>
                <w:webHidden/>
              </w:rPr>
            </w:r>
            <w:r>
              <w:rPr>
                <w:noProof/>
                <w:webHidden/>
              </w:rPr>
              <w:fldChar w:fldCharType="separate"/>
            </w:r>
            <w:r>
              <w:rPr>
                <w:noProof/>
                <w:webHidden/>
              </w:rPr>
              <w:t>49</w:t>
            </w:r>
            <w:r>
              <w:rPr>
                <w:noProof/>
                <w:webHidden/>
              </w:rPr>
              <w:fldChar w:fldCharType="end"/>
            </w:r>
          </w:hyperlink>
        </w:p>
        <w:p w14:paraId="4F2C6AA7" w14:textId="6EC676EE" w:rsidR="00B34384" w:rsidRDefault="00B34384">
          <w:pPr>
            <w:pStyle w:val="TOC3"/>
            <w:tabs>
              <w:tab w:val="right" w:leader="dot" w:pos="9350"/>
            </w:tabs>
            <w:ind w:left="880"/>
            <w:rPr>
              <w:noProof/>
            </w:rPr>
          </w:pPr>
          <w:hyperlink w:anchor="_Toc232342715" w:history="1">
            <w:r w:rsidRPr="00610711">
              <w:rPr>
                <w:rStyle w:val="affa"/>
                <w:noProof/>
              </w:rPr>
              <w:t xml:space="preserve">9.1 </w:t>
            </w:r>
            <w:r w:rsidRPr="00610711">
              <w:rPr>
                <w:rStyle w:val="affa"/>
                <w:rFonts w:ascii="宋体" w:eastAsia="宋体" w:hAnsi="宋体" w:cs="宋体" w:hint="eastAsia"/>
                <w:noProof/>
              </w:rPr>
              <w:t>提交前完整性检查</w:t>
            </w:r>
            <w:r>
              <w:rPr>
                <w:noProof/>
                <w:webHidden/>
              </w:rPr>
              <w:tab/>
            </w:r>
            <w:r>
              <w:rPr>
                <w:noProof/>
                <w:webHidden/>
              </w:rPr>
              <w:fldChar w:fldCharType="begin"/>
            </w:r>
            <w:r>
              <w:rPr>
                <w:noProof/>
                <w:webHidden/>
              </w:rPr>
              <w:instrText xml:space="preserve"> PAGEREF _Toc232342715 \h </w:instrText>
            </w:r>
            <w:r>
              <w:rPr>
                <w:noProof/>
                <w:webHidden/>
              </w:rPr>
            </w:r>
            <w:r>
              <w:rPr>
                <w:noProof/>
                <w:webHidden/>
              </w:rPr>
              <w:fldChar w:fldCharType="separate"/>
            </w:r>
            <w:r>
              <w:rPr>
                <w:noProof/>
                <w:webHidden/>
              </w:rPr>
              <w:t>50</w:t>
            </w:r>
            <w:r>
              <w:rPr>
                <w:noProof/>
                <w:webHidden/>
              </w:rPr>
              <w:fldChar w:fldCharType="end"/>
            </w:r>
          </w:hyperlink>
        </w:p>
        <w:p w14:paraId="76046F3E" w14:textId="3AB052A4" w:rsidR="00B34384" w:rsidRDefault="00B34384">
          <w:pPr>
            <w:pStyle w:val="TOC2"/>
            <w:tabs>
              <w:tab w:val="right" w:leader="dot" w:pos="9350"/>
            </w:tabs>
            <w:ind w:left="440"/>
            <w:rPr>
              <w:noProof/>
            </w:rPr>
          </w:pPr>
          <w:hyperlink w:anchor="_Toc232342716" w:history="1">
            <w:r w:rsidRPr="00610711">
              <w:rPr>
                <w:rStyle w:val="affa"/>
                <w:rFonts w:ascii="宋体" w:eastAsia="宋体" w:hAnsi="宋体" w:cs="宋体" w:hint="eastAsia"/>
                <w:noProof/>
              </w:rPr>
              <w:t>附录：接口、事件与数据对象摘要</w:t>
            </w:r>
            <w:r>
              <w:rPr>
                <w:noProof/>
                <w:webHidden/>
              </w:rPr>
              <w:tab/>
            </w:r>
            <w:r>
              <w:rPr>
                <w:noProof/>
                <w:webHidden/>
              </w:rPr>
              <w:fldChar w:fldCharType="begin"/>
            </w:r>
            <w:r>
              <w:rPr>
                <w:noProof/>
                <w:webHidden/>
              </w:rPr>
              <w:instrText xml:space="preserve"> PAGEREF _Toc232342716 \h </w:instrText>
            </w:r>
            <w:r>
              <w:rPr>
                <w:noProof/>
                <w:webHidden/>
              </w:rPr>
            </w:r>
            <w:r>
              <w:rPr>
                <w:noProof/>
                <w:webHidden/>
              </w:rPr>
              <w:fldChar w:fldCharType="separate"/>
            </w:r>
            <w:r>
              <w:rPr>
                <w:noProof/>
                <w:webHidden/>
              </w:rPr>
              <w:t>51</w:t>
            </w:r>
            <w:r>
              <w:rPr>
                <w:noProof/>
                <w:webHidden/>
              </w:rPr>
              <w:fldChar w:fldCharType="end"/>
            </w:r>
          </w:hyperlink>
        </w:p>
        <w:p w14:paraId="232C90EA" w14:textId="21AB2928" w:rsidR="00B34384" w:rsidRDefault="00B34384">
          <w:pPr>
            <w:pStyle w:val="TOC3"/>
            <w:tabs>
              <w:tab w:val="right" w:leader="dot" w:pos="9350"/>
            </w:tabs>
            <w:ind w:left="880"/>
            <w:rPr>
              <w:noProof/>
            </w:rPr>
          </w:pPr>
          <w:hyperlink w:anchor="_Toc232342717" w:history="1">
            <w:r w:rsidRPr="00610711">
              <w:rPr>
                <w:rStyle w:val="affa"/>
                <w:noProof/>
              </w:rPr>
              <w:t xml:space="preserve">A.1 </w:t>
            </w:r>
            <w:r w:rsidRPr="00610711">
              <w:rPr>
                <w:rStyle w:val="affa"/>
                <w:rFonts w:ascii="宋体" w:eastAsia="宋体" w:hAnsi="宋体" w:cs="宋体" w:hint="eastAsia"/>
                <w:noProof/>
              </w:rPr>
              <w:t>主要</w:t>
            </w:r>
            <w:r w:rsidRPr="00610711">
              <w:rPr>
                <w:rStyle w:val="affa"/>
                <w:noProof/>
              </w:rPr>
              <w:t>HTTP</w:t>
            </w:r>
            <w:r w:rsidRPr="00610711">
              <w:rPr>
                <w:rStyle w:val="affa"/>
                <w:rFonts w:ascii="宋体" w:eastAsia="宋体" w:hAnsi="宋体" w:cs="宋体" w:hint="eastAsia"/>
                <w:noProof/>
              </w:rPr>
              <w:t>接口</w:t>
            </w:r>
            <w:r>
              <w:rPr>
                <w:noProof/>
                <w:webHidden/>
              </w:rPr>
              <w:tab/>
            </w:r>
            <w:r>
              <w:rPr>
                <w:noProof/>
                <w:webHidden/>
              </w:rPr>
              <w:fldChar w:fldCharType="begin"/>
            </w:r>
            <w:r>
              <w:rPr>
                <w:noProof/>
                <w:webHidden/>
              </w:rPr>
              <w:instrText xml:space="preserve"> PAGEREF _Toc232342717 \h </w:instrText>
            </w:r>
            <w:r>
              <w:rPr>
                <w:noProof/>
                <w:webHidden/>
              </w:rPr>
            </w:r>
            <w:r>
              <w:rPr>
                <w:noProof/>
                <w:webHidden/>
              </w:rPr>
              <w:fldChar w:fldCharType="separate"/>
            </w:r>
            <w:r>
              <w:rPr>
                <w:noProof/>
                <w:webHidden/>
              </w:rPr>
              <w:t>51</w:t>
            </w:r>
            <w:r>
              <w:rPr>
                <w:noProof/>
                <w:webHidden/>
              </w:rPr>
              <w:fldChar w:fldCharType="end"/>
            </w:r>
          </w:hyperlink>
        </w:p>
        <w:p w14:paraId="7FC0305A" w14:textId="4857E8EE" w:rsidR="00B34384" w:rsidRDefault="00B34384">
          <w:pPr>
            <w:pStyle w:val="TOC3"/>
            <w:tabs>
              <w:tab w:val="right" w:leader="dot" w:pos="9350"/>
            </w:tabs>
            <w:ind w:left="880"/>
            <w:rPr>
              <w:noProof/>
            </w:rPr>
          </w:pPr>
          <w:hyperlink w:anchor="_Toc232342718" w:history="1">
            <w:r w:rsidRPr="00610711">
              <w:rPr>
                <w:rStyle w:val="affa"/>
                <w:noProof/>
              </w:rPr>
              <w:t xml:space="preserve">A.2 </w:t>
            </w:r>
            <w:r w:rsidRPr="00610711">
              <w:rPr>
                <w:rStyle w:val="affa"/>
                <w:rFonts w:ascii="宋体" w:eastAsia="宋体" w:hAnsi="宋体" w:cs="宋体" w:hint="eastAsia"/>
                <w:noProof/>
              </w:rPr>
              <w:t>后端事件</w:t>
            </w:r>
            <w:r>
              <w:rPr>
                <w:noProof/>
                <w:webHidden/>
              </w:rPr>
              <w:tab/>
            </w:r>
            <w:r>
              <w:rPr>
                <w:noProof/>
                <w:webHidden/>
              </w:rPr>
              <w:fldChar w:fldCharType="begin"/>
            </w:r>
            <w:r>
              <w:rPr>
                <w:noProof/>
                <w:webHidden/>
              </w:rPr>
              <w:instrText xml:space="preserve"> PAGEREF _Toc232342718 \h </w:instrText>
            </w:r>
            <w:r>
              <w:rPr>
                <w:noProof/>
                <w:webHidden/>
              </w:rPr>
            </w:r>
            <w:r>
              <w:rPr>
                <w:noProof/>
                <w:webHidden/>
              </w:rPr>
              <w:fldChar w:fldCharType="separate"/>
            </w:r>
            <w:r>
              <w:rPr>
                <w:noProof/>
                <w:webHidden/>
              </w:rPr>
              <w:t>52</w:t>
            </w:r>
            <w:r>
              <w:rPr>
                <w:noProof/>
                <w:webHidden/>
              </w:rPr>
              <w:fldChar w:fldCharType="end"/>
            </w:r>
          </w:hyperlink>
        </w:p>
        <w:p w14:paraId="0B0BFA9D" w14:textId="2E5E0894" w:rsidR="00B34384" w:rsidRDefault="00B34384">
          <w:pPr>
            <w:pStyle w:val="TOC3"/>
            <w:tabs>
              <w:tab w:val="right" w:leader="dot" w:pos="9350"/>
            </w:tabs>
            <w:ind w:left="880"/>
            <w:rPr>
              <w:noProof/>
            </w:rPr>
          </w:pPr>
          <w:hyperlink w:anchor="_Toc232342719" w:history="1">
            <w:r w:rsidRPr="00610711">
              <w:rPr>
                <w:rStyle w:val="affa"/>
                <w:noProof/>
              </w:rPr>
              <w:t xml:space="preserve">A.3 </w:t>
            </w:r>
            <w:r w:rsidRPr="00610711">
              <w:rPr>
                <w:rStyle w:val="affa"/>
                <w:rFonts w:ascii="宋体" w:eastAsia="宋体" w:hAnsi="宋体" w:cs="宋体" w:hint="eastAsia"/>
                <w:noProof/>
              </w:rPr>
              <w:t>数据表</w:t>
            </w:r>
            <w:r w:rsidRPr="00610711">
              <w:rPr>
                <w:rStyle w:val="affa"/>
                <w:noProof/>
              </w:rPr>
              <w:t>/</w:t>
            </w:r>
            <w:r w:rsidRPr="00610711">
              <w:rPr>
                <w:rStyle w:val="affa"/>
                <w:rFonts w:ascii="宋体" w:eastAsia="宋体" w:hAnsi="宋体" w:cs="宋体" w:hint="eastAsia"/>
                <w:noProof/>
              </w:rPr>
              <w:t>实体</w:t>
            </w:r>
            <w:r>
              <w:rPr>
                <w:noProof/>
                <w:webHidden/>
              </w:rPr>
              <w:tab/>
            </w:r>
            <w:r>
              <w:rPr>
                <w:noProof/>
                <w:webHidden/>
              </w:rPr>
              <w:fldChar w:fldCharType="begin"/>
            </w:r>
            <w:r>
              <w:rPr>
                <w:noProof/>
                <w:webHidden/>
              </w:rPr>
              <w:instrText xml:space="preserve"> PAGEREF _Toc232342719 \h </w:instrText>
            </w:r>
            <w:r>
              <w:rPr>
                <w:noProof/>
                <w:webHidden/>
              </w:rPr>
            </w:r>
            <w:r>
              <w:rPr>
                <w:noProof/>
                <w:webHidden/>
              </w:rPr>
              <w:fldChar w:fldCharType="separate"/>
            </w:r>
            <w:r>
              <w:rPr>
                <w:noProof/>
                <w:webHidden/>
              </w:rPr>
              <w:t>52</w:t>
            </w:r>
            <w:r>
              <w:rPr>
                <w:noProof/>
                <w:webHidden/>
              </w:rPr>
              <w:fldChar w:fldCharType="end"/>
            </w:r>
          </w:hyperlink>
        </w:p>
        <w:p w14:paraId="659A0DB5" w14:textId="42CE3F9D" w:rsidR="00B34384" w:rsidRDefault="00B34384">
          <w:pPr>
            <w:pStyle w:val="TOC10"/>
            <w:tabs>
              <w:tab w:val="right" w:leader="dot" w:pos="9350"/>
            </w:tabs>
            <w:rPr>
              <w:noProof/>
            </w:rPr>
          </w:pPr>
          <w:hyperlink w:anchor="_Toc232342720" w:history="1">
            <w:r w:rsidRPr="00610711">
              <w:rPr>
                <w:rStyle w:val="affa"/>
                <w:rFonts w:ascii="宋体" w:eastAsia="宋体" w:hAnsi="宋体" w:cs="宋体" w:hint="eastAsia"/>
                <w:noProof/>
                <w:lang w:eastAsia="zh-CN"/>
              </w:rPr>
              <w:t>第三章</w:t>
            </w:r>
            <w:r w:rsidRPr="00610711">
              <w:rPr>
                <w:rStyle w:val="affa"/>
                <w:rFonts w:ascii="微软雅黑" w:hAnsi="微软雅黑"/>
                <w:noProof/>
                <w:lang w:eastAsia="zh-CN"/>
              </w:rPr>
              <w:t xml:space="preserve"> </w:t>
            </w:r>
            <w:r w:rsidRPr="00610711">
              <w:rPr>
                <w:rStyle w:val="affa"/>
                <w:rFonts w:ascii="宋体" w:eastAsia="宋体" w:hAnsi="宋体" w:cs="宋体" w:hint="eastAsia"/>
                <w:noProof/>
                <w:lang w:eastAsia="zh-CN"/>
              </w:rPr>
              <w:t>详细设计报告</w:t>
            </w:r>
            <w:r>
              <w:rPr>
                <w:noProof/>
                <w:webHidden/>
              </w:rPr>
              <w:tab/>
            </w:r>
            <w:r>
              <w:rPr>
                <w:noProof/>
                <w:webHidden/>
              </w:rPr>
              <w:fldChar w:fldCharType="begin"/>
            </w:r>
            <w:r>
              <w:rPr>
                <w:noProof/>
                <w:webHidden/>
              </w:rPr>
              <w:instrText xml:space="preserve"> PAGEREF _Toc232342720 \h </w:instrText>
            </w:r>
            <w:r>
              <w:rPr>
                <w:noProof/>
                <w:webHidden/>
              </w:rPr>
            </w:r>
            <w:r>
              <w:rPr>
                <w:noProof/>
                <w:webHidden/>
              </w:rPr>
              <w:fldChar w:fldCharType="separate"/>
            </w:r>
            <w:r>
              <w:rPr>
                <w:noProof/>
                <w:webHidden/>
              </w:rPr>
              <w:t>54</w:t>
            </w:r>
            <w:r>
              <w:rPr>
                <w:noProof/>
                <w:webHidden/>
              </w:rPr>
              <w:fldChar w:fldCharType="end"/>
            </w:r>
          </w:hyperlink>
        </w:p>
        <w:p w14:paraId="620CCD31" w14:textId="0681BFA8" w:rsidR="00B34384" w:rsidRDefault="00B34384">
          <w:pPr>
            <w:pStyle w:val="TOC2"/>
            <w:tabs>
              <w:tab w:val="right" w:leader="dot" w:pos="9350"/>
            </w:tabs>
            <w:ind w:left="440"/>
            <w:rPr>
              <w:noProof/>
            </w:rPr>
          </w:pPr>
          <w:hyperlink w:anchor="_Toc232342721" w:history="1">
            <w:r w:rsidRPr="00610711">
              <w:rPr>
                <w:rStyle w:val="affa"/>
                <w:noProof/>
              </w:rPr>
              <w:t>1.</w:t>
            </w:r>
            <w:r w:rsidRPr="00610711">
              <w:rPr>
                <w:rStyle w:val="affa"/>
                <w:rFonts w:ascii="宋体" w:eastAsia="宋体" w:hAnsi="宋体" w:cs="宋体" w:hint="eastAsia"/>
                <w:noProof/>
              </w:rPr>
              <w:t>前端详细设计</w:t>
            </w:r>
            <w:r>
              <w:rPr>
                <w:noProof/>
                <w:webHidden/>
              </w:rPr>
              <w:tab/>
            </w:r>
            <w:r>
              <w:rPr>
                <w:noProof/>
                <w:webHidden/>
              </w:rPr>
              <w:fldChar w:fldCharType="begin"/>
            </w:r>
            <w:r>
              <w:rPr>
                <w:noProof/>
                <w:webHidden/>
              </w:rPr>
              <w:instrText xml:space="preserve"> PAGEREF _Toc232342721 \h </w:instrText>
            </w:r>
            <w:r>
              <w:rPr>
                <w:noProof/>
                <w:webHidden/>
              </w:rPr>
            </w:r>
            <w:r>
              <w:rPr>
                <w:noProof/>
                <w:webHidden/>
              </w:rPr>
              <w:fldChar w:fldCharType="separate"/>
            </w:r>
            <w:r>
              <w:rPr>
                <w:noProof/>
                <w:webHidden/>
              </w:rPr>
              <w:t>54</w:t>
            </w:r>
            <w:r>
              <w:rPr>
                <w:noProof/>
                <w:webHidden/>
              </w:rPr>
              <w:fldChar w:fldCharType="end"/>
            </w:r>
          </w:hyperlink>
        </w:p>
        <w:p w14:paraId="2028B4FB" w14:textId="79F4FF2F" w:rsidR="00B34384" w:rsidRDefault="00B34384">
          <w:pPr>
            <w:pStyle w:val="TOC3"/>
            <w:tabs>
              <w:tab w:val="right" w:leader="dot" w:pos="9350"/>
            </w:tabs>
            <w:ind w:left="880"/>
            <w:rPr>
              <w:noProof/>
            </w:rPr>
          </w:pPr>
          <w:hyperlink w:anchor="_Toc232342722" w:history="1">
            <w:r w:rsidRPr="00610711">
              <w:rPr>
                <w:rStyle w:val="affa"/>
                <w:noProof/>
              </w:rPr>
              <w:t xml:space="preserve">1.1 </w:t>
            </w:r>
            <w:r w:rsidRPr="00610711">
              <w:rPr>
                <w:rStyle w:val="affa"/>
                <w:rFonts w:ascii="宋体" w:eastAsia="宋体" w:hAnsi="宋体" w:cs="宋体" w:hint="eastAsia"/>
                <w:noProof/>
              </w:rPr>
              <w:t>前端状态变量设计</w:t>
            </w:r>
            <w:r>
              <w:rPr>
                <w:noProof/>
                <w:webHidden/>
              </w:rPr>
              <w:tab/>
            </w:r>
            <w:r>
              <w:rPr>
                <w:noProof/>
                <w:webHidden/>
              </w:rPr>
              <w:fldChar w:fldCharType="begin"/>
            </w:r>
            <w:r>
              <w:rPr>
                <w:noProof/>
                <w:webHidden/>
              </w:rPr>
              <w:instrText xml:space="preserve"> PAGEREF _Toc232342722 \h </w:instrText>
            </w:r>
            <w:r>
              <w:rPr>
                <w:noProof/>
                <w:webHidden/>
              </w:rPr>
            </w:r>
            <w:r>
              <w:rPr>
                <w:noProof/>
                <w:webHidden/>
              </w:rPr>
              <w:fldChar w:fldCharType="separate"/>
            </w:r>
            <w:r>
              <w:rPr>
                <w:noProof/>
                <w:webHidden/>
              </w:rPr>
              <w:t>54</w:t>
            </w:r>
            <w:r>
              <w:rPr>
                <w:noProof/>
                <w:webHidden/>
              </w:rPr>
              <w:fldChar w:fldCharType="end"/>
            </w:r>
          </w:hyperlink>
        </w:p>
        <w:p w14:paraId="54B3D567" w14:textId="605F0D30" w:rsidR="00B34384" w:rsidRDefault="00B34384">
          <w:pPr>
            <w:pStyle w:val="TOC3"/>
            <w:tabs>
              <w:tab w:val="right" w:leader="dot" w:pos="9350"/>
            </w:tabs>
            <w:ind w:left="880"/>
            <w:rPr>
              <w:noProof/>
            </w:rPr>
          </w:pPr>
          <w:hyperlink w:anchor="_Toc232342723" w:history="1">
            <w:r w:rsidRPr="00610711">
              <w:rPr>
                <w:rStyle w:val="affa"/>
                <w:noProof/>
              </w:rPr>
              <w:t xml:space="preserve">1.2 </w:t>
            </w:r>
            <w:r w:rsidRPr="00610711">
              <w:rPr>
                <w:rStyle w:val="affa"/>
                <w:rFonts w:ascii="宋体" w:eastAsia="宋体" w:hAnsi="宋体" w:cs="宋体" w:hint="eastAsia"/>
                <w:noProof/>
              </w:rPr>
              <w:t>前端计算属性设计</w:t>
            </w:r>
            <w:r>
              <w:rPr>
                <w:noProof/>
                <w:webHidden/>
              </w:rPr>
              <w:tab/>
            </w:r>
            <w:r>
              <w:rPr>
                <w:noProof/>
                <w:webHidden/>
              </w:rPr>
              <w:fldChar w:fldCharType="begin"/>
            </w:r>
            <w:r>
              <w:rPr>
                <w:noProof/>
                <w:webHidden/>
              </w:rPr>
              <w:instrText xml:space="preserve"> PAGEREF _Toc232342723 \h </w:instrText>
            </w:r>
            <w:r>
              <w:rPr>
                <w:noProof/>
                <w:webHidden/>
              </w:rPr>
            </w:r>
            <w:r>
              <w:rPr>
                <w:noProof/>
                <w:webHidden/>
              </w:rPr>
              <w:fldChar w:fldCharType="separate"/>
            </w:r>
            <w:r>
              <w:rPr>
                <w:noProof/>
                <w:webHidden/>
              </w:rPr>
              <w:t>55</w:t>
            </w:r>
            <w:r>
              <w:rPr>
                <w:noProof/>
                <w:webHidden/>
              </w:rPr>
              <w:fldChar w:fldCharType="end"/>
            </w:r>
          </w:hyperlink>
        </w:p>
        <w:p w14:paraId="120EB08E" w14:textId="6EDD1687" w:rsidR="00B34384" w:rsidRDefault="00B34384">
          <w:pPr>
            <w:pStyle w:val="TOC3"/>
            <w:tabs>
              <w:tab w:val="right" w:leader="dot" w:pos="9350"/>
            </w:tabs>
            <w:ind w:left="880"/>
            <w:rPr>
              <w:noProof/>
            </w:rPr>
          </w:pPr>
          <w:hyperlink w:anchor="_Toc232342724" w:history="1">
            <w:r w:rsidRPr="00610711">
              <w:rPr>
                <w:rStyle w:val="affa"/>
                <w:noProof/>
              </w:rPr>
              <w:t xml:space="preserve">1.3 </w:t>
            </w:r>
            <w:r w:rsidRPr="00610711">
              <w:rPr>
                <w:rStyle w:val="affa"/>
                <w:rFonts w:ascii="宋体" w:eastAsia="宋体" w:hAnsi="宋体" w:cs="宋体" w:hint="eastAsia"/>
                <w:noProof/>
              </w:rPr>
              <w:t>前端核心方法契约</w:t>
            </w:r>
            <w:r>
              <w:rPr>
                <w:noProof/>
                <w:webHidden/>
              </w:rPr>
              <w:tab/>
            </w:r>
            <w:r>
              <w:rPr>
                <w:noProof/>
                <w:webHidden/>
              </w:rPr>
              <w:fldChar w:fldCharType="begin"/>
            </w:r>
            <w:r>
              <w:rPr>
                <w:noProof/>
                <w:webHidden/>
              </w:rPr>
              <w:instrText xml:space="preserve"> PAGEREF _Toc232342724 \h </w:instrText>
            </w:r>
            <w:r>
              <w:rPr>
                <w:noProof/>
                <w:webHidden/>
              </w:rPr>
            </w:r>
            <w:r>
              <w:rPr>
                <w:noProof/>
                <w:webHidden/>
              </w:rPr>
              <w:fldChar w:fldCharType="separate"/>
            </w:r>
            <w:r>
              <w:rPr>
                <w:noProof/>
                <w:webHidden/>
              </w:rPr>
              <w:t>56</w:t>
            </w:r>
            <w:r>
              <w:rPr>
                <w:noProof/>
                <w:webHidden/>
              </w:rPr>
              <w:fldChar w:fldCharType="end"/>
            </w:r>
          </w:hyperlink>
        </w:p>
        <w:p w14:paraId="5897ECC9" w14:textId="281EB796" w:rsidR="00B34384" w:rsidRDefault="00B34384">
          <w:pPr>
            <w:pStyle w:val="TOC3"/>
            <w:tabs>
              <w:tab w:val="right" w:leader="dot" w:pos="9350"/>
            </w:tabs>
            <w:ind w:left="880"/>
            <w:rPr>
              <w:noProof/>
            </w:rPr>
          </w:pPr>
          <w:hyperlink w:anchor="_Toc232342725" w:history="1">
            <w:r w:rsidRPr="00610711">
              <w:rPr>
                <w:rStyle w:val="affa"/>
                <w:noProof/>
              </w:rPr>
              <w:t xml:space="preserve">1.4 </w:t>
            </w:r>
            <w:r w:rsidRPr="00610711">
              <w:rPr>
                <w:rStyle w:val="affa"/>
                <w:rFonts w:ascii="宋体" w:eastAsia="宋体" w:hAnsi="宋体" w:cs="宋体" w:hint="eastAsia"/>
                <w:noProof/>
              </w:rPr>
              <w:t>前端事件消费者设计</w:t>
            </w:r>
            <w:r>
              <w:rPr>
                <w:noProof/>
                <w:webHidden/>
              </w:rPr>
              <w:tab/>
            </w:r>
            <w:r>
              <w:rPr>
                <w:noProof/>
                <w:webHidden/>
              </w:rPr>
              <w:fldChar w:fldCharType="begin"/>
            </w:r>
            <w:r>
              <w:rPr>
                <w:noProof/>
                <w:webHidden/>
              </w:rPr>
              <w:instrText xml:space="preserve"> PAGEREF _Toc232342725 \h </w:instrText>
            </w:r>
            <w:r>
              <w:rPr>
                <w:noProof/>
                <w:webHidden/>
              </w:rPr>
            </w:r>
            <w:r>
              <w:rPr>
                <w:noProof/>
                <w:webHidden/>
              </w:rPr>
              <w:fldChar w:fldCharType="separate"/>
            </w:r>
            <w:r>
              <w:rPr>
                <w:noProof/>
                <w:webHidden/>
              </w:rPr>
              <w:t>58</w:t>
            </w:r>
            <w:r>
              <w:rPr>
                <w:noProof/>
                <w:webHidden/>
              </w:rPr>
              <w:fldChar w:fldCharType="end"/>
            </w:r>
          </w:hyperlink>
        </w:p>
        <w:p w14:paraId="5763B382" w14:textId="04D1735B" w:rsidR="00B34384" w:rsidRDefault="00B34384">
          <w:pPr>
            <w:pStyle w:val="TOC3"/>
            <w:tabs>
              <w:tab w:val="right" w:leader="dot" w:pos="9350"/>
            </w:tabs>
            <w:ind w:left="880"/>
            <w:rPr>
              <w:noProof/>
            </w:rPr>
          </w:pPr>
          <w:hyperlink w:anchor="_Toc232342726" w:history="1">
            <w:r w:rsidRPr="00610711">
              <w:rPr>
                <w:rStyle w:val="affa"/>
                <w:noProof/>
              </w:rPr>
              <w:t xml:space="preserve">1.5 </w:t>
            </w:r>
            <w:r w:rsidRPr="00610711">
              <w:rPr>
                <w:rStyle w:val="affa"/>
                <w:rFonts w:ascii="宋体" w:eastAsia="宋体" w:hAnsi="宋体" w:cs="宋体" w:hint="eastAsia"/>
                <w:noProof/>
              </w:rPr>
              <w:t>前端课表单元格设计</w:t>
            </w:r>
            <w:r>
              <w:rPr>
                <w:noProof/>
                <w:webHidden/>
              </w:rPr>
              <w:tab/>
            </w:r>
            <w:r>
              <w:rPr>
                <w:noProof/>
                <w:webHidden/>
              </w:rPr>
              <w:fldChar w:fldCharType="begin"/>
            </w:r>
            <w:r>
              <w:rPr>
                <w:noProof/>
                <w:webHidden/>
              </w:rPr>
              <w:instrText xml:space="preserve"> PAGEREF _Toc232342726 \h </w:instrText>
            </w:r>
            <w:r>
              <w:rPr>
                <w:noProof/>
                <w:webHidden/>
              </w:rPr>
            </w:r>
            <w:r>
              <w:rPr>
                <w:noProof/>
                <w:webHidden/>
              </w:rPr>
              <w:fldChar w:fldCharType="separate"/>
            </w:r>
            <w:r>
              <w:rPr>
                <w:noProof/>
                <w:webHidden/>
              </w:rPr>
              <w:t>59</w:t>
            </w:r>
            <w:r>
              <w:rPr>
                <w:noProof/>
                <w:webHidden/>
              </w:rPr>
              <w:fldChar w:fldCharType="end"/>
            </w:r>
          </w:hyperlink>
        </w:p>
        <w:p w14:paraId="26EA6FEC" w14:textId="3C982051" w:rsidR="00B34384" w:rsidRDefault="00B34384">
          <w:pPr>
            <w:pStyle w:val="TOC2"/>
            <w:tabs>
              <w:tab w:val="right" w:leader="dot" w:pos="9350"/>
            </w:tabs>
            <w:ind w:left="440"/>
            <w:rPr>
              <w:noProof/>
            </w:rPr>
          </w:pPr>
          <w:hyperlink w:anchor="_Toc232342727" w:history="1">
            <w:r w:rsidRPr="00610711">
              <w:rPr>
                <w:rStyle w:val="affa"/>
                <w:noProof/>
              </w:rPr>
              <w:t>2.</w:t>
            </w:r>
            <w:r w:rsidRPr="00610711">
              <w:rPr>
                <w:rStyle w:val="affa"/>
                <w:rFonts w:ascii="宋体" w:eastAsia="宋体" w:hAnsi="宋体" w:cs="宋体" w:hint="eastAsia"/>
                <w:noProof/>
              </w:rPr>
              <w:t>后端</w:t>
            </w:r>
            <w:r w:rsidRPr="00610711">
              <w:rPr>
                <w:rStyle w:val="affa"/>
                <w:noProof/>
              </w:rPr>
              <w:t xml:space="preserve"> HTTP </w:t>
            </w:r>
            <w:r w:rsidRPr="00610711">
              <w:rPr>
                <w:rStyle w:val="affa"/>
                <w:rFonts w:ascii="宋体" w:eastAsia="宋体" w:hAnsi="宋体" w:cs="宋体" w:hint="eastAsia"/>
                <w:noProof/>
              </w:rPr>
              <w:t>入口详细设计</w:t>
            </w:r>
            <w:r>
              <w:rPr>
                <w:noProof/>
                <w:webHidden/>
              </w:rPr>
              <w:tab/>
            </w:r>
            <w:r>
              <w:rPr>
                <w:noProof/>
                <w:webHidden/>
              </w:rPr>
              <w:fldChar w:fldCharType="begin"/>
            </w:r>
            <w:r>
              <w:rPr>
                <w:noProof/>
                <w:webHidden/>
              </w:rPr>
              <w:instrText xml:space="preserve"> PAGEREF _Toc232342727 \h </w:instrText>
            </w:r>
            <w:r>
              <w:rPr>
                <w:noProof/>
                <w:webHidden/>
              </w:rPr>
            </w:r>
            <w:r>
              <w:rPr>
                <w:noProof/>
                <w:webHidden/>
              </w:rPr>
              <w:fldChar w:fldCharType="separate"/>
            </w:r>
            <w:r>
              <w:rPr>
                <w:noProof/>
                <w:webHidden/>
              </w:rPr>
              <w:t>60</w:t>
            </w:r>
            <w:r>
              <w:rPr>
                <w:noProof/>
                <w:webHidden/>
              </w:rPr>
              <w:fldChar w:fldCharType="end"/>
            </w:r>
          </w:hyperlink>
        </w:p>
        <w:p w14:paraId="0AD48794" w14:textId="43ADD622" w:rsidR="00B34384" w:rsidRDefault="00B34384">
          <w:pPr>
            <w:pStyle w:val="TOC3"/>
            <w:tabs>
              <w:tab w:val="right" w:leader="dot" w:pos="9350"/>
            </w:tabs>
            <w:ind w:left="880"/>
            <w:rPr>
              <w:noProof/>
            </w:rPr>
          </w:pPr>
          <w:hyperlink w:anchor="_Toc232342728" w:history="1">
            <w:r w:rsidRPr="00610711">
              <w:rPr>
                <w:rStyle w:val="affa"/>
                <w:noProof/>
              </w:rPr>
              <w:t>2.1 LoginController</w:t>
            </w:r>
            <w:r>
              <w:rPr>
                <w:noProof/>
                <w:webHidden/>
              </w:rPr>
              <w:tab/>
            </w:r>
            <w:r>
              <w:rPr>
                <w:noProof/>
                <w:webHidden/>
              </w:rPr>
              <w:fldChar w:fldCharType="begin"/>
            </w:r>
            <w:r>
              <w:rPr>
                <w:noProof/>
                <w:webHidden/>
              </w:rPr>
              <w:instrText xml:space="preserve"> PAGEREF _Toc232342728 \h </w:instrText>
            </w:r>
            <w:r>
              <w:rPr>
                <w:noProof/>
                <w:webHidden/>
              </w:rPr>
            </w:r>
            <w:r>
              <w:rPr>
                <w:noProof/>
                <w:webHidden/>
              </w:rPr>
              <w:fldChar w:fldCharType="separate"/>
            </w:r>
            <w:r>
              <w:rPr>
                <w:noProof/>
                <w:webHidden/>
              </w:rPr>
              <w:t>60</w:t>
            </w:r>
            <w:r>
              <w:rPr>
                <w:noProof/>
                <w:webHidden/>
              </w:rPr>
              <w:fldChar w:fldCharType="end"/>
            </w:r>
          </w:hyperlink>
        </w:p>
        <w:p w14:paraId="16620040" w14:textId="1C515B96" w:rsidR="00B34384" w:rsidRDefault="00B34384">
          <w:pPr>
            <w:pStyle w:val="TOC3"/>
            <w:tabs>
              <w:tab w:val="right" w:leader="dot" w:pos="9350"/>
            </w:tabs>
            <w:ind w:left="880"/>
            <w:rPr>
              <w:noProof/>
            </w:rPr>
          </w:pPr>
          <w:hyperlink w:anchor="_Toc232342729" w:history="1">
            <w:r w:rsidRPr="00610711">
              <w:rPr>
                <w:rStyle w:val="affa"/>
                <w:noProof/>
              </w:rPr>
              <w:t>2.2 CourseController</w:t>
            </w:r>
            <w:r>
              <w:rPr>
                <w:noProof/>
                <w:webHidden/>
              </w:rPr>
              <w:tab/>
            </w:r>
            <w:r>
              <w:rPr>
                <w:noProof/>
                <w:webHidden/>
              </w:rPr>
              <w:fldChar w:fldCharType="begin"/>
            </w:r>
            <w:r>
              <w:rPr>
                <w:noProof/>
                <w:webHidden/>
              </w:rPr>
              <w:instrText xml:space="preserve"> PAGEREF _Toc232342729 \h </w:instrText>
            </w:r>
            <w:r>
              <w:rPr>
                <w:noProof/>
                <w:webHidden/>
              </w:rPr>
            </w:r>
            <w:r>
              <w:rPr>
                <w:noProof/>
                <w:webHidden/>
              </w:rPr>
              <w:fldChar w:fldCharType="separate"/>
            </w:r>
            <w:r>
              <w:rPr>
                <w:noProof/>
                <w:webHidden/>
              </w:rPr>
              <w:t>61</w:t>
            </w:r>
            <w:r>
              <w:rPr>
                <w:noProof/>
                <w:webHidden/>
              </w:rPr>
              <w:fldChar w:fldCharType="end"/>
            </w:r>
          </w:hyperlink>
        </w:p>
        <w:p w14:paraId="48B055AA" w14:textId="49B5B983" w:rsidR="00B34384" w:rsidRDefault="00B34384">
          <w:pPr>
            <w:pStyle w:val="TOC3"/>
            <w:tabs>
              <w:tab w:val="right" w:leader="dot" w:pos="9350"/>
            </w:tabs>
            <w:ind w:left="880"/>
            <w:rPr>
              <w:noProof/>
            </w:rPr>
          </w:pPr>
          <w:hyperlink w:anchor="_Toc232342730" w:history="1">
            <w:r w:rsidRPr="00610711">
              <w:rPr>
                <w:rStyle w:val="affa"/>
                <w:noProof/>
              </w:rPr>
              <w:t>2.3 ClassroomController</w:t>
            </w:r>
            <w:r>
              <w:rPr>
                <w:noProof/>
                <w:webHidden/>
              </w:rPr>
              <w:tab/>
            </w:r>
            <w:r>
              <w:rPr>
                <w:noProof/>
                <w:webHidden/>
              </w:rPr>
              <w:fldChar w:fldCharType="begin"/>
            </w:r>
            <w:r>
              <w:rPr>
                <w:noProof/>
                <w:webHidden/>
              </w:rPr>
              <w:instrText xml:space="preserve"> PAGEREF _Toc232342730 \h </w:instrText>
            </w:r>
            <w:r>
              <w:rPr>
                <w:noProof/>
                <w:webHidden/>
              </w:rPr>
            </w:r>
            <w:r>
              <w:rPr>
                <w:noProof/>
                <w:webHidden/>
              </w:rPr>
              <w:fldChar w:fldCharType="separate"/>
            </w:r>
            <w:r>
              <w:rPr>
                <w:noProof/>
                <w:webHidden/>
              </w:rPr>
              <w:t>63</w:t>
            </w:r>
            <w:r>
              <w:rPr>
                <w:noProof/>
                <w:webHidden/>
              </w:rPr>
              <w:fldChar w:fldCharType="end"/>
            </w:r>
          </w:hyperlink>
        </w:p>
        <w:p w14:paraId="2FD3405D" w14:textId="22E74105" w:rsidR="00B34384" w:rsidRDefault="00B34384">
          <w:pPr>
            <w:pStyle w:val="TOC3"/>
            <w:tabs>
              <w:tab w:val="right" w:leader="dot" w:pos="9350"/>
            </w:tabs>
            <w:ind w:left="880"/>
            <w:rPr>
              <w:noProof/>
            </w:rPr>
          </w:pPr>
          <w:hyperlink w:anchor="_Toc232342731" w:history="1">
            <w:r w:rsidRPr="00610711">
              <w:rPr>
                <w:rStyle w:val="affa"/>
                <w:noProof/>
              </w:rPr>
              <w:t>2.4 UserController</w:t>
            </w:r>
            <w:r>
              <w:rPr>
                <w:noProof/>
                <w:webHidden/>
              </w:rPr>
              <w:tab/>
            </w:r>
            <w:r>
              <w:rPr>
                <w:noProof/>
                <w:webHidden/>
              </w:rPr>
              <w:fldChar w:fldCharType="begin"/>
            </w:r>
            <w:r>
              <w:rPr>
                <w:noProof/>
                <w:webHidden/>
              </w:rPr>
              <w:instrText xml:space="preserve"> PAGEREF _Toc232342731 \h </w:instrText>
            </w:r>
            <w:r>
              <w:rPr>
                <w:noProof/>
                <w:webHidden/>
              </w:rPr>
            </w:r>
            <w:r>
              <w:rPr>
                <w:noProof/>
                <w:webHidden/>
              </w:rPr>
              <w:fldChar w:fldCharType="separate"/>
            </w:r>
            <w:r>
              <w:rPr>
                <w:noProof/>
                <w:webHidden/>
              </w:rPr>
              <w:t>63</w:t>
            </w:r>
            <w:r>
              <w:rPr>
                <w:noProof/>
                <w:webHidden/>
              </w:rPr>
              <w:fldChar w:fldCharType="end"/>
            </w:r>
          </w:hyperlink>
        </w:p>
        <w:p w14:paraId="5658EEF3" w14:textId="6DE26B73" w:rsidR="00B34384" w:rsidRDefault="00B34384">
          <w:pPr>
            <w:pStyle w:val="TOC2"/>
            <w:tabs>
              <w:tab w:val="right" w:leader="dot" w:pos="9350"/>
            </w:tabs>
            <w:ind w:left="440"/>
            <w:rPr>
              <w:noProof/>
            </w:rPr>
          </w:pPr>
          <w:hyperlink w:anchor="_Toc232342732" w:history="1">
            <w:r w:rsidRPr="00610711">
              <w:rPr>
                <w:rStyle w:val="affa"/>
                <w:noProof/>
              </w:rPr>
              <w:t>3.</w:t>
            </w:r>
            <w:r w:rsidRPr="00610711">
              <w:rPr>
                <w:rStyle w:val="affa"/>
                <w:rFonts w:ascii="宋体" w:eastAsia="宋体" w:hAnsi="宋体" w:cs="宋体" w:hint="eastAsia"/>
                <w:noProof/>
              </w:rPr>
              <w:t>后端业务服务详细设计</w:t>
            </w:r>
            <w:r>
              <w:rPr>
                <w:noProof/>
                <w:webHidden/>
              </w:rPr>
              <w:tab/>
            </w:r>
            <w:r>
              <w:rPr>
                <w:noProof/>
                <w:webHidden/>
              </w:rPr>
              <w:fldChar w:fldCharType="begin"/>
            </w:r>
            <w:r>
              <w:rPr>
                <w:noProof/>
                <w:webHidden/>
              </w:rPr>
              <w:instrText xml:space="preserve"> PAGEREF _Toc232342732 \h </w:instrText>
            </w:r>
            <w:r>
              <w:rPr>
                <w:noProof/>
                <w:webHidden/>
              </w:rPr>
            </w:r>
            <w:r>
              <w:rPr>
                <w:noProof/>
                <w:webHidden/>
              </w:rPr>
              <w:fldChar w:fldCharType="separate"/>
            </w:r>
            <w:r>
              <w:rPr>
                <w:noProof/>
                <w:webHidden/>
              </w:rPr>
              <w:t>64</w:t>
            </w:r>
            <w:r>
              <w:rPr>
                <w:noProof/>
                <w:webHidden/>
              </w:rPr>
              <w:fldChar w:fldCharType="end"/>
            </w:r>
          </w:hyperlink>
        </w:p>
        <w:p w14:paraId="2CD3BED7" w14:textId="62533FCD" w:rsidR="00B34384" w:rsidRDefault="00B34384">
          <w:pPr>
            <w:pStyle w:val="TOC3"/>
            <w:tabs>
              <w:tab w:val="right" w:leader="dot" w:pos="9350"/>
            </w:tabs>
            <w:ind w:left="880"/>
            <w:rPr>
              <w:noProof/>
            </w:rPr>
          </w:pPr>
          <w:hyperlink w:anchor="_Toc232342733" w:history="1">
            <w:r w:rsidRPr="00610711">
              <w:rPr>
                <w:rStyle w:val="affa"/>
                <w:noProof/>
              </w:rPr>
              <w:t>3.1 CourseServiceImpl.selectCourse</w:t>
            </w:r>
            <w:r>
              <w:rPr>
                <w:noProof/>
                <w:webHidden/>
              </w:rPr>
              <w:tab/>
            </w:r>
            <w:r>
              <w:rPr>
                <w:noProof/>
                <w:webHidden/>
              </w:rPr>
              <w:fldChar w:fldCharType="begin"/>
            </w:r>
            <w:r>
              <w:rPr>
                <w:noProof/>
                <w:webHidden/>
              </w:rPr>
              <w:instrText xml:space="preserve"> PAGEREF _Toc232342733 \h </w:instrText>
            </w:r>
            <w:r>
              <w:rPr>
                <w:noProof/>
                <w:webHidden/>
              </w:rPr>
            </w:r>
            <w:r>
              <w:rPr>
                <w:noProof/>
                <w:webHidden/>
              </w:rPr>
              <w:fldChar w:fldCharType="separate"/>
            </w:r>
            <w:r>
              <w:rPr>
                <w:noProof/>
                <w:webHidden/>
              </w:rPr>
              <w:t>64</w:t>
            </w:r>
            <w:r>
              <w:rPr>
                <w:noProof/>
                <w:webHidden/>
              </w:rPr>
              <w:fldChar w:fldCharType="end"/>
            </w:r>
          </w:hyperlink>
        </w:p>
        <w:p w14:paraId="524CFA6C" w14:textId="441A4503" w:rsidR="00B34384" w:rsidRDefault="00B34384">
          <w:pPr>
            <w:pStyle w:val="TOC3"/>
            <w:tabs>
              <w:tab w:val="right" w:leader="dot" w:pos="9350"/>
            </w:tabs>
            <w:ind w:left="880"/>
            <w:rPr>
              <w:noProof/>
            </w:rPr>
          </w:pPr>
          <w:hyperlink w:anchor="_Toc232342734" w:history="1">
            <w:r w:rsidRPr="00610711">
              <w:rPr>
                <w:rStyle w:val="affa"/>
                <w:noProof/>
              </w:rPr>
              <w:t>3.2 CourseServiceImpl.dropCourse</w:t>
            </w:r>
            <w:r>
              <w:rPr>
                <w:noProof/>
                <w:webHidden/>
              </w:rPr>
              <w:tab/>
            </w:r>
            <w:r>
              <w:rPr>
                <w:noProof/>
                <w:webHidden/>
              </w:rPr>
              <w:fldChar w:fldCharType="begin"/>
            </w:r>
            <w:r>
              <w:rPr>
                <w:noProof/>
                <w:webHidden/>
              </w:rPr>
              <w:instrText xml:space="preserve"> PAGEREF _Toc232342734 \h </w:instrText>
            </w:r>
            <w:r>
              <w:rPr>
                <w:noProof/>
                <w:webHidden/>
              </w:rPr>
            </w:r>
            <w:r>
              <w:rPr>
                <w:noProof/>
                <w:webHidden/>
              </w:rPr>
              <w:fldChar w:fldCharType="separate"/>
            </w:r>
            <w:r>
              <w:rPr>
                <w:noProof/>
                <w:webHidden/>
              </w:rPr>
              <w:t>66</w:t>
            </w:r>
            <w:r>
              <w:rPr>
                <w:noProof/>
                <w:webHidden/>
              </w:rPr>
              <w:fldChar w:fldCharType="end"/>
            </w:r>
          </w:hyperlink>
        </w:p>
        <w:p w14:paraId="6E2FE38A" w14:textId="67A61CD0" w:rsidR="00B34384" w:rsidRDefault="00B34384">
          <w:pPr>
            <w:pStyle w:val="TOC3"/>
            <w:tabs>
              <w:tab w:val="right" w:leader="dot" w:pos="9350"/>
            </w:tabs>
            <w:ind w:left="880"/>
            <w:rPr>
              <w:noProof/>
            </w:rPr>
          </w:pPr>
          <w:hyperlink w:anchor="_Toc232342735" w:history="1">
            <w:r w:rsidRPr="00610711">
              <w:rPr>
                <w:rStyle w:val="affa"/>
                <w:noProof/>
              </w:rPr>
              <w:t>3.3 CourseServiceImpl.getMyCourses</w:t>
            </w:r>
            <w:r>
              <w:rPr>
                <w:noProof/>
                <w:webHidden/>
              </w:rPr>
              <w:tab/>
            </w:r>
            <w:r>
              <w:rPr>
                <w:noProof/>
                <w:webHidden/>
              </w:rPr>
              <w:fldChar w:fldCharType="begin"/>
            </w:r>
            <w:r>
              <w:rPr>
                <w:noProof/>
                <w:webHidden/>
              </w:rPr>
              <w:instrText xml:space="preserve"> PAGEREF _Toc232342735 \h </w:instrText>
            </w:r>
            <w:r>
              <w:rPr>
                <w:noProof/>
                <w:webHidden/>
              </w:rPr>
            </w:r>
            <w:r>
              <w:rPr>
                <w:noProof/>
                <w:webHidden/>
              </w:rPr>
              <w:fldChar w:fldCharType="separate"/>
            </w:r>
            <w:r>
              <w:rPr>
                <w:noProof/>
                <w:webHidden/>
              </w:rPr>
              <w:t>66</w:t>
            </w:r>
            <w:r>
              <w:rPr>
                <w:noProof/>
                <w:webHidden/>
              </w:rPr>
              <w:fldChar w:fldCharType="end"/>
            </w:r>
          </w:hyperlink>
        </w:p>
        <w:p w14:paraId="3E390AF6" w14:textId="7CD900D7" w:rsidR="00B34384" w:rsidRDefault="00B34384">
          <w:pPr>
            <w:pStyle w:val="TOC3"/>
            <w:tabs>
              <w:tab w:val="right" w:leader="dot" w:pos="9350"/>
            </w:tabs>
            <w:ind w:left="880"/>
            <w:rPr>
              <w:noProof/>
            </w:rPr>
          </w:pPr>
          <w:hyperlink w:anchor="_Toc232342736" w:history="1">
            <w:r w:rsidRPr="00610711">
              <w:rPr>
                <w:rStyle w:val="affa"/>
                <w:noProof/>
              </w:rPr>
              <w:t>3.4 CourseServiceImpl.getAvailableCourses</w:t>
            </w:r>
            <w:r>
              <w:rPr>
                <w:noProof/>
                <w:webHidden/>
              </w:rPr>
              <w:tab/>
            </w:r>
            <w:r>
              <w:rPr>
                <w:noProof/>
                <w:webHidden/>
              </w:rPr>
              <w:fldChar w:fldCharType="begin"/>
            </w:r>
            <w:r>
              <w:rPr>
                <w:noProof/>
                <w:webHidden/>
              </w:rPr>
              <w:instrText xml:space="preserve"> PAGEREF _Toc232342736 \h </w:instrText>
            </w:r>
            <w:r>
              <w:rPr>
                <w:noProof/>
                <w:webHidden/>
              </w:rPr>
            </w:r>
            <w:r>
              <w:rPr>
                <w:noProof/>
                <w:webHidden/>
              </w:rPr>
              <w:fldChar w:fldCharType="separate"/>
            </w:r>
            <w:r>
              <w:rPr>
                <w:noProof/>
                <w:webHidden/>
              </w:rPr>
              <w:t>67</w:t>
            </w:r>
            <w:r>
              <w:rPr>
                <w:noProof/>
                <w:webHidden/>
              </w:rPr>
              <w:fldChar w:fldCharType="end"/>
            </w:r>
          </w:hyperlink>
        </w:p>
        <w:p w14:paraId="2D665383" w14:textId="5EAD8327" w:rsidR="00B34384" w:rsidRDefault="00B34384">
          <w:pPr>
            <w:pStyle w:val="TOC3"/>
            <w:tabs>
              <w:tab w:val="right" w:leader="dot" w:pos="9350"/>
            </w:tabs>
            <w:ind w:left="880"/>
            <w:rPr>
              <w:noProof/>
            </w:rPr>
          </w:pPr>
          <w:hyperlink w:anchor="_Toc232342737" w:history="1">
            <w:r w:rsidRPr="00610711">
              <w:rPr>
                <w:rStyle w:val="affa"/>
                <w:noProof/>
              </w:rPr>
              <w:t>3.5 CourseServiceImpl.resetSystem</w:t>
            </w:r>
            <w:r>
              <w:rPr>
                <w:noProof/>
                <w:webHidden/>
              </w:rPr>
              <w:tab/>
            </w:r>
            <w:r>
              <w:rPr>
                <w:noProof/>
                <w:webHidden/>
              </w:rPr>
              <w:fldChar w:fldCharType="begin"/>
            </w:r>
            <w:r>
              <w:rPr>
                <w:noProof/>
                <w:webHidden/>
              </w:rPr>
              <w:instrText xml:space="preserve"> PAGEREF _Toc232342737 \h </w:instrText>
            </w:r>
            <w:r>
              <w:rPr>
                <w:noProof/>
                <w:webHidden/>
              </w:rPr>
            </w:r>
            <w:r>
              <w:rPr>
                <w:noProof/>
                <w:webHidden/>
              </w:rPr>
              <w:fldChar w:fldCharType="separate"/>
            </w:r>
            <w:r>
              <w:rPr>
                <w:noProof/>
                <w:webHidden/>
              </w:rPr>
              <w:t>67</w:t>
            </w:r>
            <w:r>
              <w:rPr>
                <w:noProof/>
                <w:webHidden/>
              </w:rPr>
              <w:fldChar w:fldCharType="end"/>
            </w:r>
          </w:hyperlink>
        </w:p>
        <w:p w14:paraId="499EA1C1" w14:textId="0248FA1F" w:rsidR="00B34384" w:rsidRDefault="00B34384">
          <w:pPr>
            <w:pStyle w:val="TOC3"/>
            <w:tabs>
              <w:tab w:val="right" w:leader="dot" w:pos="9350"/>
            </w:tabs>
            <w:ind w:left="880"/>
            <w:rPr>
              <w:noProof/>
            </w:rPr>
          </w:pPr>
          <w:hyperlink w:anchor="_Toc232342738" w:history="1">
            <w:r w:rsidRPr="00610711">
              <w:rPr>
                <w:rStyle w:val="affa"/>
                <w:noProof/>
              </w:rPr>
              <w:t>3.6 AutoScheduleService.autoSchedule</w:t>
            </w:r>
            <w:r>
              <w:rPr>
                <w:noProof/>
                <w:webHidden/>
              </w:rPr>
              <w:tab/>
            </w:r>
            <w:r>
              <w:rPr>
                <w:noProof/>
                <w:webHidden/>
              </w:rPr>
              <w:fldChar w:fldCharType="begin"/>
            </w:r>
            <w:r>
              <w:rPr>
                <w:noProof/>
                <w:webHidden/>
              </w:rPr>
              <w:instrText xml:space="preserve"> PAGEREF _Toc232342738 \h </w:instrText>
            </w:r>
            <w:r>
              <w:rPr>
                <w:noProof/>
                <w:webHidden/>
              </w:rPr>
            </w:r>
            <w:r>
              <w:rPr>
                <w:noProof/>
                <w:webHidden/>
              </w:rPr>
              <w:fldChar w:fldCharType="separate"/>
            </w:r>
            <w:r>
              <w:rPr>
                <w:noProof/>
                <w:webHidden/>
              </w:rPr>
              <w:t>68</w:t>
            </w:r>
            <w:r>
              <w:rPr>
                <w:noProof/>
                <w:webHidden/>
              </w:rPr>
              <w:fldChar w:fldCharType="end"/>
            </w:r>
          </w:hyperlink>
        </w:p>
        <w:p w14:paraId="65B048CB" w14:textId="78902DF8" w:rsidR="00B34384" w:rsidRDefault="00B34384">
          <w:pPr>
            <w:pStyle w:val="TOC3"/>
            <w:tabs>
              <w:tab w:val="right" w:leader="dot" w:pos="9350"/>
            </w:tabs>
            <w:ind w:left="880"/>
            <w:rPr>
              <w:noProof/>
            </w:rPr>
          </w:pPr>
          <w:hyperlink w:anchor="_Toc232342739" w:history="1">
            <w:r w:rsidRPr="00610711">
              <w:rPr>
                <w:rStyle w:val="affa"/>
                <w:noProof/>
              </w:rPr>
              <w:t xml:space="preserve">3.7 </w:t>
            </w:r>
            <w:r w:rsidRPr="00610711">
              <w:rPr>
                <w:rStyle w:val="affa"/>
                <w:rFonts w:ascii="宋体" w:eastAsia="宋体" w:hAnsi="宋体" w:cs="宋体" w:hint="eastAsia"/>
                <w:noProof/>
              </w:rPr>
              <w:t>排课辅助结构</w:t>
            </w:r>
            <w:r>
              <w:rPr>
                <w:noProof/>
                <w:webHidden/>
              </w:rPr>
              <w:tab/>
            </w:r>
            <w:r>
              <w:rPr>
                <w:noProof/>
                <w:webHidden/>
              </w:rPr>
              <w:fldChar w:fldCharType="begin"/>
            </w:r>
            <w:r>
              <w:rPr>
                <w:noProof/>
                <w:webHidden/>
              </w:rPr>
              <w:instrText xml:space="preserve"> PAGEREF _Toc232342739 \h </w:instrText>
            </w:r>
            <w:r>
              <w:rPr>
                <w:noProof/>
                <w:webHidden/>
              </w:rPr>
            </w:r>
            <w:r>
              <w:rPr>
                <w:noProof/>
                <w:webHidden/>
              </w:rPr>
              <w:fldChar w:fldCharType="separate"/>
            </w:r>
            <w:r>
              <w:rPr>
                <w:noProof/>
                <w:webHidden/>
              </w:rPr>
              <w:t>70</w:t>
            </w:r>
            <w:r>
              <w:rPr>
                <w:noProof/>
                <w:webHidden/>
              </w:rPr>
              <w:fldChar w:fldCharType="end"/>
            </w:r>
          </w:hyperlink>
        </w:p>
        <w:p w14:paraId="36E5923A" w14:textId="23F0AD8D" w:rsidR="00B34384" w:rsidRDefault="00B34384">
          <w:pPr>
            <w:pStyle w:val="TOC3"/>
            <w:tabs>
              <w:tab w:val="right" w:leader="dot" w:pos="9350"/>
            </w:tabs>
            <w:ind w:left="880"/>
            <w:rPr>
              <w:noProof/>
            </w:rPr>
          </w:pPr>
          <w:hyperlink w:anchor="_Toc232342740" w:history="1">
            <w:r w:rsidRPr="00610711">
              <w:rPr>
                <w:rStyle w:val="affa"/>
                <w:noProof/>
              </w:rPr>
              <w:t>3.8 populateScheduleInfo</w:t>
            </w:r>
            <w:r>
              <w:rPr>
                <w:noProof/>
                <w:webHidden/>
              </w:rPr>
              <w:tab/>
            </w:r>
            <w:r>
              <w:rPr>
                <w:noProof/>
                <w:webHidden/>
              </w:rPr>
              <w:fldChar w:fldCharType="begin"/>
            </w:r>
            <w:r>
              <w:rPr>
                <w:noProof/>
                <w:webHidden/>
              </w:rPr>
              <w:instrText xml:space="preserve"> PAGEREF _Toc232342740 \h </w:instrText>
            </w:r>
            <w:r>
              <w:rPr>
                <w:noProof/>
                <w:webHidden/>
              </w:rPr>
            </w:r>
            <w:r>
              <w:rPr>
                <w:noProof/>
                <w:webHidden/>
              </w:rPr>
              <w:fldChar w:fldCharType="separate"/>
            </w:r>
            <w:r>
              <w:rPr>
                <w:noProof/>
                <w:webHidden/>
              </w:rPr>
              <w:t>70</w:t>
            </w:r>
            <w:r>
              <w:rPr>
                <w:noProof/>
                <w:webHidden/>
              </w:rPr>
              <w:fldChar w:fldCharType="end"/>
            </w:r>
          </w:hyperlink>
        </w:p>
        <w:p w14:paraId="202785ED" w14:textId="04C5A2F9" w:rsidR="00B34384" w:rsidRDefault="00B34384">
          <w:pPr>
            <w:pStyle w:val="TOC2"/>
            <w:tabs>
              <w:tab w:val="right" w:leader="dot" w:pos="9350"/>
            </w:tabs>
            <w:ind w:left="440"/>
            <w:rPr>
              <w:noProof/>
            </w:rPr>
          </w:pPr>
          <w:hyperlink w:anchor="_Toc232342741" w:history="1">
            <w:r w:rsidRPr="00610711">
              <w:rPr>
                <w:rStyle w:val="affa"/>
                <w:noProof/>
              </w:rPr>
              <w:t>4.</w:t>
            </w:r>
            <w:r w:rsidRPr="00610711">
              <w:rPr>
                <w:rStyle w:val="affa"/>
                <w:rFonts w:ascii="宋体" w:eastAsia="宋体" w:hAnsi="宋体" w:cs="宋体" w:hint="eastAsia"/>
                <w:noProof/>
              </w:rPr>
              <w:t>事件契约详细设计</w:t>
            </w:r>
            <w:r>
              <w:rPr>
                <w:noProof/>
                <w:webHidden/>
              </w:rPr>
              <w:tab/>
            </w:r>
            <w:r>
              <w:rPr>
                <w:noProof/>
                <w:webHidden/>
              </w:rPr>
              <w:fldChar w:fldCharType="begin"/>
            </w:r>
            <w:r>
              <w:rPr>
                <w:noProof/>
                <w:webHidden/>
              </w:rPr>
              <w:instrText xml:space="preserve"> PAGEREF _Toc232342741 \h </w:instrText>
            </w:r>
            <w:r>
              <w:rPr>
                <w:noProof/>
                <w:webHidden/>
              </w:rPr>
            </w:r>
            <w:r>
              <w:rPr>
                <w:noProof/>
                <w:webHidden/>
              </w:rPr>
              <w:fldChar w:fldCharType="separate"/>
            </w:r>
            <w:r>
              <w:rPr>
                <w:noProof/>
                <w:webHidden/>
              </w:rPr>
              <w:t>71</w:t>
            </w:r>
            <w:r>
              <w:rPr>
                <w:noProof/>
                <w:webHidden/>
              </w:rPr>
              <w:fldChar w:fldCharType="end"/>
            </w:r>
          </w:hyperlink>
        </w:p>
        <w:p w14:paraId="27499A2F" w14:textId="4D6845E4" w:rsidR="00B34384" w:rsidRDefault="00B34384">
          <w:pPr>
            <w:pStyle w:val="TOC3"/>
            <w:tabs>
              <w:tab w:val="right" w:leader="dot" w:pos="9350"/>
            </w:tabs>
            <w:ind w:left="880"/>
            <w:rPr>
              <w:noProof/>
            </w:rPr>
          </w:pPr>
          <w:hyperlink w:anchor="_Toc232342742" w:history="1">
            <w:r w:rsidRPr="00610711">
              <w:rPr>
                <w:rStyle w:val="affa"/>
                <w:noProof/>
              </w:rPr>
              <w:t xml:space="preserve">4.1 </w:t>
            </w:r>
            <w:r w:rsidRPr="00610711">
              <w:rPr>
                <w:rStyle w:val="affa"/>
                <w:rFonts w:ascii="宋体" w:eastAsia="宋体" w:hAnsi="宋体" w:cs="宋体" w:hint="eastAsia"/>
                <w:noProof/>
              </w:rPr>
              <w:t>事件契约总图</w:t>
            </w:r>
            <w:r>
              <w:rPr>
                <w:noProof/>
                <w:webHidden/>
              </w:rPr>
              <w:tab/>
            </w:r>
            <w:r>
              <w:rPr>
                <w:noProof/>
                <w:webHidden/>
              </w:rPr>
              <w:fldChar w:fldCharType="begin"/>
            </w:r>
            <w:r>
              <w:rPr>
                <w:noProof/>
                <w:webHidden/>
              </w:rPr>
              <w:instrText xml:space="preserve"> PAGEREF _Toc232342742 \h </w:instrText>
            </w:r>
            <w:r>
              <w:rPr>
                <w:noProof/>
                <w:webHidden/>
              </w:rPr>
            </w:r>
            <w:r>
              <w:rPr>
                <w:noProof/>
                <w:webHidden/>
              </w:rPr>
              <w:fldChar w:fldCharType="separate"/>
            </w:r>
            <w:r>
              <w:rPr>
                <w:noProof/>
                <w:webHidden/>
              </w:rPr>
              <w:t>71</w:t>
            </w:r>
            <w:r>
              <w:rPr>
                <w:noProof/>
                <w:webHidden/>
              </w:rPr>
              <w:fldChar w:fldCharType="end"/>
            </w:r>
          </w:hyperlink>
        </w:p>
        <w:p w14:paraId="4DACC2AF" w14:textId="32979B73" w:rsidR="00B34384" w:rsidRDefault="00B34384">
          <w:pPr>
            <w:pStyle w:val="TOC3"/>
            <w:tabs>
              <w:tab w:val="right" w:leader="dot" w:pos="9350"/>
            </w:tabs>
            <w:ind w:left="880"/>
            <w:rPr>
              <w:noProof/>
            </w:rPr>
          </w:pPr>
          <w:hyperlink w:anchor="_Toc232342743" w:history="1">
            <w:r w:rsidRPr="00610711">
              <w:rPr>
                <w:rStyle w:val="affa"/>
                <w:noProof/>
              </w:rPr>
              <w:t xml:space="preserve">4.2 </w:t>
            </w:r>
            <w:r w:rsidRPr="00610711">
              <w:rPr>
                <w:rStyle w:val="affa"/>
                <w:rFonts w:ascii="宋体" w:eastAsia="宋体" w:hAnsi="宋体" w:cs="宋体" w:hint="eastAsia"/>
                <w:noProof/>
              </w:rPr>
              <w:t>前端事件契约</w:t>
            </w:r>
            <w:r>
              <w:rPr>
                <w:noProof/>
                <w:webHidden/>
              </w:rPr>
              <w:tab/>
            </w:r>
            <w:r>
              <w:rPr>
                <w:noProof/>
                <w:webHidden/>
              </w:rPr>
              <w:fldChar w:fldCharType="begin"/>
            </w:r>
            <w:r>
              <w:rPr>
                <w:noProof/>
                <w:webHidden/>
              </w:rPr>
              <w:instrText xml:space="preserve"> PAGEREF _Toc232342743 \h </w:instrText>
            </w:r>
            <w:r>
              <w:rPr>
                <w:noProof/>
                <w:webHidden/>
              </w:rPr>
            </w:r>
            <w:r>
              <w:rPr>
                <w:noProof/>
                <w:webHidden/>
              </w:rPr>
              <w:fldChar w:fldCharType="separate"/>
            </w:r>
            <w:r>
              <w:rPr>
                <w:noProof/>
                <w:webHidden/>
              </w:rPr>
              <w:t>72</w:t>
            </w:r>
            <w:r>
              <w:rPr>
                <w:noProof/>
                <w:webHidden/>
              </w:rPr>
              <w:fldChar w:fldCharType="end"/>
            </w:r>
          </w:hyperlink>
        </w:p>
        <w:p w14:paraId="77B58398" w14:textId="5D47F0E9" w:rsidR="00B34384" w:rsidRDefault="00B34384">
          <w:pPr>
            <w:pStyle w:val="TOC3"/>
            <w:tabs>
              <w:tab w:val="right" w:leader="dot" w:pos="9350"/>
            </w:tabs>
            <w:ind w:left="880"/>
            <w:rPr>
              <w:noProof/>
            </w:rPr>
          </w:pPr>
          <w:hyperlink w:anchor="_Toc232342744" w:history="1">
            <w:r w:rsidRPr="00610711">
              <w:rPr>
                <w:rStyle w:val="affa"/>
                <w:noProof/>
              </w:rPr>
              <w:t xml:space="preserve">4.3 </w:t>
            </w:r>
            <w:r w:rsidRPr="00610711">
              <w:rPr>
                <w:rStyle w:val="affa"/>
                <w:rFonts w:ascii="宋体" w:eastAsia="宋体" w:hAnsi="宋体" w:cs="宋体" w:hint="eastAsia"/>
                <w:noProof/>
              </w:rPr>
              <w:t>后端事件契约</w:t>
            </w:r>
            <w:r>
              <w:rPr>
                <w:noProof/>
                <w:webHidden/>
              </w:rPr>
              <w:tab/>
            </w:r>
            <w:r>
              <w:rPr>
                <w:noProof/>
                <w:webHidden/>
              </w:rPr>
              <w:fldChar w:fldCharType="begin"/>
            </w:r>
            <w:r>
              <w:rPr>
                <w:noProof/>
                <w:webHidden/>
              </w:rPr>
              <w:instrText xml:space="preserve"> PAGEREF _Toc232342744 \h </w:instrText>
            </w:r>
            <w:r>
              <w:rPr>
                <w:noProof/>
                <w:webHidden/>
              </w:rPr>
            </w:r>
            <w:r>
              <w:rPr>
                <w:noProof/>
                <w:webHidden/>
              </w:rPr>
              <w:fldChar w:fldCharType="separate"/>
            </w:r>
            <w:r>
              <w:rPr>
                <w:noProof/>
                <w:webHidden/>
              </w:rPr>
              <w:t>73</w:t>
            </w:r>
            <w:r>
              <w:rPr>
                <w:noProof/>
                <w:webHidden/>
              </w:rPr>
              <w:fldChar w:fldCharType="end"/>
            </w:r>
          </w:hyperlink>
        </w:p>
        <w:p w14:paraId="09865E20" w14:textId="4353AD50" w:rsidR="00B34384" w:rsidRDefault="00B34384">
          <w:pPr>
            <w:pStyle w:val="TOC3"/>
            <w:tabs>
              <w:tab w:val="right" w:leader="dot" w:pos="9350"/>
            </w:tabs>
            <w:ind w:left="880"/>
            <w:rPr>
              <w:noProof/>
            </w:rPr>
          </w:pPr>
          <w:hyperlink w:anchor="_Toc232342745" w:history="1">
            <w:r w:rsidRPr="00610711">
              <w:rPr>
                <w:rStyle w:val="affa"/>
                <w:noProof/>
              </w:rPr>
              <w:t>4.4 CourseEventPublisher </w:t>
            </w:r>
            <w:r w:rsidRPr="00610711">
              <w:rPr>
                <w:rStyle w:val="affa"/>
                <w:rFonts w:ascii="宋体" w:eastAsia="宋体" w:hAnsi="宋体" w:cs="宋体" w:hint="eastAsia"/>
                <w:noProof/>
              </w:rPr>
              <w:t>设计</w:t>
            </w:r>
            <w:r>
              <w:rPr>
                <w:noProof/>
                <w:webHidden/>
              </w:rPr>
              <w:tab/>
            </w:r>
            <w:r>
              <w:rPr>
                <w:noProof/>
                <w:webHidden/>
              </w:rPr>
              <w:fldChar w:fldCharType="begin"/>
            </w:r>
            <w:r>
              <w:rPr>
                <w:noProof/>
                <w:webHidden/>
              </w:rPr>
              <w:instrText xml:space="preserve"> PAGEREF _Toc232342745 \h </w:instrText>
            </w:r>
            <w:r>
              <w:rPr>
                <w:noProof/>
                <w:webHidden/>
              </w:rPr>
            </w:r>
            <w:r>
              <w:rPr>
                <w:noProof/>
                <w:webHidden/>
              </w:rPr>
              <w:fldChar w:fldCharType="separate"/>
            </w:r>
            <w:r>
              <w:rPr>
                <w:noProof/>
                <w:webHidden/>
              </w:rPr>
              <w:t>74</w:t>
            </w:r>
            <w:r>
              <w:rPr>
                <w:noProof/>
                <w:webHidden/>
              </w:rPr>
              <w:fldChar w:fldCharType="end"/>
            </w:r>
          </w:hyperlink>
        </w:p>
        <w:p w14:paraId="02D5A781" w14:textId="380BAAEE" w:rsidR="00B34384" w:rsidRDefault="00B34384">
          <w:pPr>
            <w:pStyle w:val="TOC3"/>
            <w:tabs>
              <w:tab w:val="right" w:leader="dot" w:pos="9350"/>
            </w:tabs>
            <w:ind w:left="880"/>
            <w:rPr>
              <w:noProof/>
            </w:rPr>
          </w:pPr>
          <w:hyperlink w:anchor="_Toc232342746" w:history="1">
            <w:r w:rsidRPr="00610711">
              <w:rPr>
                <w:rStyle w:val="affa"/>
                <w:noProof/>
              </w:rPr>
              <w:t>4.5 CourseEventListener </w:t>
            </w:r>
            <w:r w:rsidRPr="00610711">
              <w:rPr>
                <w:rStyle w:val="affa"/>
                <w:rFonts w:ascii="宋体" w:eastAsia="宋体" w:hAnsi="宋体" w:cs="宋体" w:hint="eastAsia"/>
                <w:noProof/>
              </w:rPr>
              <w:t>设计</w:t>
            </w:r>
            <w:r>
              <w:rPr>
                <w:noProof/>
                <w:webHidden/>
              </w:rPr>
              <w:tab/>
            </w:r>
            <w:r>
              <w:rPr>
                <w:noProof/>
                <w:webHidden/>
              </w:rPr>
              <w:fldChar w:fldCharType="begin"/>
            </w:r>
            <w:r>
              <w:rPr>
                <w:noProof/>
                <w:webHidden/>
              </w:rPr>
              <w:instrText xml:space="preserve"> PAGEREF _Toc232342746 \h </w:instrText>
            </w:r>
            <w:r>
              <w:rPr>
                <w:noProof/>
                <w:webHidden/>
              </w:rPr>
            </w:r>
            <w:r>
              <w:rPr>
                <w:noProof/>
                <w:webHidden/>
              </w:rPr>
              <w:fldChar w:fldCharType="separate"/>
            </w:r>
            <w:r>
              <w:rPr>
                <w:noProof/>
                <w:webHidden/>
              </w:rPr>
              <w:t>75</w:t>
            </w:r>
            <w:r>
              <w:rPr>
                <w:noProof/>
                <w:webHidden/>
              </w:rPr>
              <w:fldChar w:fldCharType="end"/>
            </w:r>
          </w:hyperlink>
        </w:p>
        <w:p w14:paraId="5987A3FA" w14:textId="00041F3F" w:rsidR="00B34384" w:rsidRDefault="00B34384">
          <w:pPr>
            <w:pStyle w:val="TOC2"/>
            <w:tabs>
              <w:tab w:val="right" w:leader="dot" w:pos="9350"/>
            </w:tabs>
            <w:ind w:left="440"/>
            <w:rPr>
              <w:noProof/>
            </w:rPr>
          </w:pPr>
          <w:hyperlink w:anchor="_Toc232342747" w:history="1">
            <w:r w:rsidRPr="00610711">
              <w:rPr>
                <w:rStyle w:val="affa"/>
                <w:noProof/>
              </w:rPr>
              <w:t>5.</w:t>
            </w:r>
            <w:r w:rsidRPr="00610711">
              <w:rPr>
                <w:rStyle w:val="affa"/>
                <w:rFonts w:ascii="宋体" w:eastAsia="宋体" w:hAnsi="宋体" w:cs="宋体" w:hint="eastAsia"/>
                <w:noProof/>
              </w:rPr>
              <w:t>数据对象与状态结构详细设计</w:t>
            </w:r>
            <w:r>
              <w:rPr>
                <w:noProof/>
                <w:webHidden/>
              </w:rPr>
              <w:tab/>
            </w:r>
            <w:r>
              <w:rPr>
                <w:noProof/>
                <w:webHidden/>
              </w:rPr>
              <w:fldChar w:fldCharType="begin"/>
            </w:r>
            <w:r>
              <w:rPr>
                <w:noProof/>
                <w:webHidden/>
              </w:rPr>
              <w:instrText xml:space="preserve"> PAGEREF _Toc232342747 \h </w:instrText>
            </w:r>
            <w:r>
              <w:rPr>
                <w:noProof/>
                <w:webHidden/>
              </w:rPr>
            </w:r>
            <w:r>
              <w:rPr>
                <w:noProof/>
                <w:webHidden/>
              </w:rPr>
              <w:fldChar w:fldCharType="separate"/>
            </w:r>
            <w:r>
              <w:rPr>
                <w:noProof/>
                <w:webHidden/>
              </w:rPr>
              <w:t>76</w:t>
            </w:r>
            <w:r>
              <w:rPr>
                <w:noProof/>
                <w:webHidden/>
              </w:rPr>
              <w:fldChar w:fldCharType="end"/>
            </w:r>
          </w:hyperlink>
        </w:p>
        <w:p w14:paraId="43AA9CCB" w14:textId="491020CD" w:rsidR="00B34384" w:rsidRDefault="00B34384">
          <w:pPr>
            <w:pStyle w:val="TOC3"/>
            <w:tabs>
              <w:tab w:val="right" w:leader="dot" w:pos="9350"/>
            </w:tabs>
            <w:ind w:left="880"/>
            <w:rPr>
              <w:noProof/>
            </w:rPr>
          </w:pPr>
          <w:hyperlink w:anchor="_Toc232342748" w:history="1">
            <w:r w:rsidRPr="00610711">
              <w:rPr>
                <w:rStyle w:val="affa"/>
                <w:noProof/>
              </w:rPr>
              <w:t>5.1 Course</w:t>
            </w:r>
            <w:r>
              <w:rPr>
                <w:noProof/>
                <w:webHidden/>
              </w:rPr>
              <w:tab/>
            </w:r>
            <w:r>
              <w:rPr>
                <w:noProof/>
                <w:webHidden/>
              </w:rPr>
              <w:fldChar w:fldCharType="begin"/>
            </w:r>
            <w:r>
              <w:rPr>
                <w:noProof/>
                <w:webHidden/>
              </w:rPr>
              <w:instrText xml:space="preserve"> PAGEREF _Toc232342748 \h </w:instrText>
            </w:r>
            <w:r>
              <w:rPr>
                <w:noProof/>
                <w:webHidden/>
              </w:rPr>
            </w:r>
            <w:r>
              <w:rPr>
                <w:noProof/>
                <w:webHidden/>
              </w:rPr>
              <w:fldChar w:fldCharType="separate"/>
            </w:r>
            <w:r>
              <w:rPr>
                <w:noProof/>
                <w:webHidden/>
              </w:rPr>
              <w:t>76</w:t>
            </w:r>
            <w:r>
              <w:rPr>
                <w:noProof/>
                <w:webHidden/>
              </w:rPr>
              <w:fldChar w:fldCharType="end"/>
            </w:r>
          </w:hyperlink>
        </w:p>
        <w:p w14:paraId="034DE29A" w14:textId="3EABB725" w:rsidR="00B34384" w:rsidRDefault="00B34384">
          <w:pPr>
            <w:pStyle w:val="TOC3"/>
            <w:tabs>
              <w:tab w:val="right" w:leader="dot" w:pos="9350"/>
            </w:tabs>
            <w:ind w:left="880"/>
            <w:rPr>
              <w:noProof/>
            </w:rPr>
          </w:pPr>
          <w:hyperlink w:anchor="_Toc232342749" w:history="1">
            <w:r w:rsidRPr="00610711">
              <w:rPr>
                <w:rStyle w:val="affa"/>
                <w:noProof/>
              </w:rPr>
              <w:t xml:space="preserve">5.2 </w:t>
            </w:r>
            <w:r w:rsidRPr="00610711">
              <w:rPr>
                <w:rStyle w:val="affa"/>
                <w:rFonts w:ascii="宋体" w:eastAsia="宋体" w:hAnsi="宋体" w:cs="宋体" w:hint="eastAsia"/>
                <w:noProof/>
              </w:rPr>
              <w:t>其他实体</w:t>
            </w:r>
            <w:r>
              <w:rPr>
                <w:noProof/>
                <w:webHidden/>
              </w:rPr>
              <w:tab/>
            </w:r>
            <w:r>
              <w:rPr>
                <w:noProof/>
                <w:webHidden/>
              </w:rPr>
              <w:fldChar w:fldCharType="begin"/>
            </w:r>
            <w:r>
              <w:rPr>
                <w:noProof/>
                <w:webHidden/>
              </w:rPr>
              <w:instrText xml:space="preserve"> PAGEREF _Toc232342749 \h </w:instrText>
            </w:r>
            <w:r>
              <w:rPr>
                <w:noProof/>
                <w:webHidden/>
              </w:rPr>
            </w:r>
            <w:r>
              <w:rPr>
                <w:noProof/>
                <w:webHidden/>
              </w:rPr>
              <w:fldChar w:fldCharType="separate"/>
            </w:r>
            <w:r>
              <w:rPr>
                <w:noProof/>
                <w:webHidden/>
              </w:rPr>
              <w:t>77</w:t>
            </w:r>
            <w:r>
              <w:rPr>
                <w:noProof/>
                <w:webHidden/>
              </w:rPr>
              <w:fldChar w:fldCharType="end"/>
            </w:r>
          </w:hyperlink>
        </w:p>
        <w:p w14:paraId="5DFAF307" w14:textId="18546A33" w:rsidR="00B34384" w:rsidRDefault="00B34384">
          <w:pPr>
            <w:pStyle w:val="TOC3"/>
            <w:tabs>
              <w:tab w:val="right" w:leader="dot" w:pos="9350"/>
            </w:tabs>
            <w:ind w:left="880"/>
            <w:rPr>
              <w:noProof/>
            </w:rPr>
          </w:pPr>
          <w:hyperlink w:anchor="_Toc232342750" w:history="1">
            <w:r w:rsidRPr="00610711">
              <w:rPr>
                <w:rStyle w:val="affa"/>
                <w:noProof/>
              </w:rPr>
              <w:t xml:space="preserve">5.3 Redis Key </w:t>
            </w:r>
            <w:r w:rsidRPr="00610711">
              <w:rPr>
                <w:rStyle w:val="affa"/>
                <w:rFonts w:ascii="宋体" w:eastAsia="宋体" w:hAnsi="宋体" w:cs="宋体" w:hint="eastAsia"/>
                <w:noProof/>
              </w:rPr>
              <w:t>设计</w:t>
            </w:r>
            <w:r>
              <w:rPr>
                <w:noProof/>
                <w:webHidden/>
              </w:rPr>
              <w:tab/>
            </w:r>
            <w:r>
              <w:rPr>
                <w:noProof/>
                <w:webHidden/>
              </w:rPr>
              <w:fldChar w:fldCharType="begin"/>
            </w:r>
            <w:r>
              <w:rPr>
                <w:noProof/>
                <w:webHidden/>
              </w:rPr>
              <w:instrText xml:space="preserve"> PAGEREF _Toc232342750 \h </w:instrText>
            </w:r>
            <w:r>
              <w:rPr>
                <w:noProof/>
                <w:webHidden/>
              </w:rPr>
            </w:r>
            <w:r>
              <w:rPr>
                <w:noProof/>
                <w:webHidden/>
              </w:rPr>
              <w:fldChar w:fldCharType="separate"/>
            </w:r>
            <w:r>
              <w:rPr>
                <w:noProof/>
                <w:webHidden/>
              </w:rPr>
              <w:t>78</w:t>
            </w:r>
            <w:r>
              <w:rPr>
                <w:noProof/>
                <w:webHidden/>
              </w:rPr>
              <w:fldChar w:fldCharType="end"/>
            </w:r>
          </w:hyperlink>
        </w:p>
        <w:p w14:paraId="7F4A3F83" w14:textId="2C20137E" w:rsidR="00B34384" w:rsidRDefault="00B34384">
          <w:pPr>
            <w:pStyle w:val="TOC2"/>
            <w:tabs>
              <w:tab w:val="right" w:leader="dot" w:pos="9350"/>
            </w:tabs>
            <w:ind w:left="440"/>
            <w:rPr>
              <w:noProof/>
            </w:rPr>
          </w:pPr>
          <w:hyperlink w:anchor="_Toc232342751" w:history="1">
            <w:r w:rsidRPr="00610711">
              <w:rPr>
                <w:rStyle w:val="affa"/>
                <w:noProof/>
              </w:rPr>
              <w:t>6.</w:t>
            </w:r>
            <w:r w:rsidRPr="00610711">
              <w:rPr>
                <w:rStyle w:val="affa"/>
                <w:rFonts w:ascii="宋体" w:eastAsia="宋体" w:hAnsi="宋体" w:cs="宋体" w:hint="eastAsia"/>
                <w:noProof/>
              </w:rPr>
              <w:t>接口契约详细设计</w:t>
            </w:r>
            <w:r>
              <w:rPr>
                <w:noProof/>
                <w:webHidden/>
              </w:rPr>
              <w:tab/>
            </w:r>
            <w:r>
              <w:rPr>
                <w:noProof/>
                <w:webHidden/>
              </w:rPr>
              <w:fldChar w:fldCharType="begin"/>
            </w:r>
            <w:r>
              <w:rPr>
                <w:noProof/>
                <w:webHidden/>
              </w:rPr>
              <w:instrText xml:space="preserve"> PAGEREF _Toc232342751 \h </w:instrText>
            </w:r>
            <w:r>
              <w:rPr>
                <w:noProof/>
                <w:webHidden/>
              </w:rPr>
            </w:r>
            <w:r>
              <w:rPr>
                <w:noProof/>
                <w:webHidden/>
              </w:rPr>
              <w:fldChar w:fldCharType="separate"/>
            </w:r>
            <w:r>
              <w:rPr>
                <w:noProof/>
                <w:webHidden/>
              </w:rPr>
              <w:t>78</w:t>
            </w:r>
            <w:r>
              <w:rPr>
                <w:noProof/>
                <w:webHidden/>
              </w:rPr>
              <w:fldChar w:fldCharType="end"/>
            </w:r>
          </w:hyperlink>
        </w:p>
        <w:p w14:paraId="5E7391FA" w14:textId="71EDA851" w:rsidR="00B34384" w:rsidRDefault="00B34384">
          <w:pPr>
            <w:pStyle w:val="TOC3"/>
            <w:tabs>
              <w:tab w:val="right" w:leader="dot" w:pos="9350"/>
            </w:tabs>
            <w:ind w:left="880"/>
            <w:rPr>
              <w:noProof/>
            </w:rPr>
          </w:pPr>
          <w:hyperlink w:anchor="_Toc232342752" w:history="1">
            <w:r w:rsidRPr="00610711">
              <w:rPr>
                <w:rStyle w:val="affa"/>
                <w:noProof/>
              </w:rPr>
              <w:t xml:space="preserve">6.1 </w:t>
            </w:r>
            <w:r w:rsidRPr="00610711">
              <w:rPr>
                <w:rStyle w:val="affa"/>
                <w:rFonts w:ascii="宋体" w:eastAsia="宋体" w:hAnsi="宋体" w:cs="宋体" w:hint="eastAsia"/>
                <w:noProof/>
              </w:rPr>
              <w:t>统一响应格式</w:t>
            </w:r>
            <w:r>
              <w:rPr>
                <w:noProof/>
                <w:webHidden/>
              </w:rPr>
              <w:tab/>
            </w:r>
            <w:r>
              <w:rPr>
                <w:noProof/>
                <w:webHidden/>
              </w:rPr>
              <w:fldChar w:fldCharType="begin"/>
            </w:r>
            <w:r>
              <w:rPr>
                <w:noProof/>
                <w:webHidden/>
              </w:rPr>
              <w:instrText xml:space="preserve"> PAGEREF _Toc232342752 \h </w:instrText>
            </w:r>
            <w:r>
              <w:rPr>
                <w:noProof/>
                <w:webHidden/>
              </w:rPr>
            </w:r>
            <w:r>
              <w:rPr>
                <w:noProof/>
                <w:webHidden/>
              </w:rPr>
              <w:fldChar w:fldCharType="separate"/>
            </w:r>
            <w:r>
              <w:rPr>
                <w:noProof/>
                <w:webHidden/>
              </w:rPr>
              <w:t>78</w:t>
            </w:r>
            <w:r>
              <w:rPr>
                <w:noProof/>
                <w:webHidden/>
              </w:rPr>
              <w:fldChar w:fldCharType="end"/>
            </w:r>
          </w:hyperlink>
        </w:p>
        <w:p w14:paraId="12B41ABC" w14:textId="76218972" w:rsidR="00B34384" w:rsidRDefault="00B34384">
          <w:pPr>
            <w:pStyle w:val="TOC3"/>
            <w:tabs>
              <w:tab w:val="right" w:leader="dot" w:pos="9350"/>
            </w:tabs>
            <w:ind w:left="880"/>
            <w:rPr>
              <w:noProof/>
            </w:rPr>
          </w:pPr>
          <w:hyperlink w:anchor="_Toc232342753" w:history="1">
            <w:r w:rsidRPr="00610711">
              <w:rPr>
                <w:rStyle w:val="affa"/>
                <w:noProof/>
              </w:rPr>
              <w:t xml:space="preserve">6.2 </w:t>
            </w:r>
            <w:r w:rsidRPr="00610711">
              <w:rPr>
                <w:rStyle w:val="affa"/>
                <w:rFonts w:ascii="宋体" w:eastAsia="宋体" w:hAnsi="宋体" w:cs="宋体" w:hint="eastAsia"/>
                <w:noProof/>
              </w:rPr>
              <w:t>课程写接口契约</w:t>
            </w:r>
            <w:r>
              <w:rPr>
                <w:noProof/>
                <w:webHidden/>
              </w:rPr>
              <w:tab/>
            </w:r>
            <w:r>
              <w:rPr>
                <w:noProof/>
                <w:webHidden/>
              </w:rPr>
              <w:fldChar w:fldCharType="begin"/>
            </w:r>
            <w:r>
              <w:rPr>
                <w:noProof/>
                <w:webHidden/>
              </w:rPr>
              <w:instrText xml:space="preserve"> PAGEREF _Toc232342753 \h </w:instrText>
            </w:r>
            <w:r>
              <w:rPr>
                <w:noProof/>
                <w:webHidden/>
              </w:rPr>
            </w:r>
            <w:r>
              <w:rPr>
                <w:noProof/>
                <w:webHidden/>
              </w:rPr>
              <w:fldChar w:fldCharType="separate"/>
            </w:r>
            <w:r>
              <w:rPr>
                <w:noProof/>
                <w:webHidden/>
              </w:rPr>
              <w:t>79</w:t>
            </w:r>
            <w:r>
              <w:rPr>
                <w:noProof/>
                <w:webHidden/>
              </w:rPr>
              <w:fldChar w:fldCharType="end"/>
            </w:r>
          </w:hyperlink>
        </w:p>
        <w:p w14:paraId="22725BE4" w14:textId="5E16120A" w:rsidR="00B34384" w:rsidRDefault="00B34384">
          <w:pPr>
            <w:pStyle w:val="TOC3"/>
            <w:tabs>
              <w:tab w:val="right" w:leader="dot" w:pos="9350"/>
            </w:tabs>
            <w:ind w:left="880"/>
            <w:rPr>
              <w:noProof/>
            </w:rPr>
          </w:pPr>
          <w:hyperlink w:anchor="_Toc232342754" w:history="1">
            <w:r w:rsidRPr="00610711">
              <w:rPr>
                <w:rStyle w:val="affa"/>
                <w:noProof/>
              </w:rPr>
              <w:t xml:space="preserve">6.3 </w:t>
            </w:r>
            <w:r w:rsidRPr="00610711">
              <w:rPr>
                <w:rStyle w:val="affa"/>
                <w:rFonts w:ascii="宋体" w:eastAsia="宋体" w:hAnsi="宋体" w:cs="宋体" w:hint="eastAsia"/>
                <w:noProof/>
              </w:rPr>
              <w:t>查询接口契约</w:t>
            </w:r>
            <w:r>
              <w:rPr>
                <w:noProof/>
                <w:webHidden/>
              </w:rPr>
              <w:tab/>
            </w:r>
            <w:r>
              <w:rPr>
                <w:noProof/>
                <w:webHidden/>
              </w:rPr>
              <w:fldChar w:fldCharType="begin"/>
            </w:r>
            <w:r>
              <w:rPr>
                <w:noProof/>
                <w:webHidden/>
              </w:rPr>
              <w:instrText xml:space="preserve"> PAGEREF _Toc232342754 \h </w:instrText>
            </w:r>
            <w:r>
              <w:rPr>
                <w:noProof/>
                <w:webHidden/>
              </w:rPr>
            </w:r>
            <w:r>
              <w:rPr>
                <w:noProof/>
                <w:webHidden/>
              </w:rPr>
              <w:fldChar w:fldCharType="separate"/>
            </w:r>
            <w:r>
              <w:rPr>
                <w:noProof/>
                <w:webHidden/>
              </w:rPr>
              <w:t>80</w:t>
            </w:r>
            <w:r>
              <w:rPr>
                <w:noProof/>
                <w:webHidden/>
              </w:rPr>
              <w:fldChar w:fldCharType="end"/>
            </w:r>
          </w:hyperlink>
        </w:p>
        <w:p w14:paraId="183BF925" w14:textId="1B8EF59B" w:rsidR="00B34384" w:rsidRDefault="00B34384">
          <w:pPr>
            <w:pStyle w:val="TOC2"/>
            <w:tabs>
              <w:tab w:val="right" w:leader="dot" w:pos="9350"/>
            </w:tabs>
            <w:ind w:left="440"/>
            <w:rPr>
              <w:noProof/>
            </w:rPr>
          </w:pPr>
          <w:hyperlink w:anchor="_Toc232342755" w:history="1">
            <w:r w:rsidRPr="00610711">
              <w:rPr>
                <w:rStyle w:val="affa"/>
                <w:noProof/>
              </w:rPr>
              <w:t>7.</w:t>
            </w:r>
            <w:r w:rsidRPr="00610711">
              <w:rPr>
                <w:rStyle w:val="affa"/>
                <w:rFonts w:ascii="宋体" w:eastAsia="宋体" w:hAnsi="宋体" w:cs="宋体" w:hint="eastAsia"/>
                <w:noProof/>
              </w:rPr>
              <w:t>异常分支与不变量设计</w:t>
            </w:r>
            <w:r>
              <w:rPr>
                <w:noProof/>
                <w:webHidden/>
              </w:rPr>
              <w:tab/>
            </w:r>
            <w:r>
              <w:rPr>
                <w:noProof/>
                <w:webHidden/>
              </w:rPr>
              <w:fldChar w:fldCharType="begin"/>
            </w:r>
            <w:r>
              <w:rPr>
                <w:noProof/>
                <w:webHidden/>
              </w:rPr>
              <w:instrText xml:space="preserve"> PAGEREF _Toc232342755 \h </w:instrText>
            </w:r>
            <w:r>
              <w:rPr>
                <w:noProof/>
                <w:webHidden/>
              </w:rPr>
            </w:r>
            <w:r>
              <w:rPr>
                <w:noProof/>
                <w:webHidden/>
              </w:rPr>
              <w:fldChar w:fldCharType="separate"/>
            </w:r>
            <w:r>
              <w:rPr>
                <w:noProof/>
                <w:webHidden/>
              </w:rPr>
              <w:t>81</w:t>
            </w:r>
            <w:r>
              <w:rPr>
                <w:noProof/>
                <w:webHidden/>
              </w:rPr>
              <w:fldChar w:fldCharType="end"/>
            </w:r>
          </w:hyperlink>
        </w:p>
        <w:p w14:paraId="4FD1C693" w14:textId="268B92B3" w:rsidR="00B34384" w:rsidRDefault="00B34384">
          <w:pPr>
            <w:pStyle w:val="TOC3"/>
            <w:tabs>
              <w:tab w:val="right" w:leader="dot" w:pos="9350"/>
            </w:tabs>
            <w:ind w:left="880"/>
            <w:rPr>
              <w:noProof/>
            </w:rPr>
          </w:pPr>
          <w:hyperlink w:anchor="_Toc232342756" w:history="1">
            <w:r w:rsidRPr="00610711">
              <w:rPr>
                <w:rStyle w:val="affa"/>
                <w:noProof/>
              </w:rPr>
              <w:t xml:space="preserve">7.1 </w:t>
            </w:r>
            <w:r w:rsidRPr="00610711">
              <w:rPr>
                <w:rStyle w:val="affa"/>
                <w:rFonts w:ascii="宋体" w:eastAsia="宋体" w:hAnsi="宋体" w:cs="宋体" w:hint="eastAsia"/>
                <w:noProof/>
              </w:rPr>
              <w:t>选课异常分支</w:t>
            </w:r>
            <w:r>
              <w:rPr>
                <w:noProof/>
                <w:webHidden/>
              </w:rPr>
              <w:tab/>
            </w:r>
            <w:r>
              <w:rPr>
                <w:noProof/>
                <w:webHidden/>
              </w:rPr>
              <w:fldChar w:fldCharType="begin"/>
            </w:r>
            <w:r>
              <w:rPr>
                <w:noProof/>
                <w:webHidden/>
              </w:rPr>
              <w:instrText xml:space="preserve"> PAGEREF _Toc232342756 \h </w:instrText>
            </w:r>
            <w:r>
              <w:rPr>
                <w:noProof/>
                <w:webHidden/>
              </w:rPr>
            </w:r>
            <w:r>
              <w:rPr>
                <w:noProof/>
                <w:webHidden/>
              </w:rPr>
              <w:fldChar w:fldCharType="separate"/>
            </w:r>
            <w:r>
              <w:rPr>
                <w:noProof/>
                <w:webHidden/>
              </w:rPr>
              <w:t>81</w:t>
            </w:r>
            <w:r>
              <w:rPr>
                <w:noProof/>
                <w:webHidden/>
              </w:rPr>
              <w:fldChar w:fldCharType="end"/>
            </w:r>
          </w:hyperlink>
        </w:p>
        <w:p w14:paraId="3DBBCFD7" w14:textId="3ED78143" w:rsidR="00B34384" w:rsidRDefault="00B34384">
          <w:pPr>
            <w:pStyle w:val="TOC3"/>
            <w:tabs>
              <w:tab w:val="right" w:leader="dot" w:pos="9350"/>
            </w:tabs>
            <w:ind w:left="880"/>
            <w:rPr>
              <w:noProof/>
            </w:rPr>
          </w:pPr>
          <w:hyperlink w:anchor="_Toc232342757" w:history="1">
            <w:r w:rsidRPr="00610711">
              <w:rPr>
                <w:rStyle w:val="affa"/>
                <w:noProof/>
              </w:rPr>
              <w:t xml:space="preserve">7.2 </w:t>
            </w:r>
            <w:r w:rsidRPr="00610711">
              <w:rPr>
                <w:rStyle w:val="affa"/>
                <w:rFonts w:ascii="宋体" w:eastAsia="宋体" w:hAnsi="宋体" w:cs="宋体" w:hint="eastAsia"/>
                <w:noProof/>
              </w:rPr>
              <w:t>排课异常分支</w:t>
            </w:r>
            <w:r>
              <w:rPr>
                <w:noProof/>
                <w:webHidden/>
              </w:rPr>
              <w:tab/>
            </w:r>
            <w:r>
              <w:rPr>
                <w:noProof/>
                <w:webHidden/>
              </w:rPr>
              <w:fldChar w:fldCharType="begin"/>
            </w:r>
            <w:r>
              <w:rPr>
                <w:noProof/>
                <w:webHidden/>
              </w:rPr>
              <w:instrText xml:space="preserve"> PAGEREF _Toc232342757 \h </w:instrText>
            </w:r>
            <w:r>
              <w:rPr>
                <w:noProof/>
                <w:webHidden/>
              </w:rPr>
            </w:r>
            <w:r>
              <w:rPr>
                <w:noProof/>
                <w:webHidden/>
              </w:rPr>
              <w:fldChar w:fldCharType="separate"/>
            </w:r>
            <w:r>
              <w:rPr>
                <w:noProof/>
                <w:webHidden/>
              </w:rPr>
              <w:t>82</w:t>
            </w:r>
            <w:r>
              <w:rPr>
                <w:noProof/>
                <w:webHidden/>
              </w:rPr>
              <w:fldChar w:fldCharType="end"/>
            </w:r>
          </w:hyperlink>
        </w:p>
        <w:p w14:paraId="69214E29" w14:textId="37539469" w:rsidR="00B34384" w:rsidRDefault="00B34384">
          <w:pPr>
            <w:pStyle w:val="TOC3"/>
            <w:tabs>
              <w:tab w:val="right" w:leader="dot" w:pos="9350"/>
            </w:tabs>
            <w:ind w:left="880"/>
            <w:rPr>
              <w:noProof/>
            </w:rPr>
          </w:pPr>
          <w:hyperlink w:anchor="_Toc232342758" w:history="1">
            <w:r w:rsidRPr="00610711">
              <w:rPr>
                <w:rStyle w:val="affa"/>
                <w:noProof/>
              </w:rPr>
              <w:t xml:space="preserve">7.3 </w:t>
            </w:r>
            <w:r w:rsidRPr="00610711">
              <w:rPr>
                <w:rStyle w:val="affa"/>
                <w:rFonts w:ascii="宋体" w:eastAsia="宋体" w:hAnsi="宋体" w:cs="宋体" w:hint="eastAsia"/>
                <w:noProof/>
              </w:rPr>
              <w:t>系统不变量</w:t>
            </w:r>
            <w:r>
              <w:rPr>
                <w:noProof/>
                <w:webHidden/>
              </w:rPr>
              <w:tab/>
            </w:r>
            <w:r>
              <w:rPr>
                <w:noProof/>
                <w:webHidden/>
              </w:rPr>
              <w:fldChar w:fldCharType="begin"/>
            </w:r>
            <w:r>
              <w:rPr>
                <w:noProof/>
                <w:webHidden/>
              </w:rPr>
              <w:instrText xml:space="preserve"> PAGEREF _Toc232342758 \h </w:instrText>
            </w:r>
            <w:r>
              <w:rPr>
                <w:noProof/>
                <w:webHidden/>
              </w:rPr>
            </w:r>
            <w:r>
              <w:rPr>
                <w:noProof/>
                <w:webHidden/>
              </w:rPr>
              <w:fldChar w:fldCharType="separate"/>
            </w:r>
            <w:r>
              <w:rPr>
                <w:noProof/>
                <w:webHidden/>
              </w:rPr>
              <w:t>83</w:t>
            </w:r>
            <w:r>
              <w:rPr>
                <w:noProof/>
                <w:webHidden/>
              </w:rPr>
              <w:fldChar w:fldCharType="end"/>
            </w:r>
          </w:hyperlink>
        </w:p>
        <w:p w14:paraId="3DC059AE" w14:textId="579F4061" w:rsidR="00B34384" w:rsidRDefault="00B34384">
          <w:pPr>
            <w:pStyle w:val="TOC2"/>
            <w:tabs>
              <w:tab w:val="right" w:leader="dot" w:pos="9350"/>
            </w:tabs>
            <w:ind w:left="440"/>
            <w:rPr>
              <w:noProof/>
            </w:rPr>
          </w:pPr>
          <w:hyperlink w:anchor="_Toc232342759" w:history="1">
            <w:r w:rsidRPr="00610711">
              <w:rPr>
                <w:rStyle w:val="affa"/>
                <w:noProof/>
              </w:rPr>
              <w:t>8.</w:t>
            </w:r>
            <w:r w:rsidRPr="00610711">
              <w:rPr>
                <w:rStyle w:val="affa"/>
                <w:rFonts w:ascii="宋体" w:eastAsia="宋体" w:hAnsi="宋体" w:cs="宋体" w:hint="eastAsia"/>
                <w:noProof/>
              </w:rPr>
              <w:t>详细设计检查表</w:t>
            </w:r>
            <w:r>
              <w:rPr>
                <w:noProof/>
                <w:webHidden/>
              </w:rPr>
              <w:tab/>
            </w:r>
            <w:r>
              <w:rPr>
                <w:noProof/>
                <w:webHidden/>
              </w:rPr>
              <w:fldChar w:fldCharType="begin"/>
            </w:r>
            <w:r>
              <w:rPr>
                <w:noProof/>
                <w:webHidden/>
              </w:rPr>
              <w:instrText xml:space="preserve"> PAGEREF _Toc232342759 \h </w:instrText>
            </w:r>
            <w:r>
              <w:rPr>
                <w:noProof/>
                <w:webHidden/>
              </w:rPr>
            </w:r>
            <w:r>
              <w:rPr>
                <w:noProof/>
                <w:webHidden/>
              </w:rPr>
              <w:fldChar w:fldCharType="separate"/>
            </w:r>
            <w:r>
              <w:rPr>
                <w:noProof/>
                <w:webHidden/>
              </w:rPr>
              <w:t>83</w:t>
            </w:r>
            <w:r>
              <w:rPr>
                <w:noProof/>
                <w:webHidden/>
              </w:rPr>
              <w:fldChar w:fldCharType="end"/>
            </w:r>
          </w:hyperlink>
        </w:p>
        <w:p w14:paraId="173D3970" w14:textId="117A8EBA" w:rsidR="00B34384" w:rsidRDefault="00B34384">
          <w:pPr>
            <w:pStyle w:val="TOC2"/>
            <w:tabs>
              <w:tab w:val="right" w:leader="dot" w:pos="9350"/>
            </w:tabs>
            <w:ind w:left="440"/>
            <w:rPr>
              <w:noProof/>
            </w:rPr>
          </w:pPr>
          <w:hyperlink w:anchor="_Toc232342760" w:history="1">
            <w:r w:rsidRPr="00610711">
              <w:rPr>
                <w:rStyle w:val="affa"/>
                <w:rFonts w:ascii="宋体" w:eastAsia="宋体" w:hAnsi="宋体" w:cs="宋体" w:hint="eastAsia"/>
                <w:noProof/>
              </w:rPr>
              <w:t>总结</w:t>
            </w:r>
            <w:r>
              <w:rPr>
                <w:noProof/>
                <w:webHidden/>
              </w:rPr>
              <w:tab/>
            </w:r>
            <w:r>
              <w:rPr>
                <w:noProof/>
                <w:webHidden/>
              </w:rPr>
              <w:fldChar w:fldCharType="begin"/>
            </w:r>
            <w:r>
              <w:rPr>
                <w:noProof/>
                <w:webHidden/>
              </w:rPr>
              <w:instrText xml:space="preserve"> PAGEREF _Toc232342760 \h </w:instrText>
            </w:r>
            <w:r>
              <w:rPr>
                <w:noProof/>
                <w:webHidden/>
              </w:rPr>
            </w:r>
            <w:r>
              <w:rPr>
                <w:noProof/>
                <w:webHidden/>
              </w:rPr>
              <w:fldChar w:fldCharType="separate"/>
            </w:r>
            <w:r>
              <w:rPr>
                <w:noProof/>
                <w:webHidden/>
              </w:rPr>
              <w:t>84</w:t>
            </w:r>
            <w:r>
              <w:rPr>
                <w:noProof/>
                <w:webHidden/>
              </w:rPr>
              <w:fldChar w:fldCharType="end"/>
            </w:r>
          </w:hyperlink>
        </w:p>
        <w:p w14:paraId="22D12D45" w14:textId="2044172A" w:rsidR="00B34384" w:rsidRDefault="00B34384">
          <w:pPr>
            <w:pStyle w:val="TOC10"/>
            <w:tabs>
              <w:tab w:val="right" w:leader="dot" w:pos="9350"/>
            </w:tabs>
            <w:rPr>
              <w:noProof/>
            </w:rPr>
          </w:pPr>
          <w:hyperlink w:anchor="_Toc232342761" w:history="1">
            <w:r w:rsidRPr="00610711">
              <w:rPr>
                <w:rStyle w:val="affa"/>
                <w:rFonts w:ascii="宋体" w:eastAsia="宋体" w:hAnsi="宋体" w:cs="宋体" w:hint="eastAsia"/>
                <w:noProof/>
                <w:lang w:eastAsia="zh-CN"/>
              </w:rPr>
              <w:t>第四章</w:t>
            </w:r>
            <w:r w:rsidRPr="00610711">
              <w:rPr>
                <w:rStyle w:val="affa"/>
                <w:rFonts w:ascii="微软雅黑" w:hAnsi="微软雅黑"/>
                <w:noProof/>
                <w:lang w:eastAsia="zh-CN"/>
              </w:rPr>
              <w:t xml:space="preserve"> </w:t>
            </w:r>
            <w:r w:rsidRPr="00610711">
              <w:rPr>
                <w:rStyle w:val="affa"/>
                <w:rFonts w:ascii="宋体" w:eastAsia="宋体" w:hAnsi="宋体" w:cs="宋体" w:hint="eastAsia"/>
                <w:noProof/>
                <w:lang w:eastAsia="zh-CN"/>
              </w:rPr>
              <w:t>软件架构分析评估报告</w:t>
            </w:r>
            <w:r>
              <w:rPr>
                <w:noProof/>
                <w:webHidden/>
              </w:rPr>
              <w:tab/>
            </w:r>
            <w:r>
              <w:rPr>
                <w:noProof/>
                <w:webHidden/>
              </w:rPr>
              <w:fldChar w:fldCharType="begin"/>
            </w:r>
            <w:r>
              <w:rPr>
                <w:noProof/>
                <w:webHidden/>
              </w:rPr>
              <w:instrText xml:space="preserve"> PAGEREF _Toc232342761 \h </w:instrText>
            </w:r>
            <w:r>
              <w:rPr>
                <w:noProof/>
                <w:webHidden/>
              </w:rPr>
            </w:r>
            <w:r>
              <w:rPr>
                <w:noProof/>
                <w:webHidden/>
              </w:rPr>
              <w:fldChar w:fldCharType="separate"/>
            </w:r>
            <w:r>
              <w:rPr>
                <w:noProof/>
                <w:webHidden/>
              </w:rPr>
              <w:t>85</w:t>
            </w:r>
            <w:r>
              <w:rPr>
                <w:noProof/>
                <w:webHidden/>
              </w:rPr>
              <w:fldChar w:fldCharType="end"/>
            </w:r>
          </w:hyperlink>
        </w:p>
        <w:p w14:paraId="4DC270A7" w14:textId="210B8C1E" w:rsidR="00B34384" w:rsidRDefault="00B34384">
          <w:pPr>
            <w:pStyle w:val="TOC2"/>
            <w:tabs>
              <w:tab w:val="right" w:leader="dot" w:pos="9350"/>
            </w:tabs>
            <w:ind w:left="440"/>
            <w:rPr>
              <w:noProof/>
            </w:rPr>
          </w:pPr>
          <w:hyperlink w:anchor="_Toc232342762" w:history="1">
            <w:r w:rsidRPr="00610711">
              <w:rPr>
                <w:rStyle w:val="affa"/>
                <w:noProof/>
              </w:rPr>
              <w:t xml:space="preserve">1 </w:t>
            </w:r>
            <w:r w:rsidRPr="00610711">
              <w:rPr>
                <w:rStyle w:val="affa"/>
                <w:rFonts w:ascii="宋体" w:eastAsia="宋体" w:hAnsi="宋体" w:cs="宋体" w:hint="eastAsia"/>
                <w:noProof/>
              </w:rPr>
              <w:t>评估背景与架构概述</w:t>
            </w:r>
            <w:r>
              <w:rPr>
                <w:noProof/>
                <w:webHidden/>
              </w:rPr>
              <w:tab/>
            </w:r>
            <w:r>
              <w:rPr>
                <w:noProof/>
                <w:webHidden/>
              </w:rPr>
              <w:fldChar w:fldCharType="begin"/>
            </w:r>
            <w:r>
              <w:rPr>
                <w:noProof/>
                <w:webHidden/>
              </w:rPr>
              <w:instrText xml:space="preserve"> PAGEREF _Toc232342762 \h </w:instrText>
            </w:r>
            <w:r>
              <w:rPr>
                <w:noProof/>
                <w:webHidden/>
              </w:rPr>
            </w:r>
            <w:r>
              <w:rPr>
                <w:noProof/>
                <w:webHidden/>
              </w:rPr>
              <w:fldChar w:fldCharType="separate"/>
            </w:r>
            <w:r>
              <w:rPr>
                <w:noProof/>
                <w:webHidden/>
              </w:rPr>
              <w:t>85</w:t>
            </w:r>
            <w:r>
              <w:rPr>
                <w:noProof/>
                <w:webHidden/>
              </w:rPr>
              <w:fldChar w:fldCharType="end"/>
            </w:r>
          </w:hyperlink>
        </w:p>
        <w:p w14:paraId="3768A689" w14:textId="74789B5C" w:rsidR="00B34384" w:rsidRDefault="00B34384">
          <w:pPr>
            <w:pStyle w:val="TOC3"/>
            <w:tabs>
              <w:tab w:val="right" w:leader="dot" w:pos="9350"/>
            </w:tabs>
            <w:ind w:left="880"/>
            <w:rPr>
              <w:noProof/>
            </w:rPr>
          </w:pPr>
          <w:hyperlink w:anchor="_Toc232342763" w:history="1">
            <w:r w:rsidRPr="00610711">
              <w:rPr>
                <w:rStyle w:val="affa"/>
                <w:noProof/>
              </w:rPr>
              <w:t xml:space="preserve">1.1 </w:t>
            </w:r>
            <w:r w:rsidRPr="00610711">
              <w:rPr>
                <w:rStyle w:val="affa"/>
                <w:rFonts w:ascii="宋体" w:eastAsia="宋体" w:hAnsi="宋体" w:cs="宋体" w:hint="eastAsia"/>
                <w:noProof/>
              </w:rPr>
              <w:t>评估背景</w:t>
            </w:r>
            <w:r>
              <w:rPr>
                <w:noProof/>
                <w:webHidden/>
              </w:rPr>
              <w:tab/>
            </w:r>
            <w:r>
              <w:rPr>
                <w:noProof/>
                <w:webHidden/>
              </w:rPr>
              <w:fldChar w:fldCharType="begin"/>
            </w:r>
            <w:r>
              <w:rPr>
                <w:noProof/>
                <w:webHidden/>
              </w:rPr>
              <w:instrText xml:space="preserve"> PAGEREF _Toc232342763 \h </w:instrText>
            </w:r>
            <w:r>
              <w:rPr>
                <w:noProof/>
                <w:webHidden/>
              </w:rPr>
            </w:r>
            <w:r>
              <w:rPr>
                <w:noProof/>
                <w:webHidden/>
              </w:rPr>
              <w:fldChar w:fldCharType="separate"/>
            </w:r>
            <w:r>
              <w:rPr>
                <w:noProof/>
                <w:webHidden/>
              </w:rPr>
              <w:t>85</w:t>
            </w:r>
            <w:r>
              <w:rPr>
                <w:noProof/>
                <w:webHidden/>
              </w:rPr>
              <w:fldChar w:fldCharType="end"/>
            </w:r>
          </w:hyperlink>
        </w:p>
        <w:p w14:paraId="44C9B6E0" w14:textId="0CD1AFD7" w:rsidR="00B34384" w:rsidRDefault="00B34384">
          <w:pPr>
            <w:pStyle w:val="TOC3"/>
            <w:tabs>
              <w:tab w:val="right" w:leader="dot" w:pos="9350"/>
            </w:tabs>
            <w:ind w:left="880"/>
            <w:rPr>
              <w:noProof/>
            </w:rPr>
          </w:pPr>
          <w:hyperlink w:anchor="_Toc232342764" w:history="1">
            <w:r w:rsidRPr="00610711">
              <w:rPr>
                <w:rStyle w:val="affa"/>
                <w:noProof/>
              </w:rPr>
              <w:t xml:space="preserve">1.2 </w:t>
            </w:r>
            <w:r w:rsidRPr="00610711">
              <w:rPr>
                <w:rStyle w:val="affa"/>
                <w:rFonts w:ascii="宋体" w:eastAsia="宋体" w:hAnsi="宋体" w:cs="宋体" w:hint="eastAsia"/>
                <w:noProof/>
              </w:rPr>
              <w:t>当前架构核心要素</w:t>
            </w:r>
            <w:r>
              <w:rPr>
                <w:noProof/>
                <w:webHidden/>
              </w:rPr>
              <w:tab/>
            </w:r>
            <w:r>
              <w:rPr>
                <w:noProof/>
                <w:webHidden/>
              </w:rPr>
              <w:fldChar w:fldCharType="begin"/>
            </w:r>
            <w:r>
              <w:rPr>
                <w:noProof/>
                <w:webHidden/>
              </w:rPr>
              <w:instrText xml:space="preserve"> PAGEREF _Toc232342764 \h </w:instrText>
            </w:r>
            <w:r>
              <w:rPr>
                <w:noProof/>
                <w:webHidden/>
              </w:rPr>
            </w:r>
            <w:r>
              <w:rPr>
                <w:noProof/>
                <w:webHidden/>
              </w:rPr>
              <w:fldChar w:fldCharType="separate"/>
            </w:r>
            <w:r>
              <w:rPr>
                <w:noProof/>
                <w:webHidden/>
              </w:rPr>
              <w:t>85</w:t>
            </w:r>
            <w:r>
              <w:rPr>
                <w:noProof/>
                <w:webHidden/>
              </w:rPr>
              <w:fldChar w:fldCharType="end"/>
            </w:r>
          </w:hyperlink>
        </w:p>
        <w:p w14:paraId="097998CE" w14:textId="4E2943D8" w:rsidR="00B34384" w:rsidRDefault="00B34384">
          <w:pPr>
            <w:pStyle w:val="TOC3"/>
            <w:tabs>
              <w:tab w:val="right" w:leader="dot" w:pos="9350"/>
            </w:tabs>
            <w:ind w:left="880"/>
            <w:rPr>
              <w:noProof/>
            </w:rPr>
          </w:pPr>
          <w:hyperlink w:anchor="_Toc232342765" w:history="1">
            <w:r w:rsidRPr="00610711">
              <w:rPr>
                <w:rStyle w:val="affa"/>
                <w:noProof/>
              </w:rPr>
              <w:t xml:space="preserve">1.3 </w:t>
            </w:r>
            <w:r w:rsidRPr="00610711">
              <w:rPr>
                <w:rStyle w:val="affa"/>
                <w:rFonts w:ascii="宋体" w:eastAsia="宋体" w:hAnsi="宋体" w:cs="宋体" w:hint="eastAsia"/>
                <w:noProof/>
              </w:rPr>
              <w:t>评估关切点</w:t>
            </w:r>
            <w:r>
              <w:rPr>
                <w:noProof/>
                <w:webHidden/>
              </w:rPr>
              <w:tab/>
            </w:r>
            <w:r>
              <w:rPr>
                <w:noProof/>
                <w:webHidden/>
              </w:rPr>
              <w:fldChar w:fldCharType="begin"/>
            </w:r>
            <w:r>
              <w:rPr>
                <w:noProof/>
                <w:webHidden/>
              </w:rPr>
              <w:instrText xml:space="preserve"> PAGEREF _Toc232342765 \h </w:instrText>
            </w:r>
            <w:r>
              <w:rPr>
                <w:noProof/>
                <w:webHidden/>
              </w:rPr>
            </w:r>
            <w:r>
              <w:rPr>
                <w:noProof/>
                <w:webHidden/>
              </w:rPr>
              <w:fldChar w:fldCharType="separate"/>
            </w:r>
            <w:r>
              <w:rPr>
                <w:noProof/>
                <w:webHidden/>
              </w:rPr>
              <w:t>88</w:t>
            </w:r>
            <w:r>
              <w:rPr>
                <w:noProof/>
                <w:webHidden/>
              </w:rPr>
              <w:fldChar w:fldCharType="end"/>
            </w:r>
          </w:hyperlink>
        </w:p>
        <w:p w14:paraId="18E7B9C1" w14:textId="6C230F76" w:rsidR="00B34384" w:rsidRDefault="00B34384">
          <w:pPr>
            <w:pStyle w:val="TOC2"/>
            <w:tabs>
              <w:tab w:val="right" w:leader="dot" w:pos="9350"/>
            </w:tabs>
            <w:ind w:left="440"/>
            <w:rPr>
              <w:noProof/>
            </w:rPr>
          </w:pPr>
          <w:hyperlink w:anchor="_Toc232342766" w:history="1">
            <w:r w:rsidRPr="00610711">
              <w:rPr>
                <w:rStyle w:val="affa"/>
                <w:noProof/>
              </w:rPr>
              <w:t xml:space="preserve">2 </w:t>
            </w:r>
            <w:r w:rsidRPr="00610711">
              <w:rPr>
                <w:rStyle w:val="affa"/>
                <w:rFonts w:ascii="宋体" w:eastAsia="宋体" w:hAnsi="宋体" w:cs="宋体" w:hint="eastAsia"/>
                <w:noProof/>
              </w:rPr>
              <w:t>利益相关者与场景列表</w:t>
            </w:r>
            <w:r>
              <w:rPr>
                <w:noProof/>
                <w:webHidden/>
              </w:rPr>
              <w:tab/>
            </w:r>
            <w:r>
              <w:rPr>
                <w:noProof/>
                <w:webHidden/>
              </w:rPr>
              <w:fldChar w:fldCharType="begin"/>
            </w:r>
            <w:r>
              <w:rPr>
                <w:noProof/>
                <w:webHidden/>
              </w:rPr>
              <w:instrText xml:space="preserve"> PAGEREF _Toc232342766 \h </w:instrText>
            </w:r>
            <w:r>
              <w:rPr>
                <w:noProof/>
                <w:webHidden/>
              </w:rPr>
            </w:r>
            <w:r>
              <w:rPr>
                <w:noProof/>
                <w:webHidden/>
              </w:rPr>
              <w:fldChar w:fldCharType="separate"/>
            </w:r>
            <w:r>
              <w:rPr>
                <w:noProof/>
                <w:webHidden/>
              </w:rPr>
              <w:t>89</w:t>
            </w:r>
            <w:r>
              <w:rPr>
                <w:noProof/>
                <w:webHidden/>
              </w:rPr>
              <w:fldChar w:fldCharType="end"/>
            </w:r>
          </w:hyperlink>
        </w:p>
        <w:p w14:paraId="0CCDED52" w14:textId="34D5F236" w:rsidR="00B34384" w:rsidRDefault="00B34384">
          <w:pPr>
            <w:pStyle w:val="TOC3"/>
            <w:tabs>
              <w:tab w:val="right" w:leader="dot" w:pos="9350"/>
            </w:tabs>
            <w:ind w:left="880"/>
            <w:rPr>
              <w:noProof/>
            </w:rPr>
          </w:pPr>
          <w:hyperlink w:anchor="_Toc232342767" w:history="1">
            <w:r w:rsidRPr="00610711">
              <w:rPr>
                <w:rStyle w:val="affa"/>
                <w:noProof/>
              </w:rPr>
              <w:t xml:space="preserve">2.1 </w:t>
            </w:r>
            <w:r w:rsidRPr="00610711">
              <w:rPr>
                <w:rStyle w:val="affa"/>
                <w:rFonts w:ascii="宋体" w:eastAsia="宋体" w:hAnsi="宋体" w:cs="宋体" w:hint="eastAsia"/>
                <w:noProof/>
              </w:rPr>
              <w:t>利益相关者识别</w:t>
            </w:r>
            <w:r>
              <w:rPr>
                <w:noProof/>
                <w:webHidden/>
              </w:rPr>
              <w:tab/>
            </w:r>
            <w:r>
              <w:rPr>
                <w:noProof/>
                <w:webHidden/>
              </w:rPr>
              <w:fldChar w:fldCharType="begin"/>
            </w:r>
            <w:r>
              <w:rPr>
                <w:noProof/>
                <w:webHidden/>
              </w:rPr>
              <w:instrText xml:space="preserve"> PAGEREF _Toc232342767 \h </w:instrText>
            </w:r>
            <w:r>
              <w:rPr>
                <w:noProof/>
                <w:webHidden/>
              </w:rPr>
            </w:r>
            <w:r>
              <w:rPr>
                <w:noProof/>
                <w:webHidden/>
              </w:rPr>
              <w:fldChar w:fldCharType="separate"/>
            </w:r>
            <w:r>
              <w:rPr>
                <w:noProof/>
                <w:webHidden/>
              </w:rPr>
              <w:t>89</w:t>
            </w:r>
            <w:r>
              <w:rPr>
                <w:noProof/>
                <w:webHidden/>
              </w:rPr>
              <w:fldChar w:fldCharType="end"/>
            </w:r>
          </w:hyperlink>
        </w:p>
        <w:p w14:paraId="53160BD9" w14:textId="5D95D93E" w:rsidR="00B34384" w:rsidRDefault="00B34384">
          <w:pPr>
            <w:pStyle w:val="TOC3"/>
            <w:tabs>
              <w:tab w:val="right" w:leader="dot" w:pos="9350"/>
            </w:tabs>
            <w:ind w:left="880"/>
            <w:rPr>
              <w:noProof/>
            </w:rPr>
          </w:pPr>
          <w:hyperlink w:anchor="_Toc232342768" w:history="1">
            <w:r w:rsidRPr="00610711">
              <w:rPr>
                <w:rStyle w:val="affa"/>
                <w:noProof/>
              </w:rPr>
              <w:t xml:space="preserve">2.2 </w:t>
            </w:r>
            <w:r w:rsidRPr="00610711">
              <w:rPr>
                <w:rStyle w:val="affa"/>
                <w:rFonts w:ascii="宋体" w:eastAsia="宋体" w:hAnsi="宋体" w:cs="宋体" w:hint="eastAsia"/>
                <w:noProof/>
              </w:rPr>
              <w:t>直接场景（</w:t>
            </w:r>
            <w:r w:rsidRPr="00610711">
              <w:rPr>
                <w:rStyle w:val="affa"/>
                <w:noProof/>
              </w:rPr>
              <w:t>DS</w:t>
            </w:r>
            <w:r w:rsidRPr="00610711">
              <w:rPr>
                <w:rStyle w:val="affa"/>
                <w:rFonts w:ascii="宋体" w:eastAsia="宋体" w:hAnsi="宋体" w:cs="宋体" w:hint="eastAsia"/>
                <w:noProof/>
              </w:rPr>
              <w:t>）</w:t>
            </w:r>
            <w:r w:rsidRPr="00610711">
              <w:rPr>
                <w:rStyle w:val="affa"/>
                <w:noProof/>
              </w:rPr>
              <w:t>——</w:t>
            </w:r>
            <w:r w:rsidRPr="00610711">
              <w:rPr>
                <w:rStyle w:val="affa"/>
                <w:rFonts w:ascii="宋体" w:eastAsia="宋体" w:hAnsi="宋体" w:cs="宋体" w:hint="eastAsia"/>
                <w:noProof/>
              </w:rPr>
              <w:t>当前架构无需修改即可支持</w:t>
            </w:r>
            <w:r>
              <w:rPr>
                <w:noProof/>
                <w:webHidden/>
              </w:rPr>
              <w:tab/>
            </w:r>
            <w:r>
              <w:rPr>
                <w:noProof/>
                <w:webHidden/>
              </w:rPr>
              <w:fldChar w:fldCharType="begin"/>
            </w:r>
            <w:r>
              <w:rPr>
                <w:noProof/>
                <w:webHidden/>
              </w:rPr>
              <w:instrText xml:space="preserve"> PAGEREF _Toc232342768 \h </w:instrText>
            </w:r>
            <w:r>
              <w:rPr>
                <w:noProof/>
                <w:webHidden/>
              </w:rPr>
            </w:r>
            <w:r>
              <w:rPr>
                <w:noProof/>
                <w:webHidden/>
              </w:rPr>
              <w:fldChar w:fldCharType="separate"/>
            </w:r>
            <w:r>
              <w:rPr>
                <w:noProof/>
                <w:webHidden/>
              </w:rPr>
              <w:t>89</w:t>
            </w:r>
            <w:r>
              <w:rPr>
                <w:noProof/>
                <w:webHidden/>
              </w:rPr>
              <w:fldChar w:fldCharType="end"/>
            </w:r>
          </w:hyperlink>
        </w:p>
        <w:p w14:paraId="0FD1725B" w14:textId="5A7436EF" w:rsidR="00B34384" w:rsidRDefault="00B34384">
          <w:pPr>
            <w:pStyle w:val="TOC3"/>
            <w:tabs>
              <w:tab w:val="right" w:leader="dot" w:pos="9350"/>
            </w:tabs>
            <w:ind w:left="880"/>
            <w:rPr>
              <w:noProof/>
            </w:rPr>
          </w:pPr>
          <w:hyperlink w:anchor="_Toc232342769" w:history="1">
            <w:r w:rsidRPr="00610711">
              <w:rPr>
                <w:rStyle w:val="affa"/>
                <w:noProof/>
              </w:rPr>
              <w:t xml:space="preserve">1. </w:t>
            </w:r>
            <w:r w:rsidRPr="00610711">
              <w:rPr>
                <w:rStyle w:val="affa"/>
                <w:rFonts w:ascii="宋体" w:eastAsia="宋体" w:hAnsi="宋体" w:cs="宋体" w:hint="eastAsia"/>
                <w:noProof/>
              </w:rPr>
              <w:t>课程申报与审批流测试（呼应报告中的</w:t>
            </w:r>
            <w:r w:rsidRPr="00610711">
              <w:rPr>
                <w:rStyle w:val="affa"/>
                <w:noProof/>
              </w:rPr>
              <w:t>“</w:t>
            </w:r>
            <w:r w:rsidRPr="00610711">
              <w:rPr>
                <w:rStyle w:val="affa"/>
                <w:rFonts w:ascii="宋体" w:eastAsia="宋体" w:hAnsi="宋体" w:cs="宋体" w:hint="eastAsia"/>
                <w:noProof/>
              </w:rPr>
              <w:t>状态机流转</w:t>
            </w:r>
            <w:r w:rsidRPr="00610711">
              <w:rPr>
                <w:rStyle w:val="affa"/>
                <w:noProof/>
              </w:rPr>
              <w:t>”</w:t>
            </w:r>
            <w:r w:rsidRPr="00610711">
              <w:rPr>
                <w:rStyle w:val="affa"/>
                <w:rFonts w:ascii="宋体" w:eastAsia="宋体" w:hAnsi="宋体" w:cs="宋体" w:hint="eastAsia"/>
                <w:noProof/>
              </w:rPr>
              <w:t>）</w:t>
            </w:r>
            <w:r>
              <w:rPr>
                <w:noProof/>
                <w:webHidden/>
              </w:rPr>
              <w:tab/>
            </w:r>
            <w:r>
              <w:rPr>
                <w:noProof/>
                <w:webHidden/>
              </w:rPr>
              <w:fldChar w:fldCharType="begin"/>
            </w:r>
            <w:r>
              <w:rPr>
                <w:noProof/>
                <w:webHidden/>
              </w:rPr>
              <w:instrText xml:space="preserve"> PAGEREF _Toc232342769 \h </w:instrText>
            </w:r>
            <w:r>
              <w:rPr>
                <w:noProof/>
                <w:webHidden/>
              </w:rPr>
            </w:r>
            <w:r>
              <w:rPr>
                <w:noProof/>
                <w:webHidden/>
              </w:rPr>
              <w:fldChar w:fldCharType="separate"/>
            </w:r>
            <w:r>
              <w:rPr>
                <w:noProof/>
                <w:webHidden/>
              </w:rPr>
              <w:t>90</w:t>
            </w:r>
            <w:r>
              <w:rPr>
                <w:noProof/>
                <w:webHidden/>
              </w:rPr>
              <w:fldChar w:fldCharType="end"/>
            </w:r>
          </w:hyperlink>
        </w:p>
        <w:p w14:paraId="711CBD76" w14:textId="5AADAF3B" w:rsidR="00B34384" w:rsidRDefault="00B34384">
          <w:pPr>
            <w:pStyle w:val="TOC3"/>
            <w:tabs>
              <w:tab w:val="right" w:leader="dot" w:pos="9350"/>
            </w:tabs>
            <w:ind w:left="880"/>
            <w:rPr>
              <w:noProof/>
            </w:rPr>
          </w:pPr>
          <w:hyperlink w:anchor="_Toc232342770" w:history="1">
            <w:r w:rsidRPr="00610711">
              <w:rPr>
                <w:rStyle w:val="affa"/>
                <w:noProof/>
              </w:rPr>
              <w:t xml:space="preserve">2. </w:t>
            </w:r>
            <w:r w:rsidRPr="00610711">
              <w:rPr>
                <w:rStyle w:val="affa"/>
                <w:rFonts w:ascii="宋体" w:eastAsia="宋体" w:hAnsi="宋体" w:cs="宋体" w:hint="eastAsia"/>
                <w:noProof/>
              </w:rPr>
              <w:t>选课核心防超卖测试（呼应报告中的</w:t>
            </w:r>
            <w:r w:rsidRPr="00610711">
              <w:rPr>
                <w:rStyle w:val="affa"/>
                <w:noProof/>
              </w:rPr>
              <w:t>“</w:t>
            </w:r>
            <w:r w:rsidRPr="00610711">
              <w:rPr>
                <w:rStyle w:val="affa"/>
                <w:rFonts w:ascii="宋体" w:eastAsia="宋体" w:hAnsi="宋体" w:cs="宋体" w:hint="eastAsia"/>
                <w:noProof/>
              </w:rPr>
              <w:t>并发保护</w:t>
            </w:r>
            <w:r w:rsidRPr="00610711">
              <w:rPr>
                <w:rStyle w:val="affa"/>
                <w:noProof/>
              </w:rPr>
              <w:t>”</w:t>
            </w:r>
            <w:r w:rsidRPr="00610711">
              <w:rPr>
                <w:rStyle w:val="affa"/>
                <w:rFonts w:ascii="宋体" w:eastAsia="宋体" w:hAnsi="宋体" w:cs="宋体" w:hint="eastAsia"/>
                <w:noProof/>
              </w:rPr>
              <w:t>）</w:t>
            </w:r>
            <w:r>
              <w:rPr>
                <w:noProof/>
                <w:webHidden/>
              </w:rPr>
              <w:tab/>
            </w:r>
            <w:r>
              <w:rPr>
                <w:noProof/>
                <w:webHidden/>
              </w:rPr>
              <w:fldChar w:fldCharType="begin"/>
            </w:r>
            <w:r>
              <w:rPr>
                <w:noProof/>
                <w:webHidden/>
              </w:rPr>
              <w:instrText xml:space="preserve"> PAGEREF _Toc232342770 \h </w:instrText>
            </w:r>
            <w:r>
              <w:rPr>
                <w:noProof/>
                <w:webHidden/>
              </w:rPr>
            </w:r>
            <w:r>
              <w:rPr>
                <w:noProof/>
                <w:webHidden/>
              </w:rPr>
              <w:fldChar w:fldCharType="separate"/>
            </w:r>
            <w:r>
              <w:rPr>
                <w:noProof/>
                <w:webHidden/>
              </w:rPr>
              <w:t>90</w:t>
            </w:r>
            <w:r>
              <w:rPr>
                <w:noProof/>
                <w:webHidden/>
              </w:rPr>
              <w:fldChar w:fldCharType="end"/>
            </w:r>
          </w:hyperlink>
        </w:p>
        <w:p w14:paraId="769D3EBE" w14:textId="68A5FA94" w:rsidR="00B34384" w:rsidRDefault="00B34384">
          <w:pPr>
            <w:pStyle w:val="TOC3"/>
            <w:tabs>
              <w:tab w:val="right" w:leader="dot" w:pos="9350"/>
            </w:tabs>
            <w:ind w:left="880"/>
            <w:rPr>
              <w:noProof/>
            </w:rPr>
          </w:pPr>
          <w:hyperlink w:anchor="_Toc232342771" w:history="1">
            <w:r w:rsidRPr="00610711">
              <w:rPr>
                <w:rStyle w:val="affa"/>
                <w:noProof/>
              </w:rPr>
              <w:t xml:space="preserve">3. </w:t>
            </w:r>
            <w:r w:rsidRPr="00610711">
              <w:rPr>
                <w:rStyle w:val="affa"/>
                <w:rFonts w:ascii="宋体" w:eastAsia="宋体" w:hAnsi="宋体" w:cs="宋体" w:hint="eastAsia"/>
                <w:noProof/>
              </w:rPr>
              <w:t>多视图数据联动测试（呼应报告中的</w:t>
            </w:r>
            <w:r w:rsidRPr="00610711">
              <w:rPr>
                <w:rStyle w:val="affa"/>
                <w:noProof/>
              </w:rPr>
              <w:t>“</w:t>
            </w:r>
            <w:r w:rsidRPr="00610711">
              <w:rPr>
                <w:rStyle w:val="affa"/>
                <w:rFonts w:ascii="宋体" w:eastAsia="宋体" w:hAnsi="宋体" w:cs="宋体" w:hint="eastAsia"/>
                <w:noProof/>
              </w:rPr>
              <w:t>前端事件总线多视图同步</w:t>
            </w:r>
            <w:r w:rsidRPr="00610711">
              <w:rPr>
                <w:rStyle w:val="affa"/>
                <w:noProof/>
              </w:rPr>
              <w:t>”</w:t>
            </w:r>
            <w:r w:rsidRPr="00610711">
              <w:rPr>
                <w:rStyle w:val="affa"/>
                <w:rFonts w:ascii="宋体" w:eastAsia="宋体" w:hAnsi="宋体" w:cs="宋体" w:hint="eastAsia"/>
                <w:noProof/>
              </w:rPr>
              <w:t>）</w:t>
            </w:r>
            <w:r>
              <w:rPr>
                <w:noProof/>
                <w:webHidden/>
              </w:rPr>
              <w:tab/>
            </w:r>
            <w:r>
              <w:rPr>
                <w:noProof/>
                <w:webHidden/>
              </w:rPr>
              <w:fldChar w:fldCharType="begin"/>
            </w:r>
            <w:r>
              <w:rPr>
                <w:noProof/>
                <w:webHidden/>
              </w:rPr>
              <w:instrText xml:space="preserve"> PAGEREF _Toc232342771 \h </w:instrText>
            </w:r>
            <w:r>
              <w:rPr>
                <w:noProof/>
                <w:webHidden/>
              </w:rPr>
            </w:r>
            <w:r>
              <w:rPr>
                <w:noProof/>
                <w:webHidden/>
              </w:rPr>
              <w:fldChar w:fldCharType="separate"/>
            </w:r>
            <w:r>
              <w:rPr>
                <w:noProof/>
                <w:webHidden/>
              </w:rPr>
              <w:t>91</w:t>
            </w:r>
            <w:r>
              <w:rPr>
                <w:noProof/>
                <w:webHidden/>
              </w:rPr>
              <w:fldChar w:fldCharType="end"/>
            </w:r>
          </w:hyperlink>
        </w:p>
        <w:p w14:paraId="097CE800" w14:textId="421AC528" w:rsidR="00B34384" w:rsidRDefault="00B34384">
          <w:pPr>
            <w:pStyle w:val="TOC3"/>
            <w:tabs>
              <w:tab w:val="right" w:leader="dot" w:pos="9350"/>
            </w:tabs>
            <w:ind w:left="880"/>
            <w:rPr>
              <w:noProof/>
            </w:rPr>
          </w:pPr>
          <w:hyperlink w:anchor="_Toc232342772" w:history="1">
            <w:r w:rsidRPr="00610711">
              <w:rPr>
                <w:rStyle w:val="affa"/>
                <w:noProof/>
              </w:rPr>
              <w:t xml:space="preserve">4. </w:t>
            </w:r>
            <w:r w:rsidRPr="00610711">
              <w:rPr>
                <w:rStyle w:val="affa"/>
                <w:rFonts w:ascii="宋体" w:eastAsia="宋体" w:hAnsi="宋体" w:cs="宋体" w:hint="eastAsia"/>
                <w:noProof/>
              </w:rPr>
              <w:t>业务规则边界测试（呼应报告指出的</w:t>
            </w:r>
            <w:r w:rsidRPr="00610711">
              <w:rPr>
                <w:rStyle w:val="affa"/>
                <w:noProof/>
              </w:rPr>
              <w:t>“</w:t>
            </w:r>
            <w:r w:rsidRPr="00610711">
              <w:rPr>
                <w:rStyle w:val="affa"/>
                <w:rFonts w:ascii="宋体" w:eastAsia="宋体" w:hAnsi="宋体" w:cs="宋体" w:hint="eastAsia"/>
                <w:noProof/>
              </w:rPr>
              <w:t>学分与校区</w:t>
            </w:r>
            <w:r w:rsidRPr="00610711">
              <w:rPr>
                <w:rStyle w:val="affa"/>
                <w:noProof/>
              </w:rPr>
              <w:t>”</w:t>
            </w:r>
            <w:r w:rsidRPr="00610711">
              <w:rPr>
                <w:rStyle w:val="affa"/>
                <w:rFonts w:ascii="宋体" w:eastAsia="宋体" w:hAnsi="宋体" w:cs="宋体" w:hint="eastAsia"/>
                <w:noProof/>
              </w:rPr>
              <w:t>脆弱点）</w:t>
            </w:r>
            <w:r>
              <w:rPr>
                <w:noProof/>
                <w:webHidden/>
              </w:rPr>
              <w:tab/>
            </w:r>
            <w:r>
              <w:rPr>
                <w:noProof/>
                <w:webHidden/>
              </w:rPr>
              <w:fldChar w:fldCharType="begin"/>
            </w:r>
            <w:r>
              <w:rPr>
                <w:noProof/>
                <w:webHidden/>
              </w:rPr>
              <w:instrText xml:space="preserve"> PAGEREF _Toc232342772 \h </w:instrText>
            </w:r>
            <w:r>
              <w:rPr>
                <w:noProof/>
                <w:webHidden/>
              </w:rPr>
            </w:r>
            <w:r>
              <w:rPr>
                <w:noProof/>
                <w:webHidden/>
              </w:rPr>
              <w:fldChar w:fldCharType="separate"/>
            </w:r>
            <w:r>
              <w:rPr>
                <w:noProof/>
                <w:webHidden/>
              </w:rPr>
              <w:t>92</w:t>
            </w:r>
            <w:r>
              <w:rPr>
                <w:noProof/>
                <w:webHidden/>
              </w:rPr>
              <w:fldChar w:fldCharType="end"/>
            </w:r>
          </w:hyperlink>
        </w:p>
        <w:p w14:paraId="17DD0DE9" w14:textId="15149200" w:rsidR="00B34384" w:rsidRDefault="00B34384">
          <w:pPr>
            <w:pStyle w:val="TOC3"/>
            <w:tabs>
              <w:tab w:val="right" w:leader="dot" w:pos="9350"/>
            </w:tabs>
            <w:ind w:left="880"/>
            <w:rPr>
              <w:noProof/>
            </w:rPr>
          </w:pPr>
          <w:hyperlink w:anchor="_Toc232342773" w:history="1">
            <w:r w:rsidRPr="00610711">
              <w:rPr>
                <w:rStyle w:val="affa"/>
                <w:noProof/>
              </w:rPr>
              <w:t xml:space="preserve">2.3 </w:t>
            </w:r>
            <w:r w:rsidRPr="00610711">
              <w:rPr>
                <w:rStyle w:val="affa"/>
                <w:rFonts w:ascii="宋体" w:eastAsia="宋体" w:hAnsi="宋体" w:cs="宋体" w:hint="eastAsia"/>
                <w:noProof/>
              </w:rPr>
              <w:t>间接场景（</w:t>
            </w:r>
            <w:r w:rsidRPr="00610711">
              <w:rPr>
                <w:rStyle w:val="affa"/>
                <w:noProof/>
              </w:rPr>
              <w:t>IS</w:t>
            </w:r>
            <w:r w:rsidRPr="00610711">
              <w:rPr>
                <w:rStyle w:val="affa"/>
                <w:rFonts w:ascii="宋体" w:eastAsia="宋体" w:hAnsi="宋体" w:cs="宋体" w:hint="eastAsia"/>
                <w:noProof/>
              </w:rPr>
              <w:t>）</w:t>
            </w:r>
            <w:r w:rsidRPr="00610711">
              <w:rPr>
                <w:rStyle w:val="affa"/>
                <w:noProof/>
              </w:rPr>
              <w:t>——</w:t>
            </w:r>
            <w:r w:rsidRPr="00610711">
              <w:rPr>
                <w:rStyle w:val="affa"/>
                <w:rFonts w:ascii="宋体" w:eastAsia="宋体" w:hAnsi="宋体" w:cs="宋体" w:hint="eastAsia"/>
                <w:noProof/>
              </w:rPr>
              <w:t>需架构调整</w:t>
            </w:r>
            <w:r>
              <w:rPr>
                <w:noProof/>
                <w:webHidden/>
              </w:rPr>
              <w:tab/>
            </w:r>
            <w:r>
              <w:rPr>
                <w:noProof/>
                <w:webHidden/>
              </w:rPr>
              <w:fldChar w:fldCharType="begin"/>
            </w:r>
            <w:r>
              <w:rPr>
                <w:noProof/>
                <w:webHidden/>
              </w:rPr>
              <w:instrText xml:space="preserve"> PAGEREF _Toc232342773 \h </w:instrText>
            </w:r>
            <w:r>
              <w:rPr>
                <w:noProof/>
                <w:webHidden/>
              </w:rPr>
            </w:r>
            <w:r>
              <w:rPr>
                <w:noProof/>
                <w:webHidden/>
              </w:rPr>
              <w:fldChar w:fldCharType="separate"/>
            </w:r>
            <w:r>
              <w:rPr>
                <w:noProof/>
                <w:webHidden/>
              </w:rPr>
              <w:t>93</w:t>
            </w:r>
            <w:r>
              <w:rPr>
                <w:noProof/>
                <w:webHidden/>
              </w:rPr>
              <w:fldChar w:fldCharType="end"/>
            </w:r>
          </w:hyperlink>
        </w:p>
        <w:p w14:paraId="166B692E" w14:textId="52B1BF77" w:rsidR="00B34384" w:rsidRDefault="00B34384">
          <w:pPr>
            <w:pStyle w:val="TOC3"/>
            <w:tabs>
              <w:tab w:val="right" w:leader="dot" w:pos="9350"/>
            </w:tabs>
            <w:ind w:left="880"/>
            <w:rPr>
              <w:noProof/>
            </w:rPr>
          </w:pPr>
          <w:hyperlink w:anchor="_Toc232342774" w:history="1">
            <w:r w:rsidRPr="00610711">
              <w:rPr>
                <w:rStyle w:val="affa"/>
                <w:noProof/>
              </w:rPr>
              <w:t xml:space="preserve">2.4 </w:t>
            </w:r>
            <w:r w:rsidRPr="00610711">
              <w:rPr>
                <w:rStyle w:val="affa"/>
                <w:rFonts w:ascii="宋体" w:eastAsia="宋体" w:hAnsi="宋体" w:cs="宋体" w:hint="eastAsia"/>
                <w:noProof/>
              </w:rPr>
              <w:t>间接场景优先级排序与</w:t>
            </w:r>
            <w:r w:rsidRPr="00610711">
              <w:rPr>
                <w:rStyle w:val="affa"/>
                <w:noProof/>
              </w:rPr>
              <w:t xml:space="preserve"> Top 3 </w:t>
            </w:r>
            <w:r w:rsidRPr="00610711">
              <w:rPr>
                <w:rStyle w:val="affa"/>
                <w:rFonts w:ascii="宋体" w:eastAsia="宋体" w:hAnsi="宋体" w:cs="宋体" w:hint="eastAsia"/>
                <w:noProof/>
              </w:rPr>
              <w:t>选取</w:t>
            </w:r>
            <w:r>
              <w:rPr>
                <w:noProof/>
                <w:webHidden/>
              </w:rPr>
              <w:tab/>
            </w:r>
            <w:r>
              <w:rPr>
                <w:noProof/>
                <w:webHidden/>
              </w:rPr>
              <w:fldChar w:fldCharType="begin"/>
            </w:r>
            <w:r>
              <w:rPr>
                <w:noProof/>
                <w:webHidden/>
              </w:rPr>
              <w:instrText xml:space="preserve"> PAGEREF _Toc232342774 \h </w:instrText>
            </w:r>
            <w:r>
              <w:rPr>
                <w:noProof/>
                <w:webHidden/>
              </w:rPr>
            </w:r>
            <w:r>
              <w:rPr>
                <w:noProof/>
                <w:webHidden/>
              </w:rPr>
              <w:fldChar w:fldCharType="separate"/>
            </w:r>
            <w:r>
              <w:rPr>
                <w:noProof/>
                <w:webHidden/>
              </w:rPr>
              <w:t>93</w:t>
            </w:r>
            <w:r>
              <w:rPr>
                <w:noProof/>
                <w:webHidden/>
              </w:rPr>
              <w:fldChar w:fldCharType="end"/>
            </w:r>
          </w:hyperlink>
        </w:p>
        <w:p w14:paraId="31AED2C4" w14:textId="74FE3933" w:rsidR="00B34384" w:rsidRDefault="00B34384">
          <w:pPr>
            <w:pStyle w:val="TOC2"/>
            <w:tabs>
              <w:tab w:val="right" w:leader="dot" w:pos="9350"/>
            </w:tabs>
            <w:ind w:left="440"/>
            <w:rPr>
              <w:noProof/>
            </w:rPr>
          </w:pPr>
          <w:hyperlink w:anchor="_Toc232342775" w:history="1">
            <w:r w:rsidRPr="00610711">
              <w:rPr>
                <w:rStyle w:val="affa"/>
                <w:noProof/>
              </w:rPr>
              <w:t xml:space="preserve">3 </w:t>
            </w:r>
            <w:r w:rsidRPr="00610711">
              <w:rPr>
                <w:rStyle w:val="affa"/>
                <w:rFonts w:ascii="宋体" w:eastAsia="宋体" w:hAnsi="宋体" w:cs="宋体" w:hint="eastAsia"/>
                <w:noProof/>
              </w:rPr>
              <w:t>场景评估详情（</w:t>
            </w:r>
            <w:r w:rsidRPr="00610711">
              <w:rPr>
                <w:rStyle w:val="affa"/>
                <w:noProof/>
              </w:rPr>
              <w:t xml:space="preserve">Top 3 </w:t>
            </w:r>
            <w:r w:rsidRPr="00610711">
              <w:rPr>
                <w:rStyle w:val="affa"/>
                <w:rFonts w:ascii="宋体" w:eastAsia="宋体" w:hAnsi="宋体" w:cs="宋体" w:hint="eastAsia"/>
                <w:noProof/>
              </w:rPr>
              <w:t>间接场景）</w:t>
            </w:r>
            <w:r>
              <w:rPr>
                <w:noProof/>
                <w:webHidden/>
              </w:rPr>
              <w:tab/>
            </w:r>
            <w:r>
              <w:rPr>
                <w:noProof/>
                <w:webHidden/>
              </w:rPr>
              <w:fldChar w:fldCharType="begin"/>
            </w:r>
            <w:r>
              <w:rPr>
                <w:noProof/>
                <w:webHidden/>
              </w:rPr>
              <w:instrText xml:space="preserve"> PAGEREF _Toc232342775 \h </w:instrText>
            </w:r>
            <w:r>
              <w:rPr>
                <w:noProof/>
                <w:webHidden/>
              </w:rPr>
            </w:r>
            <w:r>
              <w:rPr>
                <w:noProof/>
                <w:webHidden/>
              </w:rPr>
              <w:fldChar w:fldCharType="separate"/>
            </w:r>
            <w:r>
              <w:rPr>
                <w:noProof/>
                <w:webHidden/>
              </w:rPr>
              <w:t>94</w:t>
            </w:r>
            <w:r>
              <w:rPr>
                <w:noProof/>
                <w:webHidden/>
              </w:rPr>
              <w:fldChar w:fldCharType="end"/>
            </w:r>
          </w:hyperlink>
        </w:p>
        <w:p w14:paraId="1AD886DE" w14:textId="06990716" w:rsidR="00B34384" w:rsidRDefault="00B34384">
          <w:pPr>
            <w:pStyle w:val="TOC3"/>
            <w:tabs>
              <w:tab w:val="right" w:leader="dot" w:pos="9350"/>
            </w:tabs>
            <w:ind w:left="880"/>
            <w:rPr>
              <w:noProof/>
            </w:rPr>
          </w:pPr>
          <w:hyperlink w:anchor="_Toc232342776" w:history="1">
            <w:r w:rsidRPr="00610711">
              <w:rPr>
                <w:rStyle w:val="affa"/>
                <w:noProof/>
              </w:rPr>
              <w:t>3.1 IS-1</w:t>
            </w:r>
            <w:r w:rsidRPr="00610711">
              <w:rPr>
                <w:rStyle w:val="affa"/>
                <w:rFonts w:ascii="宋体" w:eastAsia="宋体" w:hAnsi="宋体" w:cs="宋体" w:hint="eastAsia"/>
                <w:noProof/>
              </w:rPr>
              <w:t>：替换为</w:t>
            </w:r>
            <w:r w:rsidRPr="00610711">
              <w:rPr>
                <w:rStyle w:val="affa"/>
                <w:noProof/>
              </w:rPr>
              <w:t xml:space="preserve"> RabbitMQ / Kafka </w:t>
            </w:r>
            <w:r w:rsidRPr="00610711">
              <w:rPr>
                <w:rStyle w:val="affa"/>
                <w:rFonts w:ascii="宋体" w:eastAsia="宋体" w:hAnsi="宋体" w:cs="宋体" w:hint="eastAsia"/>
                <w:noProof/>
              </w:rPr>
              <w:t>以支持多节点部署</w:t>
            </w:r>
            <w:r>
              <w:rPr>
                <w:noProof/>
                <w:webHidden/>
              </w:rPr>
              <w:tab/>
            </w:r>
            <w:r>
              <w:rPr>
                <w:noProof/>
                <w:webHidden/>
              </w:rPr>
              <w:fldChar w:fldCharType="begin"/>
            </w:r>
            <w:r>
              <w:rPr>
                <w:noProof/>
                <w:webHidden/>
              </w:rPr>
              <w:instrText xml:space="preserve"> PAGEREF _Toc232342776 \h </w:instrText>
            </w:r>
            <w:r>
              <w:rPr>
                <w:noProof/>
                <w:webHidden/>
              </w:rPr>
            </w:r>
            <w:r>
              <w:rPr>
                <w:noProof/>
                <w:webHidden/>
              </w:rPr>
              <w:fldChar w:fldCharType="separate"/>
            </w:r>
            <w:r>
              <w:rPr>
                <w:noProof/>
                <w:webHidden/>
              </w:rPr>
              <w:t>94</w:t>
            </w:r>
            <w:r>
              <w:rPr>
                <w:noProof/>
                <w:webHidden/>
              </w:rPr>
              <w:fldChar w:fldCharType="end"/>
            </w:r>
          </w:hyperlink>
        </w:p>
        <w:p w14:paraId="7FBAA812" w14:textId="652186FD" w:rsidR="00B34384" w:rsidRDefault="00B34384">
          <w:pPr>
            <w:pStyle w:val="TOC3"/>
            <w:tabs>
              <w:tab w:val="right" w:leader="dot" w:pos="9350"/>
            </w:tabs>
            <w:ind w:left="880"/>
            <w:rPr>
              <w:noProof/>
            </w:rPr>
          </w:pPr>
          <w:hyperlink w:anchor="_Toc232342777" w:history="1">
            <w:r w:rsidRPr="00610711">
              <w:rPr>
                <w:rStyle w:val="affa"/>
                <w:noProof/>
              </w:rPr>
              <w:t>3.2 IS-2</w:t>
            </w:r>
            <w:r w:rsidRPr="00610711">
              <w:rPr>
                <w:rStyle w:val="affa"/>
                <w:rFonts w:ascii="宋体" w:eastAsia="宋体" w:hAnsi="宋体" w:cs="宋体" w:hint="eastAsia"/>
                <w:noProof/>
              </w:rPr>
              <w:t>：服务端向浏览器实时推送选课状态</w:t>
            </w:r>
            <w:r>
              <w:rPr>
                <w:noProof/>
                <w:webHidden/>
              </w:rPr>
              <w:tab/>
            </w:r>
            <w:r>
              <w:rPr>
                <w:noProof/>
                <w:webHidden/>
              </w:rPr>
              <w:fldChar w:fldCharType="begin"/>
            </w:r>
            <w:r>
              <w:rPr>
                <w:noProof/>
                <w:webHidden/>
              </w:rPr>
              <w:instrText xml:space="preserve"> PAGEREF _Toc232342777 \h </w:instrText>
            </w:r>
            <w:r>
              <w:rPr>
                <w:noProof/>
                <w:webHidden/>
              </w:rPr>
            </w:r>
            <w:r>
              <w:rPr>
                <w:noProof/>
                <w:webHidden/>
              </w:rPr>
              <w:fldChar w:fldCharType="separate"/>
            </w:r>
            <w:r>
              <w:rPr>
                <w:noProof/>
                <w:webHidden/>
              </w:rPr>
              <w:t>96</w:t>
            </w:r>
            <w:r>
              <w:rPr>
                <w:noProof/>
                <w:webHidden/>
              </w:rPr>
              <w:fldChar w:fldCharType="end"/>
            </w:r>
          </w:hyperlink>
        </w:p>
        <w:p w14:paraId="36CEA7EF" w14:textId="4376BE73" w:rsidR="00B34384" w:rsidRDefault="00B34384">
          <w:pPr>
            <w:pStyle w:val="TOC3"/>
            <w:tabs>
              <w:tab w:val="right" w:leader="dot" w:pos="9350"/>
            </w:tabs>
            <w:ind w:left="880"/>
            <w:rPr>
              <w:noProof/>
            </w:rPr>
          </w:pPr>
          <w:hyperlink w:anchor="_Toc232342778" w:history="1">
            <w:r w:rsidRPr="00610711">
              <w:rPr>
                <w:rStyle w:val="affa"/>
                <w:noProof/>
              </w:rPr>
              <w:t>3.3 IS-3</w:t>
            </w:r>
            <w:r w:rsidRPr="00610711">
              <w:rPr>
                <w:rStyle w:val="affa"/>
                <w:rFonts w:ascii="宋体" w:eastAsia="宋体" w:hAnsi="宋体" w:cs="宋体" w:hint="eastAsia"/>
                <w:noProof/>
              </w:rPr>
              <w:t>：跨校区选课</w:t>
            </w:r>
            <w:r w:rsidRPr="00610711">
              <w:rPr>
                <w:rStyle w:val="affa"/>
                <w:noProof/>
              </w:rPr>
              <w:t xml:space="preserve"> + </w:t>
            </w:r>
            <w:r w:rsidRPr="00610711">
              <w:rPr>
                <w:rStyle w:val="affa"/>
                <w:rFonts w:ascii="宋体" w:eastAsia="宋体" w:hAnsi="宋体" w:cs="宋体" w:hint="eastAsia"/>
                <w:noProof/>
              </w:rPr>
              <w:t>学分预算</w:t>
            </w:r>
            <w:r w:rsidRPr="00610711">
              <w:rPr>
                <w:rStyle w:val="affa"/>
                <w:noProof/>
              </w:rPr>
              <w:t xml:space="preserve"> + </w:t>
            </w:r>
            <w:r w:rsidRPr="00610711">
              <w:rPr>
                <w:rStyle w:val="affa"/>
                <w:rFonts w:ascii="宋体" w:eastAsia="宋体" w:hAnsi="宋体" w:cs="宋体" w:hint="eastAsia"/>
                <w:noProof/>
              </w:rPr>
              <w:t>校区扣减规则</w:t>
            </w:r>
            <w:r>
              <w:rPr>
                <w:noProof/>
                <w:webHidden/>
              </w:rPr>
              <w:tab/>
            </w:r>
            <w:r>
              <w:rPr>
                <w:noProof/>
                <w:webHidden/>
              </w:rPr>
              <w:fldChar w:fldCharType="begin"/>
            </w:r>
            <w:r>
              <w:rPr>
                <w:noProof/>
                <w:webHidden/>
              </w:rPr>
              <w:instrText xml:space="preserve"> PAGEREF _Toc232342778 \h </w:instrText>
            </w:r>
            <w:r>
              <w:rPr>
                <w:noProof/>
                <w:webHidden/>
              </w:rPr>
            </w:r>
            <w:r>
              <w:rPr>
                <w:noProof/>
                <w:webHidden/>
              </w:rPr>
              <w:fldChar w:fldCharType="separate"/>
            </w:r>
            <w:r>
              <w:rPr>
                <w:noProof/>
                <w:webHidden/>
              </w:rPr>
              <w:t>99</w:t>
            </w:r>
            <w:r>
              <w:rPr>
                <w:noProof/>
                <w:webHidden/>
              </w:rPr>
              <w:fldChar w:fldCharType="end"/>
            </w:r>
          </w:hyperlink>
        </w:p>
        <w:p w14:paraId="310D5D28" w14:textId="21E23C54" w:rsidR="00B34384" w:rsidRDefault="00B34384">
          <w:pPr>
            <w:pStyle w:val="TOC2"/>
            <w:tabs>
              <w:tab w:val="right" w:leader="dot" w:pos="9350"/>
            </w:tabs>
            <w:ind w:left="440"/>
            <w:rPr>
              <w:noProof/>
            </w:rPr>
          </w:pPr>
          <w:hyperlink w:anchor="_Toc232342779" w:history="1">
            <w:r w:rsidRPr="00610711">
              <w:rPr>
                <w:rStyle w:val="affa"/>
                <w:noProof/>
              </w:rPr>
              <w:t xml:space="preserve">4 </w:t>
            </w:r>
            <w:r w:rsidRPr="00610711">
              <w:rPr>
                <w:rStyle w:val="affa"/>
                <w:rFonts w:ascii="宋体" w:eastAsia="宋体" w:hAnsi="宋体" w:cs="宋体" w:hint="eastAsia"/>
                <w:noProof/>
              </w:rPr>
              <w:t>场景交互分析</w:t>
            </w:r>
            <w:r>
              <w:rPr>
                <w:noProof/>
                <w:webHidden/>
              </w:rPr>
              <w:tab/>
            </w:r>
            <w:r>
              <w:rPr>
                <w:noProof/>
                <w:webHidden/>
              </w:rPr>
              <w:fldChar w:fldCharType="begin"/>
            </w:r>
            <w:r>
              <w:rPr>
                <w:noProof/>
                <w:webHidden/>
              </w:rPr>
              <w:instrText xml:space="preserve"> PAGEREF _Toc232342779 \h </w:instrText>
            </w:r>
            <w:r>
              <w:rPr>
                <w:noProof/>
                <w:webHidden/>
              </w:rPr>
            </w:r>
            <w:r>
              <w:rPr>
                <w:noProof/>
                <w:webHidden/>
              </w:rPr>
              <w:fldChar w:fldCharType="separate"/>
            </w:r>
            <w:r>
              <w:rPr>
                <w:noProof/>
                <w:webHidden/>
              </w:rPr>
              <w:t>102</w:t>
            </w:r>
            <w:r>
              <w:rPr>
                <w:noProof/>
                <w:webHidden/>
              </w:rPr>
              <w:fldChar w:fldCharType="end"/>
            </w:r>
          </w:hyperlink>
        </w:p>
        <w:p w14:paraId="68BB9F7F" w14:textId="67A11B58" w:rsidR="00B34384" w:rsidRDefault="00B34384">
          <w:pPr>
            <w:pStyle w:val="TOC3"/>
            <w:tabs>
              <w:tab w:val="right" w:leader="dot" w:pos="9350"/>
            </w:tabs>
            <w:ind w:left="880"/>
            <w:rPr>
              <w:noProof/>
            </w:rPr>
          </w:pPr>
          <w:hyperlink w:anchor="_Toc232342780" w:history="1">
            <w:r w:rsidRPr="00610711">
              <w:rPr>
                <w:rStyle w:val="affa"/>
                <w:noProof/>
              </w:rPr>
              <w:t xml:space="preserve">4.1 </w:t>
            </w:r>
            <w:r w:rsidRPr="00610711">
              <w:rPr>
                <w:rStyle w:val="affa"/>
                <w:rFonts w:ascii="宋体" w:eastAsia="宋体" w:hAnsi="宋体" w:cs="宋体" w:hint="eastAsia"/>
                <w:noProof/>
              </w:rPr>
              <w:t>场景</w:t>
            </w:r>
            <w:r w:rsidRPr="00610711">
              <w:rPr>
                <w:rStyle w:val="affa"/>
                <w:noProof/>
              </w:rPr>
              <w:t>—</w:t>
            </w:r>
            <w:r w:rsidRPr="00610711">
              <w:rPr>
                <w:rStyle w:val="affa"/>
                <w:rFonts w:ascii="宋体" w:eastAsia="宋体" w:hAnsi="宋体" w:cs="宋体" w:hint="eastAsia"/>
                <w:noProof/>
              </w:rPr>
              <w:t>组件交互矩阵</w:t>
            </w:r>
            <w:r>
              <w:rPr>
                <w:noProof/>
                <w:webHidden/>
              </w:rPr>
              <w:tab/>
            </w:r>
            <w:r>
              <w:rPr>
                <w:noProof/>
                <w:webHidden/>
              </w:rPr>
              <w:fldChar w:fldCharType="begin"/>
            </w:r>
            <w:r>
              <w:rPr>
                <w:noProof/>
                <w:webHidden/>
              </w:rPr>
              <w:instrText xml:space="preserve"> PAGEREF _Toc232342780 \h </w:instrText>
            </w:r>
            <w:r>
              <w:rPr>
                <w:noProof/>
                <w:webHidden/>
              </w:rPr>
            </w:r>
            <w:r>
              <w:rPr>
                <w:noProof/>
                <w:webHidden/>
              </w:rPr>
              <w:fldChar w:fldCharType="separate"/>
            </w:r>
            <w:r>
              <w:rPr>
                <w:noProof/>
                <w:webHidden/>
              </w:rPr>
              <w:t>102</w:t>
            </w:r>
            <w:r>
              <w:rPr>
                <w:noProof/>
                <w:webHidden/>
              </w:rPr>
              <w:fldChar w:fldCharType="end"/>
            </w:r>
          </w:hyperlink>
        </w:p>
        <w:p w14:paraId="00E2AE6C" w14:textId="7049DB3B" w:rsidR="00B34384" w:rsidRDefault="00B34384">
          <w:pPr>
            <w:pStyle w:val="TOC3"/>
            <w:tabs>
              <w:tab w:val="right" w:leader="dot" w:pos="9350"/>
            </w:tabs>
            <w:ind w:left="880"/>
            <w:rPr>
              <w:noProof/>
            </w:rPr>
          </w:pPr>
          <w:hyperlink w:anchor="_Toc232342781" w:history="1">
            <w:r w:rsidRPr="00610711">
              <w:rPr>
                <w:rStyle w:val="affa"/>
                <w:noProof/>
              </w:rPr>
              <w:t xml:space="preserve">4.2 </w:t>
            </w:r>
            <w:r w:rsidRPr="00610711">
              <w:rPr>
                <w:rStyle w:val="affa"/>
                <w:rFonts w:ascii="宋体" w:eastAsia="宋体" w:hAnsi="宋体" w:cs="宋体" w:hint="eastAsia"/>
                <w:noProof/>
              </w:rPr>
              <w:t>识别出的脆弱点核心三角</w:t>
            </w:r>
            <w:r>
              <w:rPr>
                <w:noProof/>
                <w:webHidden/>
              </w:rPr>
              <w:tab/>
            </w:r>
            <w:r>
              <w:rPr>
                <w:noProof/>
                <w:webHidden/>
              </w:rPr>
              <w:fldChar w:fldCharType="begin"/>
            </w:r>
            <w:r>
              <w:rPr>
                <w:noProof/>
                <w:webHidden/>
              </w:rPr>
              <w:instrText xml:space="preserve"> PAGEREF _Toc232342781 \h </w:instrText>
            </w:r>
            <w:r>
              <w:rPr>
                <w:noProof/>
                <w:webHidden/>
              </w:rPr>
            </w:r>
            <w:r>
              <w:rPr>
                <w:noProof/>
                <w:webHidden/>
              </w:rPr>
              <w:fldChar w:fldCharType="separate"/>
            </w:r>
            <w:r>
              <w:rPr>
                <w:noProof/>
                <w:webHidden/>
              </w:rPr>
              <w:t>102</w:t>
            </w:r>
            <w:r>
              <w:rPr>
                <w:noProof/>
                <w:webHidden/>
              </w:rPr>
              <w:fldChar w:fldCharType="end"/>
            </w:r>
          </w:hyperlink>
        </w:p>
        <w:p w14:paraId="134A0C33" w14:textId="33CC1EE3" w:rsidR="00B34384" w:rsidRDefault="00B34384">
          <w:pPr>
            <w:pStyle w:val="TOC3"/>
            <w:tabs>
              <w:tab w:val="right" w:leader="dot" w:pos="9350"/>
            </w:tabs>
            <w:ind w:left="880"/>
            <w:rPr>
              <w:noProof/>
            </w:rPr>
          </w:pPr>
          <w:hyperlink w:anchor="_Toc232342782" w:history="1">
            <w:r w:rsidRPr="00610711">
              <w:rPr>
                <w:rStyle w:val="affa"/>
                <w:noProof/>
              </w:rPr>
              <w:t xml:space="preserve">4.3 </w:t>
            </w:r>
            <w:r w:rsidRPr="00610711">
              <w:rPr>
                <w:rStyle w:val="affa"/>
                <w:rFonts w:ascii="宋体" w:eastAsia="宋体" w:hAnsi="宋体" w:cs="宋体" w:hint="eastAsia"/>
                <w:noProof/>
              </w:rPr>
              <w:t>暴露的架构潜在缺陷</w:t>
            </w:r>
            <w:r>
              <w:rPr>
                <w:noProof/>
                <w:webHidden/>
              </w:rPr>
              <w:tab/>
            </w:r>
            <w:r>
              <w:rPr>
                <w:noProof/>
                <w:webHidden/>
              </w:rPr>
              <w:fldChar w:fldCharType="begin"/>
            </w:r>
            <w:r>
              <w:rPr>
                <w:noProof/>
                <w:webHidden/>
              </w:rPr>
              <w:instrText xml:space="preserve"> PAGEREF _Toc232342782 \h </w:instrText>
            </w:r>
            <w:r>
              <w:rPr>
                <w:noProof/>
                <w:webHidden/>
              </w:rPr>
            </w:r>
            <w:r>
              <w:rPr>
                <w:noProof/>
                <w:webHidden/>
              </w:rPr>
              <w:fldChar w:fldCharType="separate"/>
            </w:r>
            <w:r>
              <w:rPr>
                <w:noProof/>
                <w:webHidden/>
              </w:rPr>
              <w:t>104</w:t>
            </w:r>
            <w:r>
              <w:rPr>
                <w:noProof/>
                <w:webHidden/>
              </w:rPr>
              <w:fldChar w:fldCharType="end"/>
            </w:r>
          </w:hyperlink>
        </w:p>
        <w:p w14:paraId="1AC2C564" w14:textId="2819B7CE" w:rsidR="00B34384" w:rsidRDefault="00B34384">
          <w:pPr>
            <w:pStyle w:val="TOC3"/>
            <w:tabs>
              <w:tab w:val="right" w:leader="dot" w:pos="9350"/>
            </w:tabs>
            <w:ind w:left="880"/>
            <w:rPr>
              <w:noProof/>
            </w:rPr>
          </w:pPr>
          <w:hyperlink w:anchor="_Toc232342783" w:history="1">
            <w:r w:rsidRPr="00610711">
              <w:rPr>
                <w:rStyle w:val="affa"/>
                <w:noProof/>
              </w:rPr>
              <w:t xml:space="preserve">4.4 EDA </w:t>
            </w:r>
            <w:r w:rsidRPr="00610711">
              <w:rPr>
                <w:rStyle w:val="affa"/>
                <w:rFonts w:ascii="宋体" w:eastAsia="宋体" w:hAnsi="宋体" w:cs="宋体" w:hint="eastAsia"/>
                <w:noProof/>
              </w:rPr>
              <w:t>解耦能力的成功部分</w:t>
            </w:r>
            <w:r>
              <w:rPr>
                <w:noProof/>
                <w:webHidden/>
              </w:rPr>
              <w:tab/>
            </w:r>
            <w:r>
              <w:rPr>
                <w:noProof/>
                <w:webHidden/>
              </w:rPr>
              <w:fldChar w:fldCharType="begin"/>
            </w:r>
            <w:r>
              <w:rPr>
                <w:noProof/>
                <w:webHidden/>
              </w:rPr>
              <w:instrText xml:space="preserve"> PAGEREF _Toc232342783 \h </w:instrText>
            </w:r>
            <w:r>
              <w:rPr>
                <w:noProof/>
                <w:webHidden/>
              </w:rPr>
            </w:r>
            <w:r>
              <w:rPr>
                <w:noProof/>
                <w:webHidden/>
              </w:rPr>
              <w:fldChar w:fldCharType="separate"/>
            </w:r>
            <w:r>
              <w:rPr>
                <w:noProof/>
                <w:webHidden/>
              </w:rPr>
              <w:t>105</w:t>
            </w:r>
            <w:r>
              <w:rPr>
                <w:noProof/>
                <w:webHidden/>
              </w:rPr>
              <w:fldChar w:fldCharType="end"/>
            </w:r>
          </w:hyperlink>
        </w:p>
        <w:p w14:paraId="3D1B4989" w14:textId="1DC1762A" w:rsidR="00B34384" w:rsidRDefault="00B34384">
          <w:pPr>
            <w:pStyle w:val="TOC2"/>
            <w:tabs>
              <w:tab w:val="right" w:leader="dot" w:pos="9350"/>
            </w:tabs>
            <w:ind w:left="440"/>
            <w:rPr>
              <w:noProof/>
            </w:rPr>
          </w:pPr>
          <w:hyperlink w:anchor="_Toc232342784" w:history="1">
            <w:r w:rsidRPr="00610711">
              <w:rPr>
                <w:rStyle w:val="affa"/>
                <w:noProof/>
              </w:rPr>
              <w:t xml:space="preserve">5 </w:t>
            </w:r>
            <w:r w:rsidRPr="00610711">
              <w:rPr>
                <w:rStyle w:val="affa"/>
                <w:rFonts w:ascii="宋体" w:eastAsia="宋体" w:hAnsi="宋体" w:cs="宋体" w:hint="eastAsia"/>
                <w:noProof/>
              </w:rPr>
              <w:t>架构优势与劣势总结</w:t>
            </w:r>
            <w:r>
              <w:rPr>
                <w:noProof/>
                <w:webHidden/>
              </w:rPr>
              <w:tab/>
            </w:r>
            <w:r>
              <w:rPr>
                <w:noProof/>
                <w:webHidden/>
              </w:rPr>
              <w:fldChar w:fldCharType="begin"/>
            </w:r>
            <w:r>
              <w:rPr>
                <w:noProof/>
                <w:webHidden/>
              </w:rPr>
              <w:instrText xml:space="preserve"> PAGEREF _Toc232342784 \h </w:instrText>
            </w:r>
            <w:r>
              <w:rPr>
                <w:noProof/>
                <w:webHidden/>
              </w:rPr>
            </w:r>
            <w:r>
              <w:rPr>
                <w:noProof/>
                <w:webHidden/>
              </w:rPr>
              <w:fldChar w:fldCharType="separate"/>
            </w:r>
            <w:r>
              <w:rPr>
                <w:noProof/>
                <w:webHidden/>
              </w:rPr>
              <w:t>105</w:t>
            </w:r>
            <w:r>
              <w:rPr>
                <w:noProof/>
                <w:webHidden/>
              </w:rPr>
              <w:fldChar w:fldCharType="end"/>
            </w:r>
          </w:hyperlink>
        </w:p>
        <w:p w14:paraId="5AE0D171" w14:textId="6695F3D2" w:rsidR="00B34384" w:rsidRDefault="00B34384">
          <w:pPr>
            <w:pStyle w:val="TOC3"/>
            <w:tabs>
              <w:tab w:val="right" w:leader="dot" w:pos="9350"/>
            </w:tabs>
            <w:ind w:left="880"/>
            <w:rPr>
              <w:noProof/>
            </w:rPr>
          </w:pPr>
          <w:hyperlink w:anchor="_Toc232342785" w:history="1">
            <w:r w:rsidRPr="00610711">
              <w:rPr>
                <w:rStyle w:val="affa"/>
                <w:noProof/>
              </w:rPr>
              <w:t xml:space="preserve">5.1 </w:t>
            </w:r>
            <w:r w:rsidRPr="00610711">
              <w:rPr>
                <w:rStyle w:val="affa"/>
                <w:rFonts w:ascii="宋体" w:eastAsia="宋体" w:hAnsi="宋体" w:cs="宋体" w:hint="eastAsia"/>
                <w:noProof/>
              </w:rPr>
              <w:t>优势</w:t>
            </w:r>
            <w:r>
              <w:rPr>
                <w:noProof/>
                <w:webHidden/>
              </w:rPr>
              <w:tab/>
            </w:r>
            <w:r>
              <w:rPr>
                <w:noProof/>
                <w:webHidden/>
              </w:rPr>
              <w:fldChar w:fldCharType="begin"/>
            </w:r>
            <w:r>
              <w:rPr>
                <w:noProof/>
                <w:webHidden/>
              </w:rPr>
              <w:instrText xml:space="preserve"> PAGEREF _Toc232342785 \h </w:instrText>
            </w:r>
            <w:r>
              <w:rPr>
                <w:noProof/>
                <w:webHidden/>
              </w:rPr>
            </w:r>
            <w:r>
              <w:rPr>
                <w:noProof/>
                <w:webHidden/>
              </w:rPr>
              <w:fldChar w:fldCharType="separate"/>
            </w:r>
            <w:r>
              <w:rPr>
                <w:noProof/>
                <w:webHidden/>
              </w:rPr>
              <w:t>105</w:t>
            </w:r>
            <w:r>
              <w:rPr>
                <w:noProof/>
                <w:webHidden/>
              </w:rPr>
              <w:fldChar w:fldCharType="end"/>
            </w:r>
          </w:hyperlink>
        </w:p>
        <w:p w14:paraId="7DCFB4EA" w14:textId="4A3489AF" w:rsidR="00B34384" w:rsidRDefault="00B34384">
          <w:pPr>
            <w:pStyle w:val="TOC3"/>
            <w:tabs>
              <w:tab w:val="right" w:leader="dot" w:pos="9350"/>
            </w:tabs>
            <w:ind w:left="880"/>
            <w:rPr>
              <w:noProof/>
            </w:rPr>
          </w:pPr>
          <w:hyperlink w:anchor="_Toc232342786" w:history="1">
            <w:r w:rsidRPr="00610711">
              <w:rPr>
                <w:rStyle w:val="affa"/>
                <w:noProof/>
              </w:rPr>
              <w:t xml:space="preserve">5.2 </w:t>
            </w:r>
            <w:r w:rsidRPr="00610711">
              <w:rPr>
                <w:rStyle w:val="affa"/>
                <w:rFonts w:ascii="宋体" w:eastAsia="宋体" w:hAnsi="宋体" w:cs="宋体" w:hint="eastAsia"/>
                <w:noProof/>
              </w:rPr>
              <w:t>劣势</w:t>
            </w:r>
            <w:r>
              <w:rPr>
                <w:noProof/>
                <w:webHidden/>
              </w:rPr>
              <w:tab/>
            </w:r>
            <w:r>
              <w:rPr>
                <w:noProof/>
                <w:webHidden/>
              </w:rPr>
              <w:fldChar w:fldCharType="begin"/>
            </w:r>
            <w:r>
              <w:rPr>
                <w:noProof/>
                <w:webHidden/>
              </w:rPr>
              <w:instrText xml:space="preserve"> PAGEREF _Toc232342786 \h </w:instrText>
            </w:r>
            <w:r>
              <w:rPr>
                <w:noProof/>
                <w:webHidden/>
              </w:rPr>
            </w:r>
            <w:r>
              <w:rPr>
                <w:noProof/>
                <w:webHidden/>
              </w:rPr>
              <w:fldChar w:fldCharType="separate"/>
            </w:r>
            <w:r>
              <w:rPr>
                <w:noProof/>
                <w:webHidden/>
              </w:rPr>
              <w:t>106</w:t>
            </w:r>
            <w:r>
              <w:rPr>
                <w:noProof/>
                <w:webHidden/>
              </w:rPr>
              <w:fldChar w:fldCharType="end"/>
            </w:r>
          </w:hyperlink>
        </w:p>
        <w:p w14:paraId="245C5F2F" w14:textId="131B65EC" w:rsidR="00B34384" w:rsidRDefault="00B34384">
          <w:pPr>
            <w:pStyle w:val="TOC3"/>
            <w:tabs>
              <w:tab w:val="right" w:leader="dot" w:pos="9350"/>
            </w:tabs>
            <w:ind w:left="880"/>
            <w:rPr>
              <w:noProof/>
            </w:rPr>
          </w:pPr>
          <w:hyperlink w:anchor="_Toc232342787" w:history="1">
            <w:r w:rsidRPr="00610711">
              <w:rPr>
                <w:rStyle w:val="affa"/>
                <w:noProof/>
              </w:rPr>
              <w:t xml:space="preserve">5.3 </w:t>
            </w:r>
            <w:r w:rsidRPr="00610711">
              <w:rPr>
                <w:rStyle w:val="affa"/>
                <w:rFonts w:ascii="宋体" w:eastAsia="宋体" w:hAnsi="宋体" w:cs="宋体" w:hint="eastAsia"/>
                <w:noProof/>
              </w:rPr>
              <w:t>综合定性</w:t>
            </w:r>
            <w:r>
              <w:rPr>
                <w:noProof/>
                <w:webHidden/>
              </w:rPr>
              <w:tab/>
            </w:r>
            <w:r>
              <w:rPr>
                <w:noProof/>
                <w:webHidden/>
              </w:rPr>
              <w:fldChar w:fldCharType="begin"/>
            </w:r>
            <w:r>
              <w:rPr>
                <w:noProof/>
                <w:webHidden/>
              </w:rPr>
              <w:instrText xml:space="preserve"> PAGEREF _Toc232342787 \h </w:instrText>
            </w:r>
            <w:r>
              <w:rPr>
                <w:noProof/>
                <w:webHidden/>
              </w:rPr>
            </w:r>
            <w:r>
              <w:rPr>
                <w:noProof/>
                <w:webHidden/>
              </w:rPr>
              <w:fldChar w:fldCharType="separate"/>
            </w:r>
            <w:r>
              <w:rPr>
                <w:noProof/>
                <w:webHidden/>
              </w:rPr>
              <w:t>107</w:t>
            </w:r>
            <w:r>
              <w:rPr>
                <w:noProof/>
                <w:webHidden/>
              </w:rPr>
              <w:fldChar w:fldCharType="end"/>
            </w:r>
          </w:hyperlink>
        </w:p>
        <w:p w14:paraId="06BC5064" w14:textId="3609D678" w:rsidR="00B34384" w:rsidRDefault="00B34384">
          <w:pPr>
            <w:pStyle w:val="TOC2"/>
            <w:tabs>
              <w:tab w:val="right" w:leader="dot" w:pos="9350"/>
            </w:tabs>
            <w:ind w:left="440"/>
            <w:rPr>
              <w:noProof/>
            </w:rPr>
          </w:pPr>
          <w:hyperlink w:anchor="_Toc232342788" w:history="1">
            <w:r w:rsidRPr="00610711">
              <w:rPr>
                <w:rStyle w:val="affa"/>
                <w:noProof/>
              </w:rPr>
              <w:t xml:space="preserve">6 </w:t>
            </w:r>
            <w:r w:rsidRPr="00610711">
              <w:rPr>
                <w:rStyle w:val="affa"/>
                <w:rFonts w:ascii="宋体" w:eastAsia="宋体" w:hAnsi="宋体" w:cs="宋体" w:hint="eastAsia"/>
                <w:noProof/>
              </w:rPr>
              <w:t>下一步架构演进建议</w:t>
            </w:r>
            <w:r>
              <w:rPr>
                <w:noProof/>
                <w:webHidden/>
              </w:rPr>
              <w:tab/>
            </w:r>
            <w:r>
              <w:rPr>
                <w:noProof/>
                <w:webHidden/>
              </w:rPr>
              <w:fldChar w:fldCharType="begin"/>
            </w:r>
            <w:r>
              <w:rPr>
                <w:noProof/>
                <w:webHidden/>
              </w:rPr>
              <w:instrText xml:space="preserve"> PAGEREF _Toc232342788 \h </w:instrText>
            </w:r>
            <w:r>
              <w:rPr>
                <w:noProof/>
                <w:webHidden/>
              </w:rPr>
            </w:r>
            <w:r>
              <w:rPr>
                <w:noProof/>
                <w:webHidden/>
              </w:rPr>
              <w:fldChar w:fldCharType="separate"/>
            </w:r>
            <w:r>
              <w:rPr>
                <w:noProof/>
                <w:webHidden/>
              </w:rPr>
              <w:t>108</w:t>
            </w:r>
            <w:r>
              <w:rPr>
                <w:noProof/>
                <w:webHidden/>
              </w:rPr>
              <w:fldChar w:fldCharType="end"/>
            </w:r>
          </w:hyperlink>
        </w:p>
        <w:p w14:paraId="0164B64B" w14:textId="7E6F048C" w:rsidR="00B34384" w:rsidRDefault="00B34384">
          <w:pPr>
            <w:pStyle w:val="TOC3"/>
            <w:tabs>
              <w:tab w:val="right" w:leader="dot" w:pos="9350"/>
            </w:tabs>
            <w:ind w:left="880"/>
            <w:rPr>
              <w:noProof/>
            </w:rPr>
          </w:pPr>
          <w:hyperlink w:anchor="_Toc232342789" w:history="1">
            <w:r w:rsidRPr="00610711">
              <w:rPr>
                <w:rStyle w:val="affa"/>
                <w:noProof/>
              </w:rPr>
              <w:t xml:space="preserve">6.1 </w:t>
            </w:r>
            <w:r w:rsidRPr="00610711">
              <w:rPr>
                <w:rStyle w:val="affa"/>
                <w:rFonts w:ascii="宋体" w:eastAsia="宋体" w:hAnsi="宋体" w:cs="宋体" w:hint="eastAsia"/>
                <w:noProof/>
              </w:rPr>
              <w:t>重构优先级矩阵</w:t>
            </w:r>
            <w:r>
              <w:rPr>
                <w:noProof/>
                <w:webHidden/>
              </w:rPr>
              <w:tab/>
            </w:r>
            <w:r>
              <w:rPr>
                <w:noProof/>
                <w:webHidden/>
              </w:rPr>
              <w:fldChar w:fldCharType="begin"/>
            </w:r>
            <w:r>
              <w:rPr>
                <w:noProof/>
                <w:webHidden/>
              </w:rPr>
              <w:instrText xml:space="preserve"> PAGEREF _Toc232342789 \h </w:instrText>
            </w:r>
            <w:r>
              <w:rPr>
                <w:noProof/>
                <w:webHidden/>
              </w:rPr>
            </w:r>
            <w:r>
              <w:rPr>
                <w:noProof/>
                <w:webHidden/>
              </w:rPr>
              <w:fldChar w:fldCharType="separate"/>
            </w:r>
            <w:r>
              <w:rPr>
                <w:noProof/>
                <w:webHidden/>
              </w:rPr>
              <w:t>108</w:t>
            </w:r>
            <w:r>
              <w:rPr>
                <w:noProof/>
                <w:webHidden/>
              </w:rPr>
              <w:fldChar w:fldCharType="end"/>
            </w:r>
          </w:hyperlink>
        </w:p>
        <w:p w14:paraId="0FB203EF" w14:textId="35951722" w:rsidR="00B34384" w:rsidRDefault="00B34384">
          <w:pPr>
            <w:pStyle w:val="TOC3"/>
            <w:tabs>
              <w:tab w:val="right" w:leader="dot" w:pos="9350"/>
            </w:tabs>
            <w:ind w:left="880"/>
            <w:rPr>
              <w:noProof/>
            </w:rPr>
          </w:pPr>
          <w:hyperlink w:anchor="_Toc232342790" w:history="1">
            <w:r w:rsidRPr="00610711">
              <w:rPr>
                <w:rStyle w:val="affa"/>
                <w:noProof/>
              </w:rPr>
              <w:t xml:space="preserve">6.2 </w:t>
            </w:r>
            <w:r w:rsidRPr="00610711">
              <w:rPr>
                <w:rStyle w:val="affa"/>
                <w:rFonts w:ascii="宋体" w:eastAsia="宋体" w:hAnsi="宋体" w:cs="宋体" w:hint="eastAsia"/>
                <w:noProof/>
              </w:rPr>
              <w:t>具体技术方案</w:t>
            </w:r>
            <w:r>
              <w:rPr>
                <w:noProof/>
                <w:webHidden/>
              </w:rPr>
              <w:tab/>
            </w:r>
            <w:r>
              <w:rPr>
                <w:noProof/>
                <w:webHidden/>
              </w:rPr>
              <w:fldChar w:fldCharType="begin"/>
            </w:r>
            <w:r>
              <w:rPr>
                <w:noProof/>
                <w:webHidden/>
              </w:rPr>
              <w:instrText xml:space="preserve"> PAGEREF _Toc232342790 \h </w:instrText>
            </w:r>
            <w:r>
              <w:rPr>
                <w:noProof/>
                <w:webHidden/>
              </w:rPr>
            </w:r>
            <w:r>
              <w:rPr>
                <w:noProof/>
                <w:webHidden/>
              </w:rPr>
              <w:fldChar w:fldCharType="separate"/>
            </w:r>
            <w:r>
              <w:rPr>
                <w:noProof/>
                <w:webHidden/>
              </w:rPr>
              <w:t>108</w:t>
            </w:r>
            <w:r>
              <w:rPr>
                <w:noProof/>
                <w:webHidden/>
              </w:rPr>
              <w:fldChar w:fldCharType="end"/>
            </w:r>
          </w:hyperlink>
        </w:p>
        <w:p w14:paraId="3B4DB381" w14:textId="119553FD" w:rsidR="00B34384" w:rsidRDefault="00B34384">
          <w:pPr>
            <w:pStyle w:val="TOC3"/>
            <w:tabs>
              <w:tab w:val="right" w:leader="dot" w:pos="9350"/>
            </w:tabs>
            <w:ind w:left="880"/>
            <w:rPr>
              <w:noProof/>
            </w:rPr>
          </w:pPr>
          <w:hyperlink w:anchor="_Toc232342791" w:history="1">
            <w:r w:rsidRPr="00610711">
              <w:rPr>
                <w:rStyle w:val="affa"/>
                <w:noProof/>
              </w:rPr>
              <w:t xml:space="preserve">6.3 </w:t>
            </w:r>
            <w:r w:rsidRPr="00610711">
              <w:rPr>
                <w:rStyle w:val="affa"/>
                <w:rFonts w:ascii="宋体" w:eastAsia="宋体" w:hAnsi="宋体" w:cs="宋体" w:hint="eastAsia"/>
                <w:noProof/>
              </w:rPr>
              <w:t>演进路线图</w:t>
            </w:r>
            <w:r>
              <w:rPr>
                <w:noProof/>
                <w:webHidden/>
              </w:rPr>
              <w:tab/>
            </w:r>
            <w:r>
              <w:rPr>
                <w:noProof/>
                <w:webHidden/>
              </w:rPr>
              <w:fldChar w:fldCharType="begin"/>
            </w:r>
            <w:r>
              <w:rPr>
                <w:noProof/>
                <w:webHidden/>
              </w:rPr>
              <w:instrText xml:space="preserve"> PAGEREF _Toc232342791 \h </w:instrText>
            </w:r>
            <w:r>
              <w:rPr>
                <w:noProof/>
                <w:webHidden/>
              </w:rPr>
            </w:r>
            <w:r>
              <w:rPr>
                <w:noProof/>
                <w:webHidden/>
              </w:rPr>
              <w:fldChar w:fldCharType="separate"/>
            </w:r>
            <w:r>
              <w:rPr>
                <w:noProof/>
                <w:webHidden/>
              </w:rPr>
              <w:t>112</w:t>
            </w:r>
            <w:r>
              <w:rPr>
                <w:noProof/>
                <w:webHidden/>
              </w:rPr>
              <w:fldChar w:fldCharType="end"/>
            </w:r>
          </w:hyperlink>
        </w:p>
        <w:p w14:paraId="2EEC2C60" w14:textId="356DDEB8" w:rsidR="00B34384" w:rsidRDefault="00B34384">
          <w:pPr>
            <w:pStyle w:val="TOC3"/>
            <w:tabs>
              <w:tab w:val="right" w:leader="dot" w:pos="9350"/>
            </w:tabs>
            <w:ind w:left="880"/>
            <w:rPr>
              <w:noProof/>
            </w:rPr>
          </w:pPr>
          <w:hyperlink w:anchor="_Toc232342792" w:history="1">
            <w:r w:rsidRPr="00610711">
              <w:rPr>
                <w:rStyle w:val="affa"/>
                <w:noProof/>
              </w:rPr>
              <w:t xml:space="preserve">6.4 </w:t>
            </w:r>
            <w:r w:rsidRPr="00610711">
              <w:rPr>
                <w:rStyle w:val="affa"/>
                <w:rFonts w:ascii="宋体" w:eastAsia="宋体" w:hAnsi="宋体" w:cs="宋体" w:hint="eastAsia"/>
                <w:noProof/>
              </w:rPr>
              <w:t>评估收尾</w:t>
            </w:r>
            <w:r>
              <w:rPr>
                <w:noProof/>
                <w:webHidden/>
              </w:rPr>
              <w:tab/>
            </w:r>
            <w:r>
              <w:rPr>
                <w:noProof/>
                <w:webHidden/>
              </w:rPr>
              <w:fldChar w:fldCharType="begin"/>
            </w:r>
            <w:r>
              <w:rPr>
                <w:noProof/>
                <w:webHidden/>
              </w:rPr>
              <w:instrText xml:space="preserve"> PAGEREF _Toc232342792 \h </w:instrText>
            </w:r>
            <w:r>
              <w:rPr>
                <w:noProof/>
                <w:webHidden/>
              </w:rPr>
            </w:r>
            <w:r>
              <w:rPr>
                <w:noProof/>
                <w:webHidden/>
              </w:rPr>
              <w:fldChar w:fldCharType="separate"/>
            </w:r>
            <w:r>
              <w:rPr>
                <w:noProof/>
                <w:webHidden/>
              </w:rPr>
              <w:t>112</w:t>
            </w:r>
            <w:r>
              <w:rPr>
                <w:noProof/>
                <w:webHidden/>
              </w:rPr>
              <w:fldChar w:fldCharType="end"/>
            </w:r>
          </w:hyperlink>
        </w:p>
        <w:p w14:paraId="61B6C922" w14:textId="5305FB28" w:rsidR="00B34384" w:rsidRDefault="00B34384">
          <w:r>
            <w:rPr>
              <w:b/>
              <w:bCs/>
              <w:lang w:val="zh-CN"/>
            </w:rPr>
            <w:fldChar w:fldCharType="end"/>
          </w:r>
        </w:p>
      </w:sdtContent>
    </w:sdt>
    <w:p w14:paraId="15091F43" w14:textId="175BE45A" w:rsidR="00B34384" w:rsidRPr="00E3358F" w:rsidRDefault="00B34384" w:rsidP="00B34384">
      <w:pPr>
        <w:spacing w:after="0" w:line="240" w:lineRule="auto"/>
        <w:rPr>
          <w:rFonts w:ascii="微软雅黑" w:hAnsi="微软雅黑" w:hint="eastAsia"/>
          <w:sz w:val="40"/>
          <w:szCs w:val="32"/>
          <w:u w:val="single"/>
          <w:lang w:eastAsia="zh-CN"/>
        </w:rPr>
      </w:pPr>
      <w:r>
        <w:rPr>
          <w:rFonts w:ascii="微软雅黑" w:hAnsi="微软雅黑"/>
          <w:sz w:val="40"/>
          <w:szCs w:val="32"/>
          <w:u w:val="single"/>
          <w:lang w:eastAsia="zh-CN"/>
        </w:rPr>
        <w:br w:type="page"/>
      </w:r>
    </w:p>
    <w:p w14:paraId="65F69D76" w14:textId="77777777" w:rsidR="00EC79BB" w:rsidRPr="00E3358F" w:rsidRDefault="00AA6F25" w:rsidP="00B95743">
      <w:pPr>
        <w:pStyle w:val="1"/>
        <w:rPr>
          <w:rFonts w:ascii="微软雅黑" w:hAnsi="微软雅黑"/>
          <w:color w:val="auto"/>
          <w:lang w:eastAsia="zh-CN"/>
        </w:rPr>
      </w:pPr>
      <w:bookmarkStart w:id="13" w:name="_Toc232342672"/>
      <w:r w:rsidRPr="00E3358F">
        <w:rPr>
          <w:rFonts w:ascii="微软雅黑" w:hAnsi="微软雅黑" w:hint="eastAsia"/>
          <w:color w:val="auto"/>
          <w:lang w:eastAsia="zh-CN"/>
        </w:rPr>
        <w:lastRenderedPageBreak/>
        <w:t>第一章 软件需求报告</w:t>
      </w:r>
      <w:bookmarkEnd w:id="13"/>
    </w:p>
    <w:p w14:paraId="4103B778" w14:textId="77777777" w:rsidR="00EC79BB" w:rsidRPr="00E3358F" w:rsidRDefault="00AA6F25">
      <w:pPr>
        <w:pStyle w:val="af2"/>
        <w:spacing w:line="15" w:lineRule="atLeast"/>
        <w:rPr>
          <w:rFonts w:ascii="微软雅黑" w:eastAsia="微软雅黑" w:hAnsi="微软雅黑"/>
        </w:rPr>
      </w:pPr>
      <w:r w:rsidRPr="00E3358F">
        <w:rPr>
          <w:rFonts w:ascii="微软雅黑" w:eastAsia="微软雅黑" w:hAnsi="微软雅黑" w:cs="宋体" w:hint="eastAsia"/>
        </w:rPr>
        <w:t>随着高校教务管理的规模化与精细化发展，传统选课系统在面对瞬时高</w:t>
      </w:r>
      <w:proofErr w:type="gramStart"/>
      <w:r w:rsidRPr="00E3358F">
        <w:rPr>
          <w:rFonts w:ascii="微软雅黑" w:eastAsia="微软雅黑" w:hAnsi="微软雅黑" w:cs="宋体" w:hint="eastAsia"/>
        </w:rPr>
        <w:t>并发抢课以及</w:t>
      </w:r>
      <w:proofErr w:type="gramEnd"/>
      <w:r w:rsidRPr="00E3358F">
        <w:rPr>
          <w:rFonts w:ascii="微软雅黑" w:eastAsia="微软雅黑" w:hAnsi="微软雅黑" w:cs="宋体" w:hint="eastAsia"/>
        </w:rPr>
        <w:t>复杂的多约束智能排课时，常显现出系统响应慢、资源冲突严重、越权漏洞频发等工程瓶颈。本项目基于Spring Boot、</w:t>
      </w:r>
      <w:proofErr w:type="spellStart"/>
      <w:r w:rsidRPr="00E3358F">
        <w:rPr>
          <w:rFonts w:ascii="微软雅黑" w:eastAsia="微软雅黑" w:hAnsi="微软雅黑" w:cs="宋体" w:hint="eastAsia"/>
        </w:rPr>
        <w:t>MyBatis</w:t>
      </w:r>
      <w:proofErr w:type="spellEnd"/>
      <w:r w:rsidRPr="00E3358F">
        <w:rPr>
          <w:rFonts w:ascii="微软雅黑" w:eastAsia="微软雅黑" w:hAnsi="微软雅黑" w:cs="宋体" w:hint="eastAsia"/>
        </w:rPr>
        <w:t>-Plus、Sa-Token以及Redis高并发缓存组件，构建了一套健壮、安全的课程选课平台。本报告严格对照软件需求工程规范，系统性阐述了从需求导出、协商、精化到验证的全生命周期过程，提供了详尽的软件需求规格说明，并结合系统底层的真实源码设计，深入剖析了系统在性能、安全性、可修改性以及可测试性等关键质量属性上的架构设计与质量场景。</w:t>
      </w:r>
    </w:p>
    <w:p w14:paraId="46A25D3F" w14:textId="77777777" w:rsidR="00EC79BB" w:rsidRPr="00E3358F" w:rsidRDefault="00AA6F25" w:rsidP="000B65D6">
      <w:pPr>
        <w:pStyle w:val="21"/>
      </w:pPr>
      <w:bookmarkStart w:id="14" w:name="_Toc232342673"/>
      <w:r w:rsidRPr="00E3358F">
        <w:t>1. 需求分析</w:t>
      </w:r>
      <w:r w:rsidRPr="00E3358F">
        <w:rPr>
          <w:rFonts w:hint="eastAsia"/>
        </w:rPr>
        <w:t>过程</w:t>
      </w:r>
      <w:bookmarkEnd w:id="14"/>
    </w:p>
    <w:p w14:paraId="5DE00DE1" w14:textId="77777777" w:rsidR="00EC79BB" w:rsidRPr="00E3358F" w:rsidRDefault="00AA6F25">
      <w:pPr>
        <w:pStyle w:val="af2"/>
        <w:spacing w:line="15" w:lineRule="atLeast"/>
        <w:rPr>
          <w:rFonts w:ascii="微软雅黑" w:eastAsia="微软雅黑" w:hAnsi="微软雅黑"/>
        </w:rPr>
      </w:pPr>
      <w:r w:rsidRPr="00E3358F">
        <w:rPr>
          <w:rFonts w:ascii="微软雅黑" w:eastAsia="微软雅黑" w:hAnsi="微软雅黑" w:cs="宋体" w:hint="eastAsia"/>
        </w:rPr>
        <w:t>本项目的需求分析不仅关注最终结果的产出，更强调需求的演进、约束处理与多方确认过程，以确保平台能够精准对接实际教学管理场景，并在技术架构上具备可行性。</w:t>
      </w:r>
    </w:p>
    <w:p w14:paraId="77816254" w14:textId="77777777" w:rsidR="00EC79BB" w:rsidRPr="00E3358F" w:rsidRDefault="00AA6F25">
      <w:pPr>
        <w:pStyle w:val="19"/>
        <w:spacing w:line="15" w:lineRule="atLeast"/>
        <w:rPr>
          <w:rFonts w:ascii="微软雅黑" w:eastAsia="微软雅黑" w:hAnsi="微软雅黑" w:cs="宋体"/>
        </w:rPr>
      </w:pPr>
      <w:r w:rsidRPr="00E3358F">
        <w:rPr>
          <w:rFonts w:ascii="微软雅黑" w:eastAsia="微软雅黑" w:hAnsi="微软雅黑" w:cs="宋体" w:hint="eastAsia"/>
          <w:noProof/>
        </w:rPr>
        <w:drawing>
          <wp:inline distT="0" distB="0" distL="114300" distR="114300" wp14:anchorId="495EE4B9" wp14:editId="58796E3D">
            <wp:extent cx="2038004" cy="4007922"/>
            <wp:effectExtent l="0" t="0" r="635" b="0"/>
            <wp:docPr id="78" name="图片 2" descr="图一.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2" descr="图一.drawio"/>
                    <pic:cNvPicPr>
                      <a:picLocks noChangeAspect="1"/>
                    </pic:cNvPicPr>
                  </pic:nvPicPr>
                  <pic:blipFill>
                    <a:blip r:embed="rId9"/>
                    <a:stretch>
                      <a:fillRect/>
                    </a:stretch>
                  </pic:blipFill>
                  <pic:spPr>
                    <a:xfrm>
                      <a:off x="0" y="0"/>
                      <a:ext cx="2054015" cy="4039410"/>
                    </a:xfrm>
                    <a:prstGeom prst="rect">
                      <a:avLst/>
                    </a:prstGeom>
                    <a:noFill/>
                    <a:ln>
                      <a:noFill/>
                    </a:ln>
                  </pic:spPr>
                </pic:pic>
              </a:graphicData>
            </a:graphic>
          </wp:inline>
        </w:drawing>
      </w:r>
    </w:p>
    <w:p w14:paraId="39A61871" w14:textId="77777777" w:rsidR="00EC79BB" w:rsidRPr="00E3358F" w:rsidRDefault="00AA6F25">
      <w:pPr>
        <w:pStyle w:val="19"/>
        <w:spacing w:line="15" w:lineRule="atLeast"/>
        <w:rPr>
          <w:rFonts w:ascii="微软雅黑" w:eastAsia="微软雅黑" w:hAnsi="微软雅黑"/>
        </w:rPr>
      </w:pPr>
      <w:r w:rsidRPr="00E3358F">
        <w:rPr>
          <w:rFonts w:ascii="微软雅黑" w:eastAsia="微软雅黑" w:hAnsi="微软雅黑" w:cs="宋体" w:hint="eastAsia"/>
        </w:rPr>
        <w:t>图1.1 系统整体用例图</w:t>
      </w:r>
    </w:p>
    <w:p w14:paraId="34047E7E" w14:textId="77777777" w:rsidR="00EC79BB" w:rsidRPr="00E3358F" w:rsidRDefault="00AA6F25">
      <w:pPr>
        <w:pStyle w:val="af2"/>
        <w:spacing w:line="15" w:lineRule="atLeast"/>
        <w:rPr>
          <w:rFonts w:ascii="微软雅黑" w:eastAsia="微软雅黑" w:hAnsi="微软雅黑"/>
        </w:rPr>
      </w:pPr>
      <w:r w:rsidRPr="00E3358F">
        <w:rPr>
          <w:rFonts w:ascii="微软雅黑" w:eastAsia="微软雅黑" w:hAnsi="微软雅黑" w:cs="宋体" w:hint="eastAsia"/>
        </w:rPr>
        <w:lastRenderedPageBreak/>
        <w:t>系统整体用例涵盖了三大核心参与者：学生（参与选课、退课、查阅课表）、教师（参与课程申报、基本信息维护）以及教务管理员（参与课程审批、排课触发与系统重置）。用例图明确界定了各角色的系统边界与操作权限。</w:t>
      </w:r>
    </w:p>
    <w:p w14:paraId="2B7580A4" w14:textId="77777777" w:rsidR="00EC79BB" w:rsidRPr="00E3358F" w:rsidRDefault="00AA6F25" w:rsidP="00E3358F">
      <w:pPr>
        <w:pStyle w:val="31"/>
      </w:pPr>
      <w:bookmarkStart w:id="15" w:name="_Toc232342674"/>
      <w:r w:rsidRPr="00E3358F">
        <w:t>1.1 需求</w:t>
      </w:r>
      <w:r w:rsidRPr="00E3358F">
        <w:rPr>
          <w:rFonts w:hint="eastAsia"/>
        </w:rPr>
        <w:t>导出</w:t>
      </w:r>
      <w:r w:rsidRPr="00E3358F">
        <w:t xml:space="preserve"> (Elicitation)</w:t>
      </w:r>
      <w:bookmarkEnd w:id="15"/>
    </w:p>
    <w:p w14:paraId="55D4D763" w14:textId="77777777" w:rsidR="00EC79BB" w:rsidRPr="00E3358F" w:rsidRDefault="00AA6F25">
      <w:pPr>
        <w:pStyle w:val="af2"/>
        <w:spacing w:line="15" w:lineRule="atLeast"/>
        <w:rPr>
          <w:rFonts w:ascii="微软雅黑" w:eastAsia="微软雅黑" w:hAnsi="微软雅黑"/>
        </w:rPr>
      </w:pPr>
      <w:r w:rsidRPr="00E3358F">
        <w:rPr>
          <w:rFonts w:ascii="微软雅黑" w:eastAsia="微软雅黑" w:hAnsi="微软雅黑" w:cs="宋体" w:hint="eastAsia"/>
        </w:rPr>
        <w:t>在项目初期，通过对教务全过程进行场景推演，并结合现有教务流转机制进行逆向需求提取，导出了系统的三大核心用户群体（学生、教师、管理员）的原始需求：</w:t>
      </w:r>
    </w:p>
    <w:p w14:paraId="6157D990" w14:textId="77777777" w:rsidR="00EC79BB" w:rsidRPr="00E3358F" w:rsidRDefault="00AA6F25">
      <w:pPr>
        <w:numPr>
          <w:ilvl w:val="0"/>
          <w:numId w:val="7"/>
        </w:numPr>
        <w:spacing w:beforeAutospacing="1" w:after="50" w:line="15" w:lineRule="atLeast"/>
        <w:rPr>
          <w:rFonts w:ascii="微软雅黑" w:hAnsi="微软雅黑"/>
          <w:lang w:eastAsia="zh-CN"/>
        </w:rPr>
      </w:pPr>
      <w:r w:rsidRPr="00E3358F">
        <w:rPr>
          <w:rStyle w:val="afd"/>
          <w:rFonts w:ascii="微软雅黑" w:hAnsi="微软雅黑" w:cs="宋体" w:hint="eastAsia"/>
          <w:lang w:eastAsia="zh-CN"/>
        </w:rPr>
        <w:t>学生端诉求</w:t>
      </w:r>
      <w:r w:rsidRPr="00E3358F">
        <w:rPr>
          <w:rFonts w:ascii="微软雅黑" w:hAnsi="微软雅黑" w:cs="宋体" w:hint="eastAsia"/>
          <w:lang w:eastAsia="zh-CN"/>
        </w:rPr>
        <w:t>：核心痛点在于瞬时抢课期间系统的</w:t>
      </w:r>
      <w:proofErr w:type="gramStart"/>
      <w:r w:rsidRPr="00E3358F">
        <w:rPr>
          <w:rFonts w:ascii="微软雅黑" w:hAnsi="微软雅黑" w:cs="宋体" w:hint="eastAsia"/>
          <w:lang w:eastAsia="zh-CN"/>
        </w:rPr>
        <w:t>极</w:t>
      </w:r>
      <w:proofErr w:type="gramEnd"/>
      <w:r w:rsidRPr="00E3358F">
        <w:rPr>
          <w:rFonts w:ascii="微软雅黑" w:hAnsi="微软雅黑" w:cs="宋体" w:hint="eastAsia"/>
          <w:lang w:eastAsia="zh-CN"/>
        </w:rPr>
        <w:t>速响应，要求能够高效查阅课表、按自身专业（Major）动态过滤可选课程，且在选课时系统能自动、精准地拦截时间冲突的课程。</w:t>
      </w:r>
    </w:p>
    <w:p w14:paraId="02425909" w14:textId="77777777" w:rsidR="00EC79BB" w:rsidRPr="00E3358F" w:rsidRDefault="00AA6F25">
      <w:pPr>
        <w:numPr>
          <w:ilvl w:val="0"/>
          <w:numId w:val="7"/>
        </w:numPr>
        <w:spacing w:beforeAutospacing="1" w:after="50" w:line="15" w:lineRule="atLeast"/>
        <w:rPr>
          <w:rFonts w:ascii="微软雅黑" w:hAnsi="微软雅黑"/>
          <w:lang w:eastAsia="zh-CN"/>
        </w:rPr>
      </w:pPr>
      <w:r w:rsidRPr="00E3358F">
        <w:rPr>
          <w:rStyle w:val="afd"/>
          <w:rFonts w:ascii="微软雅黑" w:hAnsi="微软雅黑" w:cs="宋体" w:hint="eastAsia"/>
          <w:lang w:eastAsia="zh-CN"/>
        </w:rPr>
        <w:t>教师端诉求</w:t>
      </w:r>
      <w:r w:rsidRPr="00E3358F">
        <w:rPr>
          <w:rFonts w:ascii="微软雅黑" w:hAnsi="微软雅黑" w:cs="宋体" w:hint="eastAsia"/>
          <w:lang w:eastAsia="zh-CN"/>
        </w:rPr>
        <w:t>：希望获得完全自主的课程申报（Propose）权限，支持自定义课程的基本属性（如学分、最大容量、目标专业、场地偏好等），并能实时更新并维护个人基本信息。</w:t>
      </w:r>
    </w:p>
    <w:p w14:paraId="465E5B14" w14:textId="77777777" w:rsidR="00EC79BB" w:rsidRPr="00E3358F" w:rsidRDefault="00AA6F25">
      <w:pPr>
        <w:numPr>
          <w:ilvl w:val="0"/>
          <w:numId w:val="7"/>
        </w:numPr>
        <w:spacing w:beforeAutospacing="1" w:after="50" w:line="15" w:lineRule="atLeast"/>
        <w:rPr>
          <w:rFonts w:ascii="微软雅黑" w:hAnsi="微软雅黑"/>
          <w:lang w:eastAsia="zh-CN"/>
        </w:rPr>
      </w:pPr>
      <w:r w:rsidRPr="00E3358F">
        <w:rPr>
          <w:rStyle w:val="afd"/>
          <w:rFonts w:ascii="微软雅黑" w:hAnsi="微软雅黑" w:cs="宋体" w:hint="eastAsia"/>
          <w:lang w:eastAsia="zh-CN"/>
        </w:rPr>
        <w:t>管理端诉求</w:t>
      </w:r>
      <w:r w:rsidRPr="00E3358F">
        <w:rPr>
          <w:rFonts w:ascii="微软雅黑" w:hAnsi="微软雅黑" w:cs="宋体" w:hint="eastAsia"/>
          <w:lang w:eastAsia="zh-CN"/>
        </w:rPr>
        <w:t>：需全局掌控教务资源，负责对教师提交的开课申请进行多级审批。其</w:t>
      </w:r>
      <w:proofErr w:type="gramStart"/>
      <w:r w:rsidRPr="00E3358F">
        <w:rPr>
          <w:rFonts w:ascii="微软雅黑" w:hAnsi="微软雅黑" w:cs="宋体" w:hint="eastAsia"/>
          <w:lang w:eastAsia="zh-CN"/>
        </w:rPr>
        <w:t>最</w:t>
      </w:r>
      <w:proofErr w:type="gramEnd"/>
      <w:r w:rsidRPr="00E3358F">
        <w:rPr>
          <w:rFonts w:ascii="微软雅黑" w:hAnsi="微软雅黑" w:cs="宋体" w:hint="eastAsia"/>
          <w:lang w:eastAsia="zh-CN"/>
        </w:rPr>
        <w:t>核心的诉求是解决传统人工排课的繁琐与冲突</w:t>
      </w:r>
      <w:proofErr w:type="gramStart"/>
      <w:r w:rsidRPr="00E3358F">
        <w:rPr>
          <w:rFonts w:ascii="微软雅黑" w:hAnsi="微软雅黑" w:cs="宋体" w:hint="eastAsia"/>
          <w:lang w:eastAsia="zh-CN"/>
        </w:rPr>
        <w:t>冲突</w:t>
      </w:r>
      <w:proofErr w:type="gramEnd"/>
      <w:r w:rsidRPr="00E3358F">
        <w:rPr>
          <w:rFonts w:ascii="微软雅黑" w:hAnsi="微软雅黑" w:cs="宋体" w:hint="eastAsia"/>
          <w:lang w:eastAsia="zh-CN"/>
        </w:rPr>
        <w:t>，要求系统提供一套能够智能化处理场地、教师时间偏好、多专业互斥锁定的自动化排课引擎。</w:t>
      </w:r>
    </w:p>
    <w:p w14:paraId="2CD8D993" w14:textId="77777777" w:rsidR="00EC79BB" w:rsidRPr="00E3358F" w:rsidRDefault="00AA6F25" w:rsidP="00E3358F">
      <w:pPr>
        <w:pStyle w:val="31"/>
      </w:pPr>
      <w:bookmarkStart w:id="16" w:name="_Toc232342675"/>
      <w:r w:rsidRPr="00E3358F">
        <w:t>1.2 需求</w:t>
      </w:r>
      <w:r w:rsidRPr="00E3358F">
        <w:rPr>
          <w:rFonts w:cs="微软雅黑" w:hint="eastAsia"/>
        </w:rPr>
        <w:t>协</w:t>
      </w:r>
      <w:r w:rsidRPr="00E3358F">
        <w:rPr>
          <w:rFonts w:cs="MS Gothic" w:hint="eastAsia"/>
        </w:rPr>
        <w:t>商</w:t>
      </w:r>
      <w:bookmarkEnd w:id="16"/>
    </w:p>
    <w:p w14:paraId="161F9593" w14:textId="77777777" w:rsidR="00EC79BB" w:rsidRPr="00E3358F" w:rsidRDefault="00AA6F25">
      <w:pPr>
        <w:pStyle w:val="af2"/>
        <w:spacing w:line="15" w:lineRule="atLeast"/>
        <w:rPr>
          <w:rFonts w:ascii="微软雅黑" w:eastAsia="微软雅黑" w:hAnsi="微软雅黑"/>
        </w:rPr>
      </w:pPr>
      <w:r w:rsidRPr="00E3358F">
        <w:rPr>
          <w:rFonts w:ascii="微软雅黑" w:eastAsia="微软雅黑" w:hAnsi="微软雅黑" w:cs="宋体" w:hint="eastAsia"/>
        </w:rPr>
        <w:t>在整理出多方原始期望后，部分业务诉求与底层的技术架构存在天然冲突。为此，团队进行了深度的需求协商与折中：</w:t>
      </w:r>
    </w:p>
    <w:p w14:paraId="54B9F295" w14:textId="77777777" w:rsidR="00EC79BB" w:rsidRPr="00E3358F" w:rsidRDefault="00AA6F25">
      <w:pPr>
        <w:numPr>
          <w:ilvl w:val="0"/>
          <w:numId w:val="8"/>
        </w:numPr>
        <w:spacing w:beforeAutospacing="1" w:after="50" w:line="15" w:lineRule="atLeast"/>
        <w:rPr>
          <w:rFonts w:ascii="微软雅黑" w:hAnsi="微软雅黑"/>
          <w:lang w:eastAsia="zh-CN"/>
        </w:rPr>
      </w:pPr>
      <w:r w:rsidRPr="00E3358F">
        <w:rPr>
          <w:rStyle w:val="afd"/>
          <w:rFonts w:ascii="微软雅黑" w:hAnsi="微软雅黑" w:cs="宋体" w:hint="eastAsia"/>
          <w:lang w:eastAsia="zh-CN"/>
        </w:rPr>
        <w:t>高</w:t>
      </w:r>
      <w:proofErr w:type="gramStart"/>
      <w:r w:rsidRPr="00E3358F">
        <w:rPr>
          <w:rStyle w:val="afd"/>
          <w:rFonts w:ascii="微软雅黑" w:hAnsi="微软雅黑" w:cs="宋体" w:hint="eastAsia"/>
          <w:lang w:eastAsia="zh-CN"/>
        </w:rPr>
        <w:t>并发抢课的</w:t>
      </w:r>
      <w:proofErr w:type="gramEnd"/>
      <w:r w:rsidRPr="00E3358F">
        <w:rPr>
          <w:rStyle w:val="afd"/>
          <w:rFonts w:ascii="微软雅黑" w:hAnsi="微软雅黑" w:cs="宋体" w:hint="eastAsia"/>
          <w:lang w:eastAsia="zh-CN"/>
        </w:rPr>
        <w:t>高实时性与数据库瓶颈的冲突</w:t>
      </w:r>
      <w:r w:rsidRPr="00E3358F">
        <w:rPr>
          <w:rFonts w:ascii="微软雅黑" w:hAnsi="微软雅黑" w:cs="宋体" w:hint="eastAsia"/>
          <w:lang w:eastAsia="zh-CN"/>
        </w:rPr>
        <w:t>：学生期望在选课时获得绝对“所见即所得”的</w:t>
      </w:r>
      <w:proofErr w:type="gramStart"/>
      <w:r w:rsidRPr="00E3358F">
        <w:rPr>
          <w:rFonts w:ascii="微软雅黑" w:hAnsi="微软雅黑" w:cs="宋体" w:hint="eastAsia"/>
          <w:lang w:eastAsia="zh-CN"/>
        </w:rPr>
        <w:t>秒级写库反馈</w:t>
      </w:r>
      <w:proofErr w:type="gramEnd"/>
      <w:r w:rsidRPr="00E3358F">
        <w:rPr>
          <w:rFonts w:ascii="微软雅黑" w:hAnsi="微软雅黑" w:cs="宋体" w:hint="eastAsia"/>
          <w:lang w:eastAsia="zh-CN"/>
        </w:rPr>
        <w:t>，但在选课高峰期（数千人并发操作），直接对MySQL数据库进行行</w:t>
      </w:r>
      <w:proofErr w:type="gramStart"/>
      <w:r w:rsidRPr="00E3358F">
        <w:rPr>
          <w:rFonts w:ascii="微软雅黑" w:hAnsi="微软雅黑" w:cs="宋体" w:hint="eastAsia"/>
          <w:lang w:eastAsia="zh-CN"/>
        </w:rPr>
        <w:t>锁竞争</w:t>
      </w:r>
      <w:proofErr w:type="gramEnd"/>
      <w:r w:rsidRPr="00E3358F">
        <w:rPr>
          <w:rFonts w:ascii="微软雅黑" w:hAnsi="微软雅黑" w:cs="宋体" w:hint="eastAsia"/>
          <w:lang w:eastAsia="zh-CN"/>
        </w:rPr>
        <w:t xml:space="preserve">会导致严重的线程阻塞甚至死锁。经过协商，决定引入 </w:t>
      </w:r>
      <w:r w:rsidRPr="00E3358F">
        <w:rPr>
          <w:rStyle w:val="afd"/>
          <w:rFonts w:ascii="微软雅黑" w:hAnsi="微软雅黑" w:cs="宋体" w:hint="eastAsia"/>
          <w:lang w:eastAsia="zh-CN"/>
        </w:rPr>
        <w:t>Redis 缓存组件</w:t>
      </w:r>
      <w:r w:rsidRPr="00E3358F">
        <w:rPr>
          <w:rFonts w:ascii="微软雅黑" w:hAnsi="微软雅黑" w:cs="宋体" w:hint="eastAsia"/>
          <w:lang w:eastAsia="zh-CN"/>
        </w:rPr>
        <w:t xml:space="preserve"> 进行“预扣减库存”的折中处理。利用内存级别的原子</w:t>
      </w:r>
      <w:proofErr w:type="gramStart"/>
      <w:r w:rsidRPr="00E3358F">
        <w:rPr>
          <w:rFonts w:ascii="微软雅黑" w:hAnsi="微软雅黑" w:cs="宋体" w:hint="eastAsia"/>
          <w:lang w:eastAsia="zh-CN"/>
        </w:rPr>
        <w:t>减操作</w:t>
      </w:r>
      <w:proofErr w:type="gramEnd"/>
      <w:r w:rsidRPr="00E3358F">
        <w:rPr>
          <w:rFonts w:ascii="微软雅黑" w:hAnsi="微软雅黑" w:cs="宋体" w:hint="eastAsia"/>
          <w:lang w:eastAsia="zh-CN"/>
        </w:rPr>
        <w:t>拦截过载流量，通过</w:t>
      </w:r>
      <w:proofErr w:type="gramStart"/>
      <w:r w:rsidRPr="00E3358F">
        <w:rPr>
          <w:rFonts w:ascii="微软雅黑" w:hAnsi="微软雅黑" w:cs="宋体" w:hint="eastAsia"/>
          <w:lang w:eastAsia="zh-CN"/>
        </w:rPr>
        <w:t>幂</w:t>
      </w:r>
      <w:proofErr w:type="gramEnd"/>
      <w:r w:rsidRPr="00E3358F">
        <w:rPr>
          <w:rFonts w:ascii="微软雅黑" w:hAnsi="微软雅黑" w:cs="宋体" w:hint="eastAsia"/>
          <w:lang w:eastAsia="zh-CN"/>
        </w:rPr>
        <w:t>等性校验拦截重复请求，确保数据的“最终一致性”并平滑释放数据库写压力。</w:t>
      </w:r>
    </w:p>
    <w:p w14:paraId="7C9C1139" w14:textId="77777777" w:rsidR="00EC79BB" w:rsidRPr="00E3358F" w:rsidRDefault="00AA6F25">
      <w:pPr>
        <w:numPr>
          <w:ilvl w:val="0"/>
          <w:numId w:val="8"/>
        </w:numPr>
        <w:spacing w:beforeAutospacing="1" w:after="50" w:line="15" w:lineRule="atLeast"/>
        <w:rPr>
          <w:rFonts w:ascii="微软雅黑" w:hAnsi="微软雅黑"/>
          <w:lang w:eastAsia="zh-CN"/>
        </w:rPr>
      </w:pPr>
      <w:r w:rsidRPr="00E3358F">
        <w:rPr>
          <w:rStyle w:val="afd"/>
          <w:rFonts w:ascii="微软雅黑" w:hAnsi="微软雅黑" w:cs="宋体" w:hint="eastAsia"/>
          <w:lang w:eastAsia="zh-CN"/>
        </w:rPr>
        <w:t>完全自由排课与算法时空复杂度的冲突</w:t>
      </w:r>
      <w:r w:rsidRPr="00E3358F">
        <w:rPr>
          <w:rFonts w:ascii="微软雅黑" w:hAnsi="微软雅黑" w:cs="宋体" w:hint="eastAsia"/>
          <w:lang w:eastAsia="zh-CN"/>
        </w:rPr>
        <w:t>：教师期望系统能无条件满足所有人的任意时间偏好。然而，在有限的教室资源和繁多的专业课面前，完全自由排课属于典型的NP-Hard问题，</w:t>
      </w:r>
      <w:proofErr w:type="gramStart"/>
      <w:r w:rsidRPr="00E3358F">
        <w:rPr>
          <w:rFonts w:ascii="微软雅黑" w:hAnsi="微软雅黑" w:cs="宋体" w:hint="eastAsia"/>
          <w:lang w:eastAsia="zh-CN"/>
        </w:rPr>
        <w:t>解空间呈</w:t>
      </w:r>
      <w:proofErr w:type="gramEnd"/>
      <w:r w:rsidRPr="00E3358F">
        <w:rPr>
          <w:rFonts w:ascii="微软雅黑" w:hAnsi="微软雅黑" w:cs="宋体" w:hint="eastAsia"/>
          <w:lang w:eastAsia="zh-CN"/>
        </w:rPr>
        <w:t>几何级数爆炸。经教务协商，引入了</w:t>
      </w:r>
      <w:r w:rsidRPr="00E3358F">
        <w:rPr>
          <w:rStyle w:val="afd"/>
          <w:rFonts w:ascii="微软雅黑" w:hAnsi="微软雅黑" w:cs="宋体" w:hint="eastAsia"/>
          <w:lang w:eastAsia="zh-CN"/>
        </w:rPr>
        <w:t>优先级调度与时间锁机制</w:t>
      </w:r>
      <w:r w:rsidRPr="00E3358F">
        <w:rPr>
          <w:rFonts w:ascii="微软雅黑" w:hAnsi="微软雅黑" w:cs="宋体" w:hint="eastAsia"/>
          <w:lang w:eastAsia="zh-CN"/>
        </w:rPr>
        <w:t>：强制约束课程类型优先级为“体育课 &gt; 专业课 &gt; 通选课”，且同专业的体育课强制绑定相同的排课时间块，极大地缩小了算法寻找空闲时间块（Free Chunk）的盲目性。</w:t>
      </w:r>
    </w:p>
    <w:p w14:paraId="0A4DA269" w14:textId="77777777" w:rsidR="00EC79BB" w:rsidRPr="00E3358F" w:rsidRDefault="00AA6F25" w:rsidP="00E3358F">
      <w:pPr>
        <w:pStyle w:val="31"/>
      </w:pPr>
      <w:bookmarkStart w:id="17" w:name="_Toc232342676"/>
      <w:r w:rsidRPr="00E3358F">
        <w:lastRenderedPageBreak/>
        <w:t>1.3 需求精化</w:t>
      </w:r>
      <w:bookmarkEnd w:id="17"/>
    </w:p>
    <w:p w14:paraId="5F5C3C6E" w14:textId="77777777" w:rsidR="00EC79BB" w:rsidRPr="00E3358F" w:rsidRDefault="00AA6F25">
      <w:pPr>
        <w:pStyle w:val="af2"/>
        <w:spacing w:line="15" w:lineRule="atLeast"/>
        <w:rPr>
          <w:rFonts w:ascii="微软雅黑" w:eastAsia="微软雅黑" w:hAnsi="微软雅黑"/>
        </w:rPr>
      </w:pPr>
      <w:r w:rsidRPr="00E3358F">
        <w:rPr>
          <w:rFonts w:ascii="微软雅黑" w:eastAsia="微软雅黑" w:hAnsi="微软雅黑" w:cs="宋体" w:hint="eastAsia"/>
        </w:rPr>
        <w:t>将协商达成一致的粗粒度业务逻辑精化为可落地的系统控制流与严谨的数据状态模型：</w:t>
      </w:r>
    </w:p>
    <w:p w14:paraId="70874131" w14:textId="77777777" w:rsidR="00EC79BB" w:rsidRPr="00E3358F" w:rsidRDefault="00AA6F25">
      <w:pPr>
        <w:numPr>
          <w:ilvl w:val="0"/>
          <w:numId w:val="9"/>
        </w:numPr>
        <w:spacing w:beforeAutospacing="1" w:after="50" w:line="15" w:lineRule="atLeast"/>
        <w:rPr>
          <w:rFonts w:ascii="微软雅黑" w:hAnsi="微软雅黑"/>
          <w:lang w:eastAsia="zh-CN"/>
        </w:rPr>
      </w:pPr>
      <w:r w:rsidRPr="00E3358F">
        <w:rPr>
          <w:rStyle w:val="afd"/>
          <w:rFonts w:ascii="微软雅黑" w:hAnsi="微软雅黑" w:cs="宋体" w:hint="eastAsia"/>
          <w:lang w:eastAsia="zh-CN"/>
        </w:rPr>
        <w:t>课程状态机精化</w:t>
      </w:r>
      <w:r w:rsidRPr="00E3358F">
        <w:rPr>
          <w:rFonts w:ascii="微软雅黑" w:hAnsi="微软雅黑" w:cs="宋体" w:hint="eastAsia"/>
          <w:lang w:eastAsia="zh-CN"/>
        </w:rPr>
        <w:t xml:space="preserve">：精化了课程在生命周期内的四种核心状态： </w:t>
      </w:r>
    </w:p>
    <w:p w14:paraId="0FDCF0F6" w14:textId="77777777" w:rsidR="00EC79BB" w:rsidRPr="00E3358F" w:rsidRDefault="00AA6F25">
      <w:pPr>
        <w:numPr>
          <w:ilvl w:val="1"/>
          <w:numId w:val="10"/>
        </w:numPr>
        <w:spacing w:beforeAutospacing="1" w:after="50" w:line="15" w:lineRule="atLeast"/>
        <w:rPr>
          <w:rFonts w:ascii="微软雅黑" w:hAnsi="微软雅黑"/>
        </w:rPr>
      </w:pPr>
      <w:r w:rsidRPr="00E3358F">
        <w:rPr>
          <w:rStyle w:val="HTML1"/>
          <w:rFonts w:ascii="微软雅黑" w:hAnsi="微软雅黑"/>
          <w:sz w:val="24"/>
        </w:rPr>
        <w:t>0</w:t>
      </w:r>
      <w:r w:rsidRPr="00E3358F">
        <w:rPr>
          <w:rFonts w:ascii="微软雅黑" w:hAnsi="微软雅黑" w:cs="宋体" w:hint="eastAsia"/>
        </w:rPr>
        <w:t>：待审核 (</w:t>
      </w:r>
      <w:proofErr w:type="spellStart"/>
      <w:r w:rsidRPr="00E3358F">
        <w:rPr>
          <w:rFonts w:ascii="微软雅黑" w:hAnsi="微软雅黑" w:cs="宋体" w:hint="eastAsia"/>
        </w:rPr>
        <w:t>Proposed，教师刚申报或重新提交</w:t>
      </w:r>
      <w:proofErr w:type="spellEnd"/>
      <w:r w:rsidRPr="00E3358F">
        <w:rPr>
          <w:rFonts w:ascii="微软雅黑" w:hAnsi="微软雅黑" w:cs="宋体" w:hint="eastAsia"/>
        </w:rPr>
        <w:t>)</w:t>
      </w:r>
    </w:p>
    <w:p w14:paraId="2A14C018" w14:textId="77777777" w:rsidR="00EC79BB" w:rsidRPr="00E3358F" w:rsidRDefault="00AA6F25">
      <w:pPr>
        <w:numPr>
          <w:ilvl w:val="1"/>
          <w:numId w:val="10"/>
        </w:numPr>
        <w:spacing w:beforeAutospacing="1" w:after="50" w:line="15" w:lineRule="atLeast"/>
        <w:rPr>
          <w:rFonts w:ascii="微软雅黑" w:hAnsi="微软雅黑"/>
        </w:rPr>
      </w:pPr>
      <w:r w:rsidRPr="00E3358F">
        <w:rPr>
          <w:rStyle w:val="HTML1"/>
          <w:rFonts w:ascii="微软雅黑" w:hAnsi="微软雅黑"/>
          <w:sz w:val="24"/>
        </w:rPr>
        <w:t>1</w:t>
      </w:r>
      <w:r w:rsidRPr="00E3358F">
        <w:rPr>
          <w:rFonts w:ascii="微软雅黑" w:hAnsi="微软雅黑" w:cs="宋体" w:hint="eastAsia"/>
        </w:rPr>
        <w:t>：待排课 (Audited/</w:t>
      </w:r>
      <w:proofErr w:type="spellStart"/>
      <w:r w:rsidRPr="00E3358F">
        <w:rPr>
          <w:rFonts w:ascii="微软雅黑" w:hAnsi="微软雅黑" w:cs="宋体" w:hint="eastAsia"/>
        </w:rPr>
        <w:t>Approved，管理员审批通过，进入待排课池</w:t>
      </w:r>
      <w:proofErr w:type="spellEnd"/>
      <w:r w:rsidRPr="00E3358F">
        <w:rPr>
          <w:rFonts w:ascii="微软雅黑" w:hAnsi="微软雅黑" w:cs="宋体" w:hint="eastAsia"/>
        </w:rPr>
        <w:t>)</w:t>
      </w:r>
    </w:p>
    <w:p w14:paraId="791A316E" w14:textId="77777777" w:rsidR="00EC79BB" w:rsidRPr="00E3358F" w:rsidRDefault="00AA6F25">
      <w:pPr>
        <w:numPr>
          <w:ilvl w:val="1"/>
          <w:numId w:val="10"/>
        </w:numPr>
        <w:spacing w:beforeAutospacing="1" w:after="50" w:line="15" w:lineRule="atLeast"/>
        <w:rPr>
          <w:rFonts w:ascii="微软雅黑" w:hAnsi="微软雅黑"/>
        </w:rPr>
      </w:pPr>
      <w:r w:rsidRPr="00E3358F">
        <w:rPr>
          <w:rStyle w:val="HTML1"/>
          <w:rFonts w:ascii="微软雅黑" w:hAnsi="微软雅黑"/>
          <w:sz w:val="24"/>
        </w:rPr>
        <w:t>2</w:t>
      </w:r>
      <w:r w:rsidRPr="00E3358F">
        <w:rPr>
          <w:rFonts w:ascii="微软雅黑" w:hAnsi="微软雅黑" w:cs="宋体" w:hint="eastAsia"/>
        </w:rPr>
        <w:t>：已发布 (</w:t>
      </w:r>
      <w:proofErr w:type="spellStart"/>
      <w:r w:rsidRPr="00E3358F">
        <w:rPr>
          <w:rFonts w:ascii="微软雅黑" w:hAnsi="微软雅黑" w:cs="宋体" w:hint="eastAsia"/>
        </w:rPr>
        <w:t>Scheduled，自动化排课引擎排课成功，且在Redis中完成了库存预热，供学生选修</w:t>
      </w:r>
      <w:proofErr w:type="spellEnd"/>
      <w:r w:rsidRPr="00E3358F">
        <w:rPr>
          <w:rFonts w:ascii="微软雅黑" w:hAnsi="微软雅黑" w:cs="宋体" w:hint="eastAsia"/>
        </w:rPr>
        <w:t>)</w:t>
      </w:r>
    </w:p>
    <w:p w14:paraId="7CE74B8F" w14:textId="77777777" w:rsidR="00EC79BB" w:rsidRPr="00E3358F" w:rsidRDefault="00AA6F25">
      <w:pPr>
        <w:numPr>
          <w:ilvl w:val="1"/>
          <w:numId w:val="10"/>
        </w:numPr>
        <w:spacing w:beforeAutospacing="1" w:after="50" w:line="15" w:lineRule="atLeast"/>
        <w:rPr>
          <w:rFonts w:ascii="微软雅黑" w:hAnsi="微软雅黑"/>
        </w:rPr>
      </w:pPr>
      <w:r w:rsidRPr="00E3358F">
        <w:rPr>
          <w:rStyle w:val="HTML1"/>
          <w:rFonts w:ascii="微软雅黑" w:hAnsi="微软雅黑"/>
          <w:sz w:val="24"/>
        </w:rPr>
        <w:t>3</w:t>
      </w:r>
      <w:r w:rsidRPr="00E3358F">
        <w:rPr>
          <w:rFonts w:ascii="微软雅黑" w:hAnsi="微软雅黑" w:cs="宋体" w:hint="eastAsia"/>
        </w:rPr>
        <w:t>：已驳回 (</w:t>
      </w:r>
      <w:proofErr w:type="spellStart"/>
      <w:r w:rsidRPr="00E3358F">
        <w:rPr>
          <w:rFonts w:ascii="微软雅黑" w:hAnsi="微软雅黑" w:cs="宋体" w:hint="eastAsia"/>
        </w:rPr>
        <w:t>Rejected，管理员拒绝，退回给教师</w:t>
      </w:r>
      <w:proofErr w:type="spellEnd"/>
      <w:r w:rsidRPr="00E3358F">
        <w:rPr>
          <w:rFonts w:ascii="微软雅黑" w:hAnsi="微软雅黑" w:cs="宋体" w:hint="eastAsia"/>
        </w:rPr>
        <w:t>)</w:t>
      </w:r>
    </w:p>
    <w:p w14:paraId="504A9DDE" w14:textId="77777777" w:rsidR="00EC79BB" w:rsidRPr="00E3358F" w:rsidRDefault="00AA6F25">
      <w:pPr>
        <w:numPr>
          <w:ilvl w:val="0"/>
          <w:numId w:val="9"/>
        </w:numPr>
        <w:spacing w:beforeAutospacing="1" w:after="50" w:line="15" w:lineRule="atLeast"/>
        <w:rPr>
          <w:rFonts w:ascii="微软雅黑" w:hAnsi="微软雅黑"/>
          <w:lang w:eastAsia="zh-CN"/>
        </w:rPr>
      </w:pPr>
      <w:r w:rsidRPr="00E3358F">
        <w:rPr>
          <w:rStyle w:val="afd"/>
          <w:rFonts w:ascii="微软雅黑" w:hAnsi="微软雅黑" w:cs="宋体" w:hint="eastAsia"/>
          <w:lang w:eastAsia="zh-CN"/>
        </w:rPr>
        <w:t>安全访问边界精化</w:t>
      </w:r>
      <w:r w:rsidRPr="00E3358F">
        <w:rPr>
          <w:rFonts w:ascii="微软雅黑" w:hAnsi="微软雅黑" w:cs="宋体" w:hint="eastAsia"/>
          <w:lang w:eastAsia="zh-CN"/>
        </w:rPr>
        <w:t>：在早期设计中，选课</w:t>
      </w:r>
      <w:proofErr w:type="gramStart"/>
      <w:r w:rsidRPr="00E3358F">
        <w:rPr>
          <w:rFonts w:ascii="微软雅黑" w:hAnsi="微软雅黑" w:cs="宋体" w:hint="eastAsia"/>
          <w:lang w:eastAsia="zh-CN"/>
        </w:rPr>
        <w:t>和退课接口</w:t>
      </w:r>
      <w:proofErr w:type="gramEnd"/>
      <w:r w:rsidRPr="00E3358F">
        <w:rPr>
          <w:rFonts w:ascii="微软雅黑" w:hAnsi="微软雅黑" w:cs="宋体" w:hint="eastAsia"/>
          <w:lang w:eastAsia="zh-CN"/>
        </w:rPr>
        <w:t xml:space="preserve">直接依赖前端传入的 </w:t>
      </w:r>
      <w:proofErr w:type="spellStart"/>
      <w:r w:rsidRPr="00E3358F">
        <w:rPr>
          <w:rStyle w:val="HTML1"/>
          <w:rFonts w:ascii="微软雅黑" w:hAnsi="微软雅黑"/>
          <w:sz w:val="24"/>
          <w:lang w:eastAsia="zh-CN"/>
        </w:rPr>
        <w:t>studentId</w:t>
      </w:r>
      <w:proofErr w:type="spellEnd"/>
      <w:r w:rsidRPr="00E3358F">
        <w:rPr>
          <w:rFonts w:ascii="微软雅黑" w:hAnsi="微软雅黑" w:cs="宋体" w:hint="eastAsia"/>
          <w:lang w:eastAsia="zh-CN"/>
        </w:rPr>
        <w:t>。经过需求</w:t>
      </w:r>
      <w:proofErr w:type="gramStart"/>
      <w:r w:rsidRPr="00E3358F">
        <w:rPr>
          <w:rFonts w:ascii="微软雅黑" w:hAnsi="微软雅黑" w:cs="宋体" w:hint="eastAsia"/>
          <w:lang w:eastAsia="zh-CN"/>
        </w:rPr>
        <w:t>安全精</w:t>
      </w:r>
      <w:proofErr w:type="gramEnd"/>
      <w:r w:rsidRPr="00E3358F">
        <w:rPr>
          <w:rFonts w:ascii="微软雅黑" w:hAnsi="微软雅黑" w:cs="宋体" w:hint="eastAsia"/>
          <w:lang w:eastAsia="zh-CN"/>
        </w:rPr>
        <w:t xml:space="preserve">化，为了彻底杜绝水平越权（IDOR）漏洞，将该功能边界精化为：必须通过安全网关，基于 </w:t>
      </w:r>
      <w:r w:rsidRPr="00E3358F">
        <w:rPr>
          <w:rStyle w:val="HTML1"/>
          <w:rFonts w:ascii="微软雅黑" w:hAnsi="微软雅黑"/>
          <w:sz w:val="24"/>
          <w:lang w:eastAsia="zh-CN"/>
        </w:rPr>
        <w:t>Sa-Token</w:t>
      </w:r>
      <w:r w:rsidRPr="00E3358F">
        <w:rPr>
          <w:rFonts w:ascii="微软雅黑" w:hAnsi="微软雅黑" w:cs="宋体" w:hint="eastAsia"/>
          <w:lang w:eastAsia="zh-CN"/>
        </w:rPr>
        <w:t xml:space="preserve"> 鉴权框架从加密的会话 Cookie/Header 中通过后端动态提取登录凭证 </w:t>
      </w:r>
      <w:proofErr w:type="spellStart"/>
      <w:r w:rsidRPr="00E3358F">
        <w:rPr>
          <w:rStyle w:val="HTML1"/>
          <w:rFonts w:ascii="微软雅黑" w:hAnsi="微软雅黑"/>
          <w:sz w:val="24"/>
          <w:lang w:eastAsia="zh-CN"/>
        </w:rPr>
        <w:t>StpUtil.getLoginIdAsLong</w:t>
      </w:r>
      <w:proofErr w:type="spellEnd"/>
      <w:r w:rsidRPr="00E3358F">
        <w:rPr>
          <w:rStyle w:val="HTML1"/>
          <w:rFonts w:ascii="微软雅黑" w:hAnsi="微软雅黑"/>
          <w:sz w:val="24"/>
          <w:lang w:eastAsia="zh-CN"/>
        </w:rPr>
        <w:t>()</w:t>
      </w:r>
      <w:r w:rsidRPr="00E3358F">
        <w:rPr>
          <w:rFonts w:ascii="微软雅黑" w:hAnsi="微软雅黑" w:cs="宋体" w:hint="eastAsia"/>
          <w:lang w:eastAsia="zh-CN"/>
        </w:rPr>
        <w:t>，使客户端无法伪造身份。</w:t>
      </w:r>
    </w:p>
    <w:p w14:paraId="59971D4C" w14:textId="77777777" w:rsidR="00EC79BB" w:rsidRPr="00E3358F" w:rsidRDefault="00AA6F25">
      <w:pPr>
        <w:pStyle w:val="19"/>
        <w:spacing w:line="15" w:lineRule="atLeast"/>
        <w:rPr>
          <w:rFonts w:ascii="微软雅黑" w:eastAsia="微软雅黑" w:hAnsi="微软雅黑" w:cs="宋体"/>
        </w:rPr>
      </w:pPr>
      <w:r w:rsidRPr="00E3358F">
        <w:rPr>
          <w:rFonts w:ascii="微软雅黑" w:eastAsia="微软雅黑" w:hAnsi="微软雅黑" w:cs="宋体" w:hint="eastAsia"/>
          <w:noProof/>
        </w:rPr>
        <w:lastRenderedPageBreak/>
        <w:drawing>
          <wp:inline distT="0" distB="0" distL="114300" distR="114300" wp14:anchorId="4586FC9E" wp14:editId="669606CC">
            <wp:extent cx="3210560" cy="6283960"/>
            <wp:effectExtent l="0" t="0" r="2540" b="2540"/>
            <wp:docPr id="79" name="图片 3" descr="图二.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3" descr="图二.drawio"/>
                    <pic:cNvPicPr>
                      <a:picLocks noChangeAspect="1"/>
                    </pic:cNvPicPr>
                  </pic:nvPicPr>
                  <pic:blipFill>
                    <a:blip r:embed="rId10"/>
                    <a:stretch>
                      <a:fillRect/>
                    </a:stretch>
                  </pic:blipFill>
                  <pic:spPr>
                    <a:xfrm>
                      <a:off x="0" y="0"/>
                      <a:ext cx="3210560" cy="6283960"/>
                    </a:xfrm>
                    <a:prstGeom prst="rect">
                      <a:avLst/>
                    </a:prstGeom>
                    <a:noFill/>
                    <a:ln>
                      <a:noFill/>
                    </a:ln>
                  </pic:spPr>
                </pic:pic>
              </a:graphicData>
            </a:graphic>
          </wp:inline>
        </w:drawing>
      </w:r>
    </w:p>
    <w:p w14:paraId="154BC9AC" w14:textId="77777777" w:rsidR="00EC79BB" w:rsidRPr="00E3358F" w:rsidRDefault="00AA6F25">
      <w:pPr>
        <w:pStyle w:val="19"/>
        <w:spacing w:line="15" w:lineRule="atLeast"/>
        <w:rPr>
          <w:rFonts w:ascii="微软雅黑" w:eastAsia="微软雅黑" w:hAnsi="微软雅黑"/>
        </w:rPr>
      </w:pPr>
      <w:r w:rsidRPr="00E3358F">
        <w:rPr>
          <w:rFonts w:ascii="微软雅黑" w:eastAsia="微软雅黑" w:hAnsi="微软雅黑" w:cs="宋体" w:hint="eastAsia"/>
        </w:rPr>
        <w:t>图1.2 核心选课业务流程图</w:t>
      </w:r>
    </w:p>
    <w:p w14:paraId="178495E4" w14:textId="77777777" w:rsidR="00EC79BB" w:rsidRPr="00E3358F" w:rsidRDefault="00AA6F25">
      <w:pPr>
        <w:pStyle w:val="af2"/>
        <w:spacing w:line="15" w:lineRule="atLeast"/>
        <w:rPr>
          <w:rFonts w:ascii="微软雅黑" w:eastAsia="微软雅黑" w:hAnsi="微软雅黑"/>
        </w:rPr>
      </w:pPr>
      <w:r w:rsidRPr="00E3358F">
        <w:rPr>
          <w:rFonts w:ascii="微软雅黑" w:eastAsia="微软雅黑" w:hAnsi="微软雅黑" w:cs="宋体" w:hint="eastAsia"/>
        </w:rPr>
        <w:t>选课业务流程精化为完整的控制流：学生</w:t>
      </w:r>
      <w:proofErr w:type="gramStart"/>
      <w:r w:rsidRPr="00E3358F">
        <w:rPr>
          <w:rFonts w:ascii="微软雅黑" w:eastAsia="微软雅黑" w:hAnsi="微软雅黑" w:cs="宋体" w:hint="eastAsia"/>
        </w:rPr>
        <w:t>发起抢课请求</w:t>
      </w:r>
      <w:proofErr w:type="gramEnd"/>
      <w:r w:rsidRPr="00E3358F">
        <w:rPr>
          <w:rFonts w:ascii="微软雅黑" w:eastAsia="微软雅黑" w:hAnsi="微软雅黑" w:cs="宋体" w:hint="eastAsia"/>
        </w:rPr>
        <w:t xml:space="preserve"> -&gt; Sa-Token 角色与身份拦截 -&gt; 校验重复选课与时间冲突 -&gt; Redis </w:t>
      </w:r>
      <w:proofErr w:type="gramStart"/>
      <w:r w:rsidRPr="00E3358F">
        <w:rPr>
          <w:rFonts w:ascii="微软雅黑" w:eastAsia="微软雅黑" w:hAnsi="微软雅黑" w:cs="宋体" w:hint="eastAsia"/>
        </w:rPr>
        <w:t>并发预减库存</w:t>
      </w:r>
      <w:proofErr w:type="gramEnd"/>
      <w:r w:rsidRPr="00E3358F">
        <w:rPr>
          <w:rFonts w:ascii="微软雅黑" w:eastAsia="微软雅黑" w:hAnsi="微软雅黑" w:cs="宋体" w:hint="eastAsia"/>
        </w:rPr>
        <w:t xml:space="preserve"> -&gt; 拦截超载请求或进入 MySQL </w:t>
      </w:r>
      <w:proofErr w:type="gramStart"/>
      <w:r w:rsidRPr="00E3358F">
        <w:rPr>
          <w:rFonts w:ascii="微软雅黑" w:eastAsia="微软雅黑" w:hAnsi="微软雅黑" w:cs="宋体" w:hint="eastAsia"/>
        </w:rPr>
        <w:t>异步落库</w:t>
      </w:r>
      <w:proofErr w:type="gramEnd"/>
      <w:r w:rsidRPr="00E3358F">
        <w:rPr>
          <w:rFonts w:ascii="微软雅黑" w:eastAsia="微软雅黑" w:hAnsi="微软雅黑" w:cs="宋体" w:hint="eastAsia"/>
        </w:rPr>
        <w:t xml:space="preserve"> -&gt; 更新选课状态及分发领域事件。</w:t>
      </w:r>
    </w:p>
    <w:p w14:paraId="54770D77" w14:textId="77777777" w:rsidR="00EC79BB" w:rsidRPr="00E3358F" w:rsidRDefault="00AA6F25" w:rsidP="00E3358F">
      <w:pPr>
        <w:pStyle w:val="31"/>
      </w:pPr>
      <w:bookmarkStart w:id="18" w:name="_Toc232342677"/>
      <w:r w:rsidRPr="00E3358F">
        <w:lastRenderedPageBreak/>
        <w:t>1.4 需求</w:t>
      </w:r>
      <w:r w:rsidRPr="00E3358F">
        <w:rPr>
          <w:rFonts w:cs="微软雅黑" w:hint="eastAsia"/>
        </w:rPr>
        <w:t>验证</w:t>
      </w:r>
      <w:r w:rsidRPr="00E3358F">
        <w:t xml:space="preserve"> (Validation)</w:t>
      </w:r>
      <w:bookmarkEnd w:id="18"/>
    </w:p>
    <w:p w14:paraId="764C6C90" w14:textId="77777777" w:rsidR="00EC79BB" w:rsidRPr="00E3358F" w:rsidRDefault="00AA6F25">
      <w:pPr>
        <w:pStyle w:val="af2"/>
        <w:spacing w:line="15" w:lineRule="atLeast"/>
        <w:rPr>
          <w:rFonts w:ascii="微软雅黑" w:eastAsia="微软雅黑" w:hAnsi="微软雅黑"/>
        </w:rPr>
      </w:pPr>
      <w:r w:rsidRPr="00E3358F">
        <w:rPr>
          <w:rFonts w:ascii="微软雅黑" w:eastAsia="微软雅黑" w:hAnsi="微软雅黑" w:cs="宋体" w:hint="eastAsia"/>
        </w:rPr>
        <w:t>系统通过严密的业务逻辑编写与场景覆盖，完成了需求的闭环验证：</w:t>
      </w:r>
    </w:p>
    <w:p w14:paraId="6CEDC473" w14:textId="77777777" w:rsidR="00EC79BB" w:rsidRPr="00E3358F" w:rsidRDefault="00AA6F25">
      <w:pPr>
        <w:numPr>
          <w:ilvl w:val="0"/>
          <w:numId w:val="11"/>
        </w:numPr>
        <w:spacing w:beforeAutospacing="1" w:after="50" w:line="15" w:lineRule="atLeast"/>
        <w:rPr>
          <w:rFonts w:ascii="微软雅黑" w:hAnsi="微软雅黑"/>
          <w:lang w:eastAsia="zh-CN"/>
        </w:rPr>
      </w:pPr>
      <w:r w:rsidRPr="00E3358F">
        <w:rPr>
          <w:rStyle w:val="afd"/>
          <w:rFonts w:ascii="微软雅黑" w:hAnsi="微软雅黑" w:cs="宋体" w:hint="eastAsia"/>
          <w:lang w:eastAsia="zh-CN"/>
        </w:rPr>
        <w:t>时间冲突拦截验证</w:t>
      </w:r>
      <w:r w:rsidRPr="00E3358F">
        <w:rPr>
          <w:rFonts w:ascii="微软雅黑" w:hAnsi="微软雅黑" w:cs="宋体" w:hint="eastAsia"/>
          <w:lang w:eastAsia="zh-CN"/>
        </w:rPr>
        <w:t>：在选课核心服务层（</w:t>
      </w:r>
      <w:proofErr w:type="spellStart"/>
      <w:r w:rsidRPr="00E3358F">
        <w:rPr>
          <w:rStyle w:val="HTML1"/>
          <w:rFonts w:ascii="微软雅黑" w:hAnsi="微软雅黑"/>
          <w:sz w:val="24"/>
          <w:lang w:eastAsia="zh-CN"/>
        </w:rPr>
        <w:t>CourseServiceImpl</w:t>
      </w:r>
      <w:proofErr w:type="spellEnd"/>
      <w:r w:rsidRPr="00E3358F">
        <w:rPr>
          <w:rFonts w:ascii="微软雅黑" w:hAnsi="微软雅黑" w:cs="宋体" w:hint="eastAsia"/>
          <w:lang w:eastAsia="zh-CN"/>
        </w:rPr>
        <w:t>）中，系统在落库前强制加载该学生已选的所有课程排课时间表（</w:t>
      </w:r>
      <w:proofErr w:type="spellStart"/>
      <w:r w:rsidRPr="00E3358F">
        <w:rPr>
          <w:rStyle w:val="HTML1"/>
          <w:rFonts w:ascii="微软雅黑" w:hAnsi="微软雅黑"/>
          <w:sz w:val="24"/>
          <w:lang w:eastAsia="zh-CN"/>
        </w:rPr>
        <w:t>CourseSchedule</w:t>
      </w:r>
      <w:proofErr w:type="spellEnd"/>
      <w:r w:rsidRPr="00E3358F">
        <w:rPr>
          <w:rFonts w:ascii="微软雅黑" w:hAnsi="微软雅黑" w:cs="宋体" w:hint="eastAsia"/>
          <w:lang w:eastAsia="zh-CN"/>
        </w:rPr>
        <w:t xml:space="preserve">）。一旦检测到目标课程的 </w:t>
      </w:r>
      <w:proofErr w:type="spellStart"/>
      <w:r w:rsidRPr="00E3358F">
        <w:rPr>
          <w:rStyle w:val="HTML1"/>
          <w:rFonts w:ascii="微软雅黑" w:hAnsi="微软雅黑"/>
          <w:sz w:val="24"/>
          <w:lang w:eastAsia="zh-CN"/>
        </w:rPr>
        <w:t>DayOfWeek</w:t>
      </w:r>
      <w:proofErr w:type="spellEnd"/>
      <w:r w:rsidRPr="00E3358F">
        <w:rPr>
          <w:rFonts w:ascii="微软雅黑" w:hAnsi="微软雅黑" w:cs="宋体" w:hint="eastAsia"/>
          <w:lang w:eastAsia="zh-CN"/>
        </w:rPr>
        <w:t xml:space="preserve"> 和 </w:t>
      </w:r>
      <w:proofErr w:type="spellStart"/>
      <w:r w:rsidRPr="00E3358F">
        <w:rPr>
          <w:rStyle w:val="HTML1"/>
          <w:rFonts w:ascii="微软雅黑" w:hAnsi="微软雅黑"/>
          <w:sz w:val="24"/>
          <w:lang w:eastAsia="zh-CN"/>
        </w:rPr>
        <w:t>TimeSlot</w:t>
      </w:r>
      <w:proofErr w:type="spellEnd"/>
      <w:r w:rsidRPr="00E3358F">
        <w:rPr>
          <w:rFonts w:ascii="微软雅黑" w:hAnsi="微软雅黑" w:cs="宋体" w:hint="eastAsia"/>
          <w:lang w:eastAsia="zh-CN"/>
        </w:rPr>
        <w:t xml:space="preserve"> 与已有记录重叠，立刻抛出包含具体冲突课程名称的异常提示，验证了“时间零冲突”的功能完整性。</w:t>
      </w:r>
    </w:p>
    <w:p w14:paraId="78965E98" w14:textId="77777777" w:rsidR="00EC79BB" w:rsidRPr="00E3358F" w:rsidRDefault="00AA6F25">
      <w:pPr>
        <w:numPr>
          <w:ilvl w:val="0"/>
          <w:numId w:val="11"/>
        </w:numPr>
        <w:spacing w:beforeAutospacing="1" w:after="50" w:line="15" w:lineRule="atLeast"/>
        <w:rPr>
          <w:rFonts w:ascii="微软雅黑" w:hAnsi="微软雅黑"/>
          <w:lang w:eastAsia="zh-CN"/>
        </w:rPr>
      </w:pPr>
      <w:r w:rsidRPr="00E3358F">
        <w:rPr>
          <w:rStyle w:val="afd"/>
          <w:rFonts w:ascii="微软雅黑" w:hAnsi="微软雅黑" w:cs="宋体" w:hint="eastAsia"/>
          <w:lang w:eastAsia="zh-CN"/>
        </w:rPr>
        <w:t>密码安全审计验证</w:t>
      </w:r>
      <w:r w:rsidRPr="00E3358F">
        <w:rPr>
          <w:rFonts w:ascii="微软雅黑" w:hAnsi="微软雅黑" w:cs="宋体" w:hint="eastAsia"/>
          <w:lang w:eastAsia="zh-CN"/>
        </w:rPr>
        <w:t>：在用户登录（</w:t>
      </w:r>
      <w:proofErr w:type="spellStart"/>
      <w:r w:rsidRPr="00E3358F">
        <w:rPr>
          <w:rStyle w:val="HTML1"/>
          <w:rFonts w:ascii="微软雅黑" w:hAnsi="微软雅黑"/>
          <w:sz w:val="24"/>
          <w:lang w:eastAsia="zh-CN"/>
        </w:rPr>
        <w:t>LoginController</w:t>
      </w:r>
      <w:proofErr w:type="spellEnd"/>
      <w:r w:rsidRPr="00E3358F">
        <w:rPr>
          <w:rFonts w:ascii="微软雅黑" w:hAnsi="微软雅黑" w:cs="宋体" w:hint="eastAsia"/>
          <w:lang w:eastAsia="zh-CN"/>
        </w:rPr>
        <w:t xml:space="preserve">）及密码修改接口中，验证了所有明文密码在进行数据库比对或更新前，均经过 </w:t>
      </w:r>
      <w:r w:rsidRPr="00E3358F">
        <w:rPr>
          <w:rStyle w:val="HTML1"/>
          <w:rFonts w:ascii="微软雅黑" w:hAnsi="微软雅黑"/>
          <w:sz w:val="24"/>
          <w:lang w:eastAsia="zh-CN"/>
        </w:rPr>
        <w:t>SaSecureUtil.sha256</w:t>
      </w:r>
      <w:r w:rsidRPr="00E3358F">
        <w:rPr>
          <w:rFonts w:ascii="微软雅黑" w:hAnsi="微软雅黑" w:cs="宋体" w:hint="eastAsia"/>
          <w:lang w:eastAsia="zh-CN"/>
        </w:rPr>
        <w:t xml:space="preserve"> 不可逆哈希算法加密，满足了软件安全工程的非功能性验证标准。</w:t>
      </w:r>
    </w:p>
    <w:p w14:paraId="3BB7DFEF" w14:textId="77777777" w:rsidR="00EC79BB" w:rsidRPr="00E3358F" w:rsidRDefault="00AA6F25" w:rsidP="000B65D6">
      <w:pPr>
        <w:pStyle w:val="21"/>
      </w:pPr>
      <w:bookmarkStart w:id="19" w:name="_Toc232342678"/>
      <w:r w:rsidRPr="00E3358F">
        <w:t xml:space="preserve">2. </w:t>
      </w:r>
      <w:r w:rsidRPr="00E3358F">
        <w:rPr>
          <w:rFonts w:cs="微软雅黑" w:hint="eastAsia"/>
        </w:rPr>
        <w:t>软</w:t>
      </w:r>
      <w:r w:rsidRPr="00E3358F">
        <w:rPr>
          <w:rFonts w:hint="eastAsia"/>
        </w:rPr>
        <w:t>件需求</w:t>
      </w:r>
      <w:r w:rsidRPr="00E3358F">
        <w:rPr>
          <w:rFonts w:cs="微软雅黑" w:hint="eastAsia"/>
        </w:rPr>
        <w:t>规</w:t>
      </w:r>
      <w:r w:rsidRPr="00E3358F">
        <w:rPr>
          <w:rFonts w:hint="eastAsia"/>
        </w:rPr>
        <w:t>格</w:t>
      </w:r>
      <w:r w:rsidRPr="00E3358F">
        <w:rPr>
          <w:rFonts w:cs="微软雅黑" w:hint="eastAsia"/>
        </w:rPr>
        <w:t>说</w:t>
      </w:r>
      <w:r w:rsidRPr="00E3358F">
        <w:rPr>
          <w:rFonts w:hint="eastAsia"/>
        </w:rPr>
        <w:t>明</w:t>
      </w:r>
      <w:r w:rsidRPr="00E3358F">
        <w:rPr>
          <w:rFonts w:cs="微软雅黑" w:hint="eastAsia"/>
        </w:rPr>
        <w:t>书</w:t>
      </w:r>
      <w:bookmarkEnd w:id="19"/>
    </w:p>
    <w:p w14:paraId="1816B143" w14:textId="77777777" w:rsidR="00EC79BB" w:rsidRPr="00E3358F" w:rsidRDefault="00AA6F25" w:rsidP="00E3358F">
      <w:pPr>
        <w:pStyle w:val="31"/>
      </w:pPr>
      <w:bookmarkStart w:id="20" w:name="_Toc232342679"/>
      <w:r w:rsidRPr="00E3358F">
        <w:t>2.1 系</w:t>
      </w:r>
      <w:r w:rsidRPr="00E3358F">
        <w:rPr>
          <w:rFonts w:cs="微软雅黑" w:hint="eastAsia"/>
        </w:rPr>
        <w:t>统总</w:t>
      </w:r>
      <w:r w:rsidRPr="00E3358F">
        <w:rPr>
          <w:rFonts w:cs="MS Gothic" w:hint="eastAsia"/>
        </w:rPr>
        <w:t>体概述</w:t>
      </w:r>
      <w:bookmarkEnd w:id="20"/>
    </w:p>
    <w:p w14:paraId="399B1E39" w14:textId="77777777" w:rsidR="00EC79BB" w:rsidRPr="00E3358F" w:rsidRDefault="00AA6F25">
      <w:pPr>
        <w:pStyle w:val="af2"/>
        <w:spacing w:line="15" w:lineRule="atLeast"/>
        <w:rPr>
          <w:rFonts w:ascii="微软雅黑" w:eastAsia="微软雅黑" w:hAnsi="微软雅黑"/>
        </w:rPr>
      </w:pPr>
      <w:r w:rsidRPr="00E3358F">
        <w:rPr>
          <w:rFonts w:ascii="微软雅黑" w:eastAsia="微软雅黑" w:hAnsi="微软雅黑" w:cs="宋体" w:hint="eastAsia"/>
        </w:rPr>
        <w:t>本系统是一款针对高校教务场景深度定制的高并发选课与智能排课平台。系统整体采用前后端分离的技术方案，后端基于 Spring Boot 2.x、</w:t>
      </w:r>
      <w:proofErr w:type="spellStart"/>
      <w:r w:rsidRPr="00E3358F">
        <w:rPr>
          <w:rFonts w:ascii="微软雅黑" w:eastAsia="微软雅黑" w:hAnsi="微软雅黑" w:cs="宋体" w:hint="eastAsia"/>
        </w:rPr>
        <w:t>MyBatis</w:t>
      </w:r>
      <w:proofErr w:type="spellEnd"/>
      <w:r w:rsidRPr="00E3358F">
        <w:rPr>
          <w:rFonts w:ascii="微软雅黑" w:eastAsia="微软雅黑" w:hAnsi="微软雅黑" w:cs="宋体" w:hint="eastAsia"/>
        </w:rPr>
        <w:t>-Plus 和高性能 Redis 内存数据库构建。系统核心涵盖统一身份认证、全校教室课表监控、基于约束模型的自动化排课引擎，以及全原子性的高</w:t>
      </w:r>
      <w:proofErr w:type="gramStart"/>
      <w:r w:rsidRPr="00E3358F">
        <w:rPr>
          <w:rFonts w:ascii="微软雅黑" w:eastAsia="微软雅黑" w:hAnsi="微软雅黑" w:cs="宋体" w:hint="eastAsia"/>
        </w:rPr>
        <w:t>并发抢课流水线</w:t>
      </w:r>
      <w:proofErr w:type="gramEnd"/>
      <w:r w:rsidRPr="00E3358F">
        <w:rPr>
          <w:rFonts w:ascii="微软雅黑" w:eastAsia="微软雅黑" w:hAnsi="微软雅黑" w:cs="宋体" w:hint="eastAsia"/>
        </w:rPr>
        <w:t>。</w:t>
      </w:r>
    </w:p>
    <w:p w14:paraId="0EE3441B" w14:textId="77777777" w:rsidR="00EC79BB" w:rsidRPr="00E3358F" w:rsidRDefault="00AA6F25" w:rsidP="00E3358F">
      <w:pPr>
        <w:pStyle w:val="31"/>
      </w:pPr>
      <w:bookmarkStart w:id="21" w:name="_Toc232342680"/>
      <w:r w:rsidRPr="00E3358F">
        <w:t>2.2 系</w:t>
      </w:r>
      <w:r w:rsidRPr="00E3358F">
        <w:rPr>
          <w:rFonts w:cs="微软雅黑" w:hint="eastAsia"/>
        </w:rPr>
        <w:t>统</w:t>
      </w:r>
      <w:r w:rsidRPr="00E3358F">
        <w:rPr>
          <w:rFonts w:cs="MS Gothic" w:hint="eastAsia"/>
        </w:rPr>
        <w:t>角色与</w:t>
      </w:r>
      <w:r w:rsidRPr="00E3358F">
        <w:rPr>
          <w:rFonts w:cs="微软雅黑" w:hint="eastAsia"/>
        </w:rPr>
        <w:t>权</w:t>
      </w:r>
      <w:r w:rsidRPr="00E3358F">
        <w:rPr>
          <w:rFonts w:cs="MS Gothic" w:hint="eastAsia"/>
        </w:rPr>
        <w:t>限</w:t>
      </w:r>
      <w:r w:rsidRPr="00E3358F">
        <w:rPr>
          <w:rFonts w:cs="微软雅黑" w:hint="eastAsia"/>
        </w:rPr>
        <w:t>边</w:t>
      </w:r>
      <w:r w:rsidRPr="00E3358F">
        <w:rPr>
          <w:rFonts w:cs="MS Gothic" w:hint="eastAsia"/>
        </w:rPr>
        <w:t>界</w:t>
      </w:r>
      <w:r w:rsidRPr="00E3358F">
        <w:t xml:space="preserve"> (基于RBAC模型)</w:t>
      </w:r>
      <w:bookmarkEnd w:id="21"/>
    </w:p>
    <w:p w14:paraId="3FB879A7" w14:textId="77777777" w:rsidR="00EC79BB" w:rsidRPr="00E3358F" w:rsidRDefault="00AA6F25">
      <w:pPr>
        <w:pStyle w:val="af2"/>
        <w:spacing w:line="15" w:lineRule="atLeast"/>
        <w:rPr>
          <w:rFonts w:ascii="微软雅黑" w:eastAsia="微软雅黑" w:hAnsi="微软雅黑"/>
        </w:rPr>
      </w:pPr>
      <w:r w:rsidRPr="00E3358F">
        <w:rPr>
          <w:rFonts w:ascii="微软雅黑" w:eastAsia="微软雅黑" w:hAnsi="微软雅黑" w:cs="宋体" w:hint="eastAsia"/>
        </w:rPr>
        <w:t xml:space="preserve">系统通过 </w:t>
      </w:r>
      <w:r w:rsidRPr="00E3358F">
        <w:rPr>
          <w:rStyle w:val="HTML1"/>
          <w:rFonts w:ascii="微软雅黑" w:eastAsia="微软雅黑" w:hAnsi="微软雅黑"/>
        </w:rPr>
        <w:t>Sa-Token</w:t>
      </w:r>
      <w:r w:rsidRPr="00E3358F">
        <w:rPr>
          <w:rFonts w:ascii="微软雅黑" w:eastAsia="微软雅黑" w:hAnsi="微软雅黑" w:cs="宋体" w:hint="eastAsia"/>
        </w:rPr>
        <w:t xml:space="preserve"> 框架的会话管理机制，划分了三个标准的角色权限：</w:t>
      </w:r>
    </w:p>
    <w:p w14:paraId="231FDE33" w14:textId="77777777" w:rsidR="00EC79BB" w:rsidRPr="00E3358F" w:rsidRDefault="00AA6F25">
      <w:pPr>
        <w:numPr>
          <w:ilvl w:val="0"/>
          <w:numId w:val="12"/>
        </w:numPr>
        <w:spacing w:beforeAutospacing="1" w:after="50" w:line="15" w:lineRule="atLeast"/>
        <w:rPr>
          <w:rFonts w:ascii="微软雅黑" w:hAnsi="微软雅黑"/>
          <w:lang w:eastAsia="zh-CN"/>
        </w:rPr>
      </w:pPr>
      <w:r w:rsidRPr="00E3358F">
        <w:rPr>
          <w:rStyle w:val="afd"/>
          <w:rFonts w:ascii="微软雅黑" w:hAnsi="微软雅黑" w:cs="宋体" w:hint="eastAsia"/>
          <w:lang w:eastAsia="zh-CN"/>
        </w:rPr>
        <w:t>学生 (Student)</w:t>
      </w:r>
      <w:r w:rsidRPr="00E3358F">
        <w:rPr>
          <w:rFonts w:ascii="微软雅黑" w:hAnsi="微软雅黑" w:cs="宋体" w:hint="eastAsia"/>
          <w:lang w:eastAsia="zh-CN"/>
        </w:rPr>
        <w:t>：具有浏览已发布课程（自动匹配专业过滤）、执行选课/退课、查阅个人课表、更新个人基本资料与密码的权限。</w:t>
      </w:r>
    </w:p>
    <w:p w14:paraId="189C1EE6" w14:textId="77777777" w:rsidR="00EC79BB" w:rsidRPr="00E3358F" w:rsidRDefault="00AA6F25">
      <w:pPr>
        <w:numPr>
          <w:ilvl w:val="0"/>
          <w:numId w:val="12"/>
        </w:numPr>
        <w:spacing w:beforeAutospacing="1" w:after="50" w:line="15" w:lineRule="atLeast"/>
        <w:rPr>
          <w:rFonts w:ascii="微软雅黑" w:hAnsi="微软雅黑"/>
          <w:lang w:eastAsia="zh-CN"/>
        </w:rPr>
      </w:pPr>
      <w:r w:rsidRPr="00E3358F">
        <w:rPr>
          <w:rStyle w:val="afd"/>
          <w:rFonts w:ascii="微软雅黑" w:hAnsi="微软雅黑" w:cs="宋体" w:hint="eastAsia"/>
          <w:lang w:eastAsia="zh-CN"/>
        </w:rPr>
        <w:t>教师 (Teacher)</w:t>
      </w:r>
      <w:r w:rsidRPr="00E3358F">
        <w:rPr>
          <w:rFonts w:ascii="微软雅黑" w:hAnsi="微软雅黑" w:cs="宋体" w:hint="eastAsia"/>
          <w:lang w:eastAsia="zh-CN"/>
        </w:rPr>
        <w:t>：具有申报课程、管理个人课表、查看选修自身课程的学生名册、维护个人资料的权限。</w:t>
      </w:r>
    </w:p>
    <w:p w14:paraId="385A2543" w14:textId="77777777" w:rsidR="00EC79BB" w:rsidRPr="00E3358F" w:rsidRDefault="00AA6F25">
      <w:pPr>
        <w:numPr>
          <w:ilvl w:val="0"/>
          <w:numId w:val="12"/>
        </w:numPr>
        <w:spacing w:beforeAutospacing="1" w:after="50" w:line="15" w:lineRule="atLeast"/>
        <w:rPr>
          <w:rFonts w:ascii="微软雅黑" w:hAnsi="微软雅黑"/>
          <w:lang w:eastAsia="zh-CN"/>
        </w:rPr>
      </w:pPr>
      <w:r w:rsidRPr="00E3358F">
        <w:rPr>
          <w:rStyle w:val="afd"/>
          <w:rFonts w:ascii="微软雅黑" w:hAnsi="微软雅黑" w:cs="宋体" w:hint="eastAsia"/>
          <w:lang w:eastAsia="zh-CN"/>
        </w:rPr>
        <w:t>管理员 (Admin)</w:t>
      </w:r>
      <w:r w:rsidRPr="00E3358F">
        <w:rPr>
          <w:rFonts w:ascii="微软雅黑" w:hAnsi="微软雅黑" w:cs="宋体" w:hint="eastAsia"/>
          <w:lang w:eastAsia="zh-CN"/>
        </w:rPr>
        <w:t>：具有最高全局系统权限，可管理教室字典、审批开课申请、一键触发智能排课引擎、查询任意教室课表以及一键重置全校教务数据系统。</w:t>
      </w:r>
    </w:p>
    <w:p w14:paraId="75544EA8" w14:textId="77777777" w:rsidR="00EC79BB" w:rsidRPr="00E3358F" w:rsidRDefault="00AA6F25" w:rsidP="00E3358F">
      <w:pPr>
        <w:pStyle w:val="31"/>
      </w:pPr>
      <w:bookmarkStart w:id="22" w:name="_Toc232342681"/>
      <w:r w:rsidRPr="00E3358F">
        <w:lastRenderedPageBreak/>
        <w:t>2.3 核心功能模</w:t>
      </w:r>
      <w:r w:rsidRPr="00E3358F">
        <w:rPr>
          <w:rFonts w:cs="微软雅黑" w:hint="eastAsia"/>
        </w:rPr>
        <w:t>块规</w:t>
      </w:r>
      <w:r w:rsidRPr="00E3358F">
        <w:rPr>
          <w:rFonts w:cs="MS Gothic" w:hint="eastAsia"/>
        </w:rPr>
        <w:t>格描述</w:t>
      </w:r>
      <w:bookmarkEnd w:id="22"/>
    </w:p>
    <w:p w14:paraId="3E5A82A2" w14:textId="77777777" w:rsidR="00EC79BB" w:rsidRPr="00E3358F" w:rsidRDefault="00AA6F25" w:rsidP="00E3358F">
      <w:pPr>
        <w:pStyle w:val="4"/>
      </w:pPr>
      <w:r w:rsidRPr="00E3358F">
        <w:t>2.3.1 用</w:t>
      </w:r>
      <w:r w:rsidRPr="00E3358F">
        <w:rPr>
          <w:rFonts w:hint="eastAsia"/>
        </w:rPr>
        <w:t>户认证与通用管理模块</w:t>
      </w:r>
    </w:p>
    <w:p w14:paraId="31526794" w14:textId="77777777" w:rsidR="00EC79BB" w:rsidRPr="00E3358F" w:rsidRDefault="00AA6F25">
      <w:pPr>
        <w:numPr>
          <w:ilvl w:val="0"/>
          <w:numId w:val="13"/>
        </w:numPr>
        <w:spacing w:beforeAutospacing="1" w:after="50" w:line="15" w:lineRule="atLeast"/>
        <w:rPr>
          <w:rFonts w:ascii="微软雅黑" w:hAnsi="微软雅黑"/>
          <w:lang w:eastAsia="zh-CN"/>
        </w:rPr>
      </w:pPr>
      <w:r w:rsidRPr="00E3358F">
        <w:rPr>
          <w:rStyle w:val="afd"/>
          <w:rFonts w:ascii="微软雅黑" w:hAnsi="微软雅黑" w:cs="宋体" w:hint="eastAsia"/>
          <w:lang w:eastAsia="zh-CN"/>
        </w:rPr>
        <w:t>FR-1.1 安全登录与凭证发放</w:t>
      </w:r>
      <w:r w:rsidRPr="00E3358F">
        <w:rPr>
          <w:rFonts w:ascii="微软雅黑" w:hAnsi="微软雅黑" w:cs="宋体" w:hint="eastAsia"/>
          <w:lang w:eastAsia="zh-CN"/>
        </w:rPr>
        <w:t xml:space="preserve">： </w:t>
      </w:r>
    </w:p>
    <w:p w14:paraId="415C73BB" w14:textId="77777777" w:rsidR="00EC79BB" w:rsidRPr="00E3358F" w:rsidRDefault="00AA6F25">
      <w:pPr>
        <w:numPr>
          <w:ilvl w:val="1"/>
          <w:numId w:val="14"/>
        </w:numPr>
        <w:spacing w:beforeAutospacing="1" w:after="50" w:line="15" w:lineRule="atLeast"/>
        <w:rPr>
          <w:rFonts w:ascii="微软雅黑" w:hAnsi="微软雅黑"/>
        </w:rPr>
      </w:pPr>
      <w:proofErr w:type="spellStart"/>
      <w:r w:rsidRPr="00E3358F">
        <w:rPr>
          <w:rFonts w:ascii="微软雅黑" w:hAnsi="微软雅黑" w:cs="宋体" w:hint="eastAsia"/>
        </w:rPr>
        <w:t>输入：用户输入的账号（Username</w:t>
      </w:r>
      <w:proofErr w:type="spellEnd"/>
      <w:r w:rsidRPr="00E3358F">
        <w:rPr>
          <w:rFonts w:ascii="微软雅黑" w:hAnsi="微软雅黑" w:cs="宋体" w:hint="eastAsia"/>
        </w:rPr>
        <w:t>）、</w:t>
      </w:r>
      <w:proofErr w:type="spellStart"/>
      <w:r w:rsidRPr="00E3358F">
        <w:rPr>
          <w:rFonts w:ascii="微软雅黑" w:hAnsi="微软雅黑" w:cs="宋体" w:hint="eastAsia"/>
        </w:rPr>
        <w:t>原始密码（Raw</w:t>
      </w:r>
      <w:proofErr w:type="spellEnd"/>
      <w:r w:rsidRPr="00E3358F">
        <w:rPr>
          <w:rFonts w:ascii="微软雅黑" w:hAnsi="微软雅黑" w:cs="宋体" w:hint="eastAsia"/>
        </w:rPr>
        <w:t xml:space="preserve"> Password）、</w:t>
      </w:r>
      <w:proofErr w:type="spellStart"/>
      <w:r w:rsidRPr="00E3358F">
        <w:rPr>
          <w:rFonts w:ascii="微软雅黑" w:hAnsi="微软雅黑" w:cs="宋体" w:hint="eastAsia"/>
        </w:rPr>
        <w:t>目标角色（Role</w:t>
      </w:r>
      <w:proofErr w:type="spellEnd"/>
      <w:r w:rsidRPr="00E3358F">
        <w:rPr>
          <w:rFonts w:ascii="微软雅黑" w:hAnsi="微软雅黑" w:cs="宋体" w:hint="eastAsia"/>
        </w:rPr>
        <w:t>）。</w:t>
      </w:r>
    </w:p>
    <w:p w14:paraId="12D0940B" w14:textId="77777777" w:rsidR="00EC79BB" w:rsidRPr="00E3358F" w:rsidRDefault="00AA6F25">
      <w:pPr>
        <w:numPr>
          <w:ilvl w:val="1"/>
          <w:numId w:val="14"/>
        </w:numPr>
        <w:spacing w:beforeAutospacing="1" w:after="50" w:line="15" w:lineRule="atLeast"/>
        <w:rPr>
          <w:rFonts w:ascii="微软雅黑" w:hAnsi="微软雅黑"/>
          <w:lang w:eastAsia="zh-CN"/>
        </w:rPr>
      </w:pPr>
      <w:r w:rsidRPr="00E3358F">
        <w:rPr>
          <w:rFonts w:ascii="微软雅黑" w:hAnsi="微软雅黑" w:cs="宋体" w:hint="eastAsia"/>
          <w:lang w:eastAsia="zh-CN"/>
        </w:rPr>
        <w:t xml:space="preserve">处理：系统首先将原始密码进行 SHA-256 哈希加密，并通过 </w:t>
      </w:r>
      <w:proofErr w:type="spellStart"/>
      <w:r w:rsidRPr="00E3358F">
        <w:rPr>
          <w:rFonts w:ascii="微软雅黑" w:hAnsi="微软雅黑" w:cs="宋体" w:hint="eastAsia"/>
          <w:lang w:eastAsia="zh-CN"/>
        </w:rPr>
        <w:t>MyBatis</w:t>
      </w:r>
      <w:proofErr w:type="spellEnd"/>
      <w:r w:rsidRPr="00E3358F">
        <w:rPr>
          <w:rFonts w:ascii="微软雅黑" w:hAnsi="微软雅黑" w:cs="宋体" w:hint="eastAsia"/>
          <w:lang w:eastAsia="zh-CN"/>
        </w:rPr>
        <w:t xml:space="preserve">-Plus 匹配对应角色的数据库实体。校验成功后，调用 </w:t>
      </w:r>
      <w:proofErr w:type="spellStart"/>
      <w:r w:rsidRPr="00E3358F">
        <w:rPr>
          <w:rStyle w:val="HTML1"/>
          <w:rFonts w:ascii="微软雅黑" w:hAnsi="微软雅黑"/>
          <w:sz w:val="24"/>
          <w:lang w:eastAsia="zh-CN"/>
        </w:rPr>
        <w:t>StpUtil.login</w:t>
      </w:r>
      <w:proofErr w:type="spellEnd"/>
      <w:r w:rsidRPr="00E3358F">
        <w:rPr>
          <w:rStyle w:val="HTML1"/>
          <w:rFonts w:ascii="微软雅黑" w:hAnsi="微软雅黑"/>
          <w:sz w:val="24"/>
          <w:lang w:eastAsia="zh-CN"/>
        </w:rPr>
        <w:t>(</w:t>
      </w:r>
      <w:proofErr w:type="spellStart"/>
      <w:r w:rsidRPr="00E3358F">
        <w:rPr>
          <w:rStyle w:val="HTML1"/>
          <w:rFonts w:ascii="微软雅黑" w:hAnsi="微软雅黑"/>
          <w:sz w:val="24"/>
          <w:lang w:eastAsia="zh-CN"/>
        </w:rPr>
        <w:t>userId</w:t>
      </w:r>
      <w:proofErr w:type="spellEnd"/>
      <w:r w:rsidRPr="00E3358F">
        <w:rPr>
          <w:rStyle w:val="HTML1"/>
          <w:rFonts w:ascii="微软雅黑" w:hAnsi="微软雅黑"/>
          <w:sz w:val="24"/>
          <w:lang w:eastAsia="zh-CN"/>
        </w:rPr>
        <w:t>)</w:t>
      </w:r>
      <w:r w:rsidRPr="00E3358F">
        <w:rPr>
          <w:rFonts w:ascii="微软雅黑" w:hAnsi="微软雅黑" w:cs="宋体" w:hint="eastAsia"/>
          <w:lang w:eastAsia="zh-CN"/>
        </w:rPr>
        <w:t xml:space="preserve"> 创建会话，并将用户的 </w:t>
      </w:r>
      <w:r w:rsidRPr="00E3358F">
        <w:rPr>
          <w:rStyle w:val="HTML1"/>
          <w:rFonts w:ascii="微软雅黑" w:hAnsi="微软雅黑"/>
          <w:sz w:val="24"/>
          <w:lang w:eastAsia="zh-CN"/>
        </w:rPr>
        <w:t>role</w:t>
      </w:r>
      <w:r w:rsidRPr="00E3358F">
        <w:rPr>
          <w:rFonts w:ascii="微软雅黑" w:hAnsi="微软雅黑" w:cs="宋体" w:hint="eastAsia"/>
          <w:lang w:eastAsia="zh-CN"/>
        </w:rPr>
        <w:t>、</w:t>
      </w:r>
      <w:proofErr w:type="spellStart"/>
      <w:r w:rsidRPr="00E3358F">
        <w:rPr>
          <w:rStyle w:val="HTML1"/>
          <w:rFonts w:ascii="微软雅黑" w:hAnsi="微软雅黑"/>
          <w:sz w:val="24"/>
          <w:lang w:eastAsia="zh-CN"/>
        </w:rPr>
        <w:t>realName</w:t>
      </w:r>
      <w:proofErr w:type="spellEnd"/>
      <w:r w:rsidRPr="00E3358F">
        <w:rPr>
          <w:rFonts w:ascii="微软雅黑" w:hAnsi="微软雅黑" w:cs="宋体" w:hint="eastAsia"/>
          <w:lang w:eastAsia="zh-CN"/>
        </w:rPr>
        <w:t xml:space="preserve"> 及 </w:t>
      </w:r>
      <w:r w:rsidRPr="00E3358F">
        <w:rPr>
          <w:rStyle w:val="HTML1"/>
          <w:rFonts w:ascii="微软雅黑" w:hAnsi="微软雅黑"/>
          <w:sz w:val="24"/>
          <w:lang w:eastAsia="zh-CN"/>
        </w:rPr>
        <w:t>major</w:t>
      </w:r>
      <w:r w:rsidRPr="00E3358F">
        <w:rPr>
          <w:rFonts w:ascii="微软雅黑" w:hAnsi="微软雅黑" w:cs="宋体" w:hint="eastAsia"/>
          <w:lang w:eastAsia="zh-CN"/>
        </w:rPr>
        <w:t>（仅限学生）固化到后端 Session 容器中。</w:t>
      </w:r>
    </w:p>
    <w:p w14:paraId="66CC2BEE" w14:textId="77777777" w:rsidR="00EC79BB" w:rsidRPr="00E3358F" w:rsidRDefault="00AA6F25">
      <w:pPr>
        <w:numPr>
          <w:ilvl w:val="1"/>
          <w:numId w:val="14"/>
        </w:numPr>
        <w:spacing w:beforeAutospacing="1" w:after="50" w:line="15" w:lineRule="atLeast"/>
        <w:rPr>
          <w:rFonts w:ascii="微软雅黑" w:hAnsi="微软雅黑"/>
        </w:rPr>
      </w:pPr>
      <w:proofErr w:type="spellStart"/>
      <w:r w:rsidRPr="00E3358F">
        <w:rPr>
          <w:rFonts w:ascii="微软雅黑" w:hAnsi="微软雅黑" w:cs="宋体" w:hint="eastAsia"/>
        </w:rPr>
        <w:t>输出：向前端返回包含加密</w:t>
      </w:r>
      <w:proofErr w:type="spellEnd"/>
      <w:r w:rsidRPr="00E3358F">
        <w:rPr>
          <w:rFonts w:ascii="微软雅黑" w:hAnsi="微软雅黑" w:cs="宋体" w:hint="eastAsia"/>
        </w:rPr>
        <w:t xml:space="preserve"> </w:t>
      </w:r>
      <w:proofErr w:type="spellStart"/>
      <w:r w:rsidRPr="00E3358F">
        <w:rPr>
          <w:rFonts w:ascii="微软雅黑" w:hAnsi="微软雅黑" w:cs="宋体" w:hint="eastAsia"/>
        </w:rPr>
        <w:t>Token、TokenName、用户基本资料的</w:t>
      </w:r>
      <w:proofErr w:type="spellEnd"/>
      <w:r w:rsidRPr="00E3358F">
        <w:rPr>
          <w:rFonts w:ascii="微软雅黑" w:hAnsi="微软雅黑" w:cs="宋体" w:hint="eastAsia"/>
        </w:rPr>
        <w:t xml:space="preserve"> JSON </w:t>
      </w:r>
      <w:proofErr w:type="spellStart"/>
      <w:r w:rsidRPr="00E3358F">
        <w:rPr>
          <w:rFonts w:ascii="微软雅黑" w:hAnsi="微软雅黑" w:cs="宋体" w:hint="eastAsia"/>
        </w:rPr>
        <w:t>结果</w:t>
      </w:r>
      <w:proofErr w:type="spellEnd"/>
      <w:r w:rsidRPr="00E3358F">
        <w:rPr>
          <w:rFonts w:ascii="微软雅黑" w:hAnsi="微软雅黑" w:cs="宋体" w:hint="eastAsia"/>
        </w:rPr>
        <w:t>。</w:t>
      </w:r>
    </w:p>
    <w:p w14:paraId="41BE43AB" w14:textId="77777777" w:rsidR="00EC79BB" w:rsidRPr="00E3358F" w:rsidRDefault="00AA6F25">
      <w:pPr>
        <w:numPr>
          <w:ilvl w:val="0"/>
          <w:numId w:val="13"/>
        </w:numPr>
        <w:spacing w:beforeAutospacing="1" w:after="50" w:line="15" w:lineRule="atLeast"/>
        <w:rPr>
          <w:rFonts w:ascii="微软雅黑" w:hAnsi="微软雅黑"/>
          <w:lang w:eastAsia="zh-CN"/>
        </w:rPr>
      </w:pPr>
      <w:r w:rsidRPr="00E3358F">
        <w:rPr>
          <w:rStyle w:val="afd"/>
          <w:rFonts w:ascii="微软雅黑" w:hAnsi="微软雅黑" w:cs="宋体" w:hint="eastAsia"/>
          <w:lang w:eastAsia="zh-CN"/>
        </w:rPr>
        <w:t>FR-1.2 个人资料修改</w:t>
      </w:r>
      <w:r w:rsidRPr="00E3358F">
        <w:rPr>
          <w:rFonts w:ascii="微软雅黑" w:hAnsi="微软雅黑" w:cs="宋体" w:hint="eastAsia"/>
          <w:lang w:eastAsia="zh-CN"/>
        </w:rPr>
        <w:t>：支持用户在线更新昵称（</w:t>
      </w:r>
      <w:proofErr w:type="spellStart"/>
      <w:r w:rsidRPr="00E3358F">
        <w:rPr>
          <w:rStyle w:val="HTML1"/>
          <w:rFonts w:ascii="微软雅黑" w:hAnsi="微软雅黑"/>
          <w:sz w:val="24"/>
          <w:lang w:eastAsia="zh-CN"/>
        </w:rPr>
        <w:t>realName</w:t>
      </w:r>
      <w:proofErr w:type="spellEnd"/>
      <w:r w:rsidRPr="00E3358F">
        <w:rPr>
          <w:rFonts w:ascii="微软雅黑" w:hAnsi="微软雅黑" w:cs="宋体" w:hint="eastAsia"/>
          <w:lang w:eastAsia="zh-CN"/>
        </w:rPr>
        <w:t>）和头像（</w:t>
      </w:r>
      <w:r w:rsidRPr="00E3358F">
        <w:rPr>
          <w:rStyle w:val="HTML1"/>
          <w:rFonts w:ascii="微软雅黑" w:hAnsi="微软雅黑"/>
          <w:sz w:val="24"/>
          <w:lang w:eastAsia="zh-CN"/>
        </w:rPr>
        <w:t>avatar</w:t>
      </w:r>
      <w:r w:rsidRPr="00E3358F">
        <w:rPr>
          <w:rFonts w:ascii="微软雅黑" w:hAnsi="微软雅黑" w:cs="宋体" w:hint="eastAsia"/>
          <w:lang w:eastAsia="zh-CN"/>
        </w:rPr>
        <w:t>）。</w:t>
      </w:r>
    </w:p>
    <w:p w14:paraId="3B36DAC7" w14:textId="77777777" w:rsidR="00EC79BB" w:rsidRPr="00E3358F" w:rsidRDefault="00AA6F25">
      <w:pPr>
        <w:numPr>
          <w:ilvl w:val="0"/>
          <w:numId w:val="13"/>
        </w:numPr>
        <w:spacing w:beforeAutospacing="1" w:after="50" w:line="15" w:lineRule="atLeast"/>
        <w:rPr>
          <w:rFonts w:ascii="微软雅黑" w:hAnsi="微软雅黑"/>
          <w:lang w:eastAsia="zh-CN"/>
        </w:rPr>
      </w:pPr>
      <w:r w:rsidRPr="00E3358F">
        <w:rPr>
          <w:rStyle w:val="afd"/>
          <w:rFonts w:ascii="微软雅黑" w:hAnsi="微软雅黑" w:cs="宋体" w:hint="eastAsia"/>
          <w:lang w:eastAsia="zh-CN"/>
        </w:rPr>
        <w:t>FR-1.3 密码安全变更</w:t>
      </w:r>
      <w:r w:rsidRPr="00E3358F">
        <w:rPr>
          <w:rFonts w:ascii="微软雅黑" w:hAnsi="微软雅黑" w:cs="宋体" w:hint="eastAsia"/>
          <w:lang w:eastAsia="zh-CN"/>
        </w:rPr>
        <w:t>：用户提供原密码与新密码。后端校验原密码加密后与数据库是否一致，一致则更新为新密码的 SHA-256 哈希值，并提示重新登录。</w:t>
      </w:r>
    </w:p>
    <w:p w14:paraId="4273CE19" w14:textId="77777777" w:rsidR="00EC79BB" w:rsidRPr="00E3358F" w:rsidRDefault="00AA6F25" w:rsidP="00E3358F">
      <w:pPr>
        <w:pStyle w:val="4"/>
        <w:rPr>
          <w:i/>
          <w:iCs/>
        </w:rPr>
      </w:pPr>
      <w:r w:rsidRPr="00E3358F">
        <w:t xml:space="preserve">2.3.2 </w:t>
      </w:r>
      <w:r w:rsidRPr="00E3358F">
        <w:rPr>
          <w:rFonts w:cs="微软雅黑" w:hint="eastAsia"/>
        </w:rPr>
        <w:t>课</w:t>
      </w:r>
      <w:r w:rsidRPr="00E3358F">
        <w:rPr>
          <w:rFonts w:cs="MS Gothic" w:hint="eastAsia"/>
        </w:rPr>
        <w:t>程申</w:t>
      </w:r>
      <w:r w:rsidRPr="00E3358F">
        <w:rPr>
          <w:rFonts w:cs="微软雅黑" w:hint="eastAsia"/>
        </w:rPr>
        <w:t>报</w:t>
      </w:r>
      <w:r w:rsidRPr="00E3358F">
        <w:rPr>
          <w:rFonts w:cs="MS Gothic" w:hint="eastAsia"/>
        </w:rPr>
        <w:t>与教</w:t>
      </w:r>
      <w:r w:rsidRPr="00E3358F">
        <w:rPr>
          <w:rFonts w:cs="微软雅黑" w:hint="eastAsia"/>
        </w:rPr>
        <w:t>务审</w:t>
      </w:r>
      <w:r w:rsidRPr="00E3358F">
        <w:rPr>
          <w:rFonts w:cs="MS Gothic" w:hint="eastAsia"/>
        </w:rPr>
        <w:t>批模</w:t>
      </w:r>
      <w:r w:rsidRPr="00E3358F">
        <w:rPr>
          <w:rFonts w:cs="微软雅黑" w:hint="eastAsia"/>
        </w:rPr>
        <w:t>块</w:t>
      </w:r>
    </w:p>
    <w:p w14:paraId="6FB66BB2" w14:textId="77777777" w:rsidR="00EC79BB" w:rsidRPr="00E3358F" w:rsidRDefault="00AA6F25">
      <w:pPr>
        <w:numPr>
          <w:ilvl w:val="0"/>
          <w:numId w:val="15"/>
        </w:numPr>
        <w:spacing w:beforeAutospacing="1" w:after="50" w:line="15" w:lineRule="atLeast"/>
        <w:rPr>
          <w:rFonts w:ascii="微软雅黑" w:hAnsi="微软雅黑"/>
        </w:rPr>
      </w:pPr>
      <w:r w:rsidRPr="00E3358F">
        <w:rPr>
          <w:rStyle w:val="afd"/>
          <w:rFonts w:ascii="微软雅黑" w:hAnsi="微软雅黑" w:cs="宋体" w:hint="eastAsia"/>
          <w:lang w:eastAsia="zh-CN"/>
        </w:rPr>
        <w:t>FR-2.1 开课申报 (Propose)</w:t>
      </w:r>
      <w:r w:rsidRPr="00E3358F">
        <w:rPr>
          <w:rFonts w:ascii="微软雅黑" w:hAnsi="微软雅黑" w:cs="宋体" w:hint="eastAsia"/>
          <w:lang w:eastAsia="zh-CN"/>
        </w:rPr>
        <w:t>：教师可在线填写课程名称、学分、最大人数上限、目标覆盖专业（支持逗号分隔多选）以及场地与时间偏好字符串。</w:t>
      </w:r>
      <w:proofErr w:type="spellStart"/>
      <w:r w:rsidRPr="00E3358F">
        <w:rPr>
          <w:rFonts w:ascii="微软雅黑" w:hAnsi="微软雅黑" w:cs="宋体" w:hint="eastAsia"/>
        </w:rPr>
        <w:t>提交后系统自动将状态设为</w:t>
      </w:r>
      <w:proofErr w:type="spellEnd"/>
      <w:r w:rsidRPr="00E3358F">
        <w:rPr>
          <w:rFonts w:ascii="微软雅黑" w:hAnsi="微软雅黑" w:cs="宋体" w:hint="eastAsia"/>
        </w:rPr>
        <w:t xml:space="preserve"> </w:t>
      </w:r>
      <w:r w:rsidRPr="00E3358F">
        <w:rPr>
          <w:rStyle w:val="HTML1"/>
          <w:rFonts w:ascii="微软雅黑" w:hAnsi="微软雅黑"/>
          <w:sz w:val="24"/>
        </w:rPr>
        <w:t>0</w:t>
      </w:r>
      <w:r w:rsidRPr="00E3358F">
        <w:rPr>
          <w:rFonts w:ascii="微软雅黑" w:hAnsi="微软雅黑" w:cs="宋体" w:hint="eastAsia"/>
        </w:rPr>
        <w:t>。</w:t>
      </w:r>
    </w:p>
    <w:p w14:paraId="444E8AF8" w14:textId="77777777" w:rsidR="00EC79BB" w:rsidRPr="00E3358F" w:rsidRDefault="00AA6F25">
      <w:pPr>
        <w:numPr>
          <w:ilvl w:val="0"/>
          <w:numId w:val="15"/>
        </w:numPr>
        <w:spacing w:beforeAutospacing="1" w:after="50" w:line="15" w:lineRule="atLeast"/>
        <w:rPr>
          <w:rFonts w:ascii="微软雅黑" w:hAnsi="微软雅黑"/>
        </w:rPr>
      </w:pPr>
      <w:r w:rsidRPr="00E3358F">
        <w:rPr>
          <w:rStyle w:val="afd"/>
          <w:rFonts w:ascii="微软雅黑" w:hAnsi="微软雅黑" w:cs="宋体" w:hint="eastAsia"/>
          <w:lang w:eastAsia="zh-CN"/>
        </w:rPr>
        <w:t>FR-2.2 课程资格审核 (Audit)</w:t>
      </w:r>
      <w:r w:rsidRPr="00E3358F">
        <w:rPr>
          <w:rFonts w:ascii="微软雅黑" w:hAnsi="微软雅黑" w:cs="宋体" w:hint="eastAsia"/>
          <w:lang w:eastAsia="zh-CN"/>
        </w:rPr>
        <w:t xml:space="preserve">：仅限管理员角色操作。管理员可传入课程ID及是否通过（Pass）。通过后课程状态更新为 </w:t>
      </w:r>
      <w:r w:rsidRPr="00E3358F">
        <w:rPr>
          <w:rStyle w:val="HTML1"/>
          <w:rFonts w:ascii="微软雅黑" w:hAnsi="微软雅黑"/>
          <w:sz w:val="24"/>
          <w:lang w:eastAsia="zh-CN"/>
        </w:rPr>
        <w:t>1</w:t>
      </w:r>
      <w:r w:rsidRPr="00E3358F">
        <w:rPr>
          <w:rFonts w:ascii="微软雅黑" w:hAnsi="微软雅黑" w:cs="宋体" w:hint="eastAsia"/>
          <w:lang w:eastAsia="zh-CN"/>
        </w:rPr>
        <w:t xml:space="preserve">（待排课）；若驳回则状态变更为 </w:t>
      </w:r>
      <w:r w:rsidRPr="00E3358F">
        <w:rPr>
          <w:rStyle w:val="HTML1"/>
          <w:rFonts w:ascii="微软雅黑" w:hAnsi="微软雅黑"/>
          <w:sz w:val="24"/>
          <w:lang w:eastAsia="zh-CN"/>
        </w:rPr>
        <w:t>3</w:t>
      </w:r>
      <w:r w:rsidRPr="00E3358F">
        <w:rPr>
          <w:rFonts w:ascii="微软雅黑" w:hAnsi="微软雅黑" w:cs="宋体" w:hint="eastAsia"/>
          <w:lang w:eastAsia="zh-CN"/>
        </w:rPr>
        <w:t>。</w:t>
      </w:r>
      <w:proofErr w:type="spellStart"/>
      <w:r w:rsidRPr="00E3358F">
        <w:rPr>
          <w:rFonts w:ascii="微软雅黑" w:hAnsi="微软雅黑" w:cs="宋体" w:hint="eastAsia"/>
        </w:rPr>
        <w:t>同时，通过</w:t>
      </w:r>
      <w:proofErr w:type="spellEnd"/>
      <w:r w:rsidRPr="00E3358F">
        <w:rPr>
          <w:rFonts w:ascii="微软雅黑" w:hAnsi="微软雅黑" w:cs="宋体" w:hint="eastAsia"/>
        </w:rPr>
        <w:t xml:space="preserve"> </w:t>
      </w:r>
      <w:proofErr w:type="spellStart"/>
      <w:r w:rsidRPr="00E3358F">
        <w:rPr>
          <w:rStyle w:val="HTML1"/>
          <w:rFonts w:ascii="微软雅黑" w:hAnsi="微软雅黑"/>
          <w:sz w:val="24"/>
        </w:rPr>
        <w:t>CourseEventPublisher</w:t>
      </w:r>
      <w:proofErr w:type="spellEnd"/>
      <w:r w:rsidRPr="00E3358F">
        <w:rPr>
          <w:rFonts w:ascii="微软雅黑" w:hAnsi="微软雅黑" w:cs="宋体" w:hint="eastAsia"/>
        </w:rPr>
        <w:t xml:space="preserve"> </w:t>
      </w:r>
      <w:proofErr w:type="spellStart"/>
      <w:r w:rsidRPr="00E3358F">
        <w:rPr>
          <w:rFonts w:ascii="微软雅黑" w:hAnsi="微软雅黑" w:cs="宋体" w:hint="eastAsia"/>
        </w:rPr>
        <w:t>广播对应的业务解耦事件</w:t>
      </w:r>
      <w:proofErr w:type="spellEnd"/>
      <w:r w:rsidRPr="00E3358F">
        <w:rPr>
          <w:rFonts w:ascii="微软雅黑" w:hAnsi="微软雅黑" w:cs="宋体" w:hint="eastAsia"/>
        </w:rPr>
        <w:t>。</w:t>
      </w:r>
    </w:p>
    <w:p w14:paraId="143616F3" w14:textId="77777777" w:rsidR="00EC79BB" w:rsidRPr="00E3358F" w:rsidRDefault="00AA6F25" w:rsidP="00E3358F">
      <w:pPr>
        <w:pStyle w:val="4"/>
        <w:rPr>
          <w:i/>
          <w:iCs/>
        </w:rPr>
      </w:pPr>
      <w:r w:rsidRPr="00E3358F">
        <w:t>2.3.3 智能排</w:t>
      </w:r>
      <w:r w:rsidRPr="00E3358F">
        <w:rPr>
          <w:rFonts w:cs="微软雅黑" w:hint="eastAsia"/>
        </w:rPr>
        <w:t>课</w:t>
      </w:r>
      <w:r w:rsidRPr="00E3358F">
        <w:rPr>
          <w:rFonts w:cs="MS Gothic" w:hint="eastAsia"/>
        </w:rPr>
        <w:t>与教室</w:t>
      </w:r>
      <w:r w:rsidRPr="00E3358F">
        <w:rPr>
          <w:rFonts w:cs="微软雅黑" w:hint="eastAsia"/>
        </w:rPr>
        <w:t>资</w:t>
      </w:r>
      <w:r w:rsidRPr="00E3358F">
        <w:rPr>
          <w:rFonts w:cs="MS Gothic" w:hint="eastAsia"/>
        </w:rPr>
        <w:t>源管理模</w:t>
      </w:r>
      <w:r w:rsidRPr="00E3358F">
        <w:rPr>
          <w:rFonts w:cs="微软雅黑" w:hint="eastAsia"/>
        </w:rPr>
        <w:t>块</w:t>
      </w:r>
    </w:p>
    <w:p w14:paraId="7A1B2D5C" w14:textId="77777777" w:rsidR="00EC79BB" w:rsidRPr="00E3358F" w:rsidRDefault="00AA6F25">
      <w:pPr>
        <w:numPr>
          <w:ilvl w:val="0"/>
          <w:numId w:val="16"/>
        </w:numPr>
        <w:spacing w:beforeAutospacing="1" w:after="50" w:line="15" w:lineRule="atLeast"/>
        <w:rPr>
          <w:rFonts w:ascii="微软雅黑" w:hAnsi="微软雅黑"/>
          <w:lang w:eastAsia="zh-CN"/>
        </w:rPr>
      </w:pPr>
      <w:r w:rsidRPr="00E3358F">
        <w:rPr>
          <w:rStyle w:val="afd"/>
          <w:rFonts w:ascii="微软雅黑" w:hAnsi="微软雅黑" w:cs="宋体" w:hint="eastAsia"/>
          <w:lang w:eastAsia="zh-CN"/>
        </w:rPr>
        <w:t>FR-3.1 教室及课表状态查询</w:t>
      </w:r>
      <w:r w:rsidRPr="00E3358F">
        <w:rPr>
          <w:rFonts w:ascii="微软雅黑" w:hAnsi="微软雅黑" w:cs="宋体" w:hint="eastAsia"/>
          <w:lang w:eastAsia="zh-CN"/>
        </w:rPr>
        <w:t>：支持按教室名称或地理位置（Location）进行模糊搜索并按字母序排列。支持传入教室ID，联查该教室在周一至周日、每天 1--13 节内的所有已排课网格详情，返回课程名称、教师及课程类型。</w:t>
      </w:r>
    </w:p>
    <w:p w14:paraId="7FA80E64" w14:textId="77777777" w:rsidR="00EC79BB" w:rsidRPr="00E3358F" w:rsidRDefault="00AA6F25">
      <w:pPr>
        <w:numPr>
          <w:ilvl w:val="0"/>
          <w:numId w:val="16"/>
        </w:numPr>
        <w:spacing w:beforeAutospacing="1" w:after="50" w:line="15" w:lineRule="atLeast"/>
        <w:rPr>
          <w:rFonts w:ascii="微软雅黑" w:hAnsi="微软雅黑"/>
        </w:rPr>
      </w:pPr>
      <w:r w:rsidRPr="00E3358F">
        <w:rPr>
          <w:rStyle w:val="afd"/>
          <w:rFonts w:ascii="微软雅黑" w:hAnsi="微软雅黑" w:cs="宋体" w:hint="eastAsia"/>
        </w:rPr>
        <w:t xml:space="preserve">FR-3.2 </w:t>
      </w:r>
      <w:proofErr w:type="spellStart"/>
      <w:r w:rsidRPr="00E3358F">
        <w:rPr>
          <w:rStyle w:val="afd"/>
          <w:rFonts w:ascii="微软雅黑" w:hAnsi="微软雅黑" w:cs="宋体" w:hint="eastAsia"/>
        </w:rPr>
        <w:t>自动化约束排课引擎</w:t>
      </w:r>
      <w:proofErr w:type="spellEnd"/>
      <w:r w:rsidRPr="00E3358F">
        <w:rPr>
          <w:rStyle w:val="afd"/>
          <w:rFonts w:ascii="微软雅黑" w:hAnsi="微软雅黑" w:cs="宋体" w:hint="eastAsia"/>
        </w:rPr>
        <w:t xml:space="preserve"> (Auto-Schedule)</w:t>
      </w:r>
      <w:r w:rsidRPr="00E3358F">
        <w:rPr>
          <w:rFonts w:ascii="微软雅黑" w:hAnsi="微软雅黑" w:cs="宋体" w:hint="eastAsia"/>
        </w:rPr>
        <w:t xml:space="preserve">： </w:t>
      </w:r>
    </w:p>
    <w:p w14:paraId="6D3D08CA" w14:textId="77777777" w:rsidR="00EC79BB" w:rsidRPr="00E3358F" w:rsidRDefault="00AA6F25">
      <w:pPr>
        <w:numPr>
          <w:ilvl w:val="1"/>
          <w:numId w:val="17"/>
        </w:numPr>
        <w:spacing w:beforeAutospacing="1" w:after="50" w:line="15" w:lineRule="atLeast"/>
        <w:rPr>
          <w:rFonts w:ascii="微软雅黑" w:hAnsi="微软雅黑"/>
          <w:lang w:eastAsia="zh-CN"/>
        </w:rPr>
      </w:pPr>
      <w:r w:rsidRPr="00E3358F">
        <w:rPr>
          <w:rStyle w:val="afd"/>
          <w:rFonts w:ascii="微软雅黑" w:hAnsi="微软雅黑" w:cs="宋体" w:hint="eastAsia"/>
          <w:lang w:eastAsia="zh-CN"/>
        </w:rPr>
        <w:t>控制触发</w:t>
      </w:r>
      <w:r w:rsidRPr="00E3358F">
        <w:rPr>
          <w:rFonts w:ascii="微软雅黑" w:hAnsi="微软雅黑" w:cs="宋体" w:hint="eastAsia"/>
          <w:lang w:eastAsia="zh-CN"/>
        </w:rPr>
        <w:t xml:space="preserve">：仅管理员可调用。引擎自动抽取所有状态为 </w:t>
      </w:r>
      <w:r w:rsidRPr="00E3358F">
        <w:rPr>
          <w:rStyle w:val="HTML1"/>
          <w:rFonts w:ascii="微软雅黑" w:hAnsi="微软雅黑"/>
          <w:sz w:val="24"/>
          <w:lang w:eastAsia="zh-CN"/>
        </w:rPr>
        <w:t>1</w:t>
      </w:r>
      <w:r w:rsidRPr="00E3358F">
        <w:rPr>
          <w:rFonts w:ascii="微软雅黑" w:hAnsi="微软雅黑" w:cs="宋体" w:hint="eastAsia"/>
          <w:lang w:eastAsia="zh-CN"/>
        </w:rPr>
        <w:t xml:space="preserve"> 的待排课课程。</w:t>
      </w:r>
    </w:p>
    <w:p w14:paraId="59870DF7" w14:textId="77777777" w:rsidR="00EC79BB" w:rsidRPr="00E3358F" w:rsidRDefault="00AA6F25">
      <w:pPr>
        <w:numPr>
          <w:ilvl w:val="1"/>
          <w:numId w:val="17"/>
        </w:numPr>
        <w:spacing w:beforeAutospacing="1" w:after="50" w:line="15" w:lineRule="atLeast"/>
        <w:rPr>
          <w:rFonts w:ascii="微软雅黑" w:hAnsi="微软雅黑"/>
        </w:rPr>
      </w:pPr>
      <w:proofErr w:type="spellStart"/>
      <w:r w:rsidRPr="00E3358F">
        <w:rPr>
          <w:rStyle w:val="afd"/>
          <w:rFonts w:ascii="微软雅黑" w:hAnsi="微软雅黑" w:cs="宋体" w:hint="eastAsia"/>
        </w:rPr>
        <w:lastRenderedPageBreak/>
        <w:t>优先级排序策略</w:t>
      </w:r>
      <w:r w:rsidRPr="00E3358F">
        <w:rPr>
          <w:rFonts w:ascii="微软雅黑" w:hAnsi="微软雅黑" w:cs="宋体" w:hint="eastAsia"/>
        </w:rPr>
        <w:t>：按照</w:t>
      </w:r>
      <w:proofErr w:type="spellEnd"/>
      <w:r w:rsidRPr="00E3358F">
        <w:rPr>
          <w:rFonts w:ascii="微软雅黑" w:hAnsi="微软雅黑" w:cs="宋体" w:hint="eastAsia"/>
        </w:rPr>
        <w:t xml:space="preserve"> </w:t>
      </w:r>
      <w:proofErr w:type="spellStart"/>
      <w:r w:rsidRPr="00E3358F">
        <w:rPr>
          <w:rFonts w:ascii="微软雅黑" w:hAnsi="微软雅黑" w:cs="宋体" w:hint="eastAsia"/>
        </w:rPr>
        <w:t>体育课</w:t>
      </w:r>
      <w:proofErr w:type="spellEnd"/>
      <w:r w:rsidRPr="00E3358F">
        <w:rPr>
          <w:rFonts w:ascii="微软雅黑" w:hAnsi="微软雅黑" w:cs="宋体" w:hint="eastAsia"/>
        </w:rPr>
        <w:t xml:space="preserve"> (Priority 3) &gt; </w:t>
      </w:r>
      <w:proofErr w:type="spellStart"/>
      <w:r w:rsidRPr="00E3358F">
        <w:rPr>
          <w:rFonts w:ascii="微软雅黑" w:hAnsi="微软雅黑" w:cs="宋体" w:hint="eastAsia"/>
        </w:rPr>
        <w:t>专业课</w:t>
      </w:r>
      <w:proofErr w:type="spellEnd"/>
      <w:r w:rsidRPr="00E3358F">
        <w:rPr>
          <w:rFonts w:ascii="微软雅黑" w:hAnsi="微软雅黑" w:cs="宋体" w:hint="eastAsia"/>
        </w:rPr>
        <w:t xml:space="preserve"> (Priority 2) &gt; </w:t>
      </w:r>
      <w:proofErr w:type="spellStart"/>
      <w:r w:rsidRPr="00E3358F">
        <w:rPr>
          <w:rFonts w:ascii="微软雅黑" w:hAnsi="微软雅黑" w:cs="宋体" w:hint="eastAsia"/>
        </w:rPr>
        <w:t>通选课</w:t>
      </w:r>
      <w:proofErr w:type="spellEnd"/>
      <w:r w:rsidRPr="00E3358F">
        <w:rPr>
          <w:rFonts w:ascii="微软雅黑" w:hAnsi="微软雅黑" w:cs="宋体" w:hint="eastAsia"/>
        </w:rPr>
        <w:t xml:space="preserve"> (Priority 1) </w:t>
      </w:r>
      <w:proofErr w:type="spellStart"/>
      <w:r w:rsidRPr="00E3358F">
        <w:rPr>
          <w:rFonts w:ascii="微软雅黑" w:hAnsi="微软雅黑" w:cs="宋体" w:hint="eastAsia"/>
        </w:rPr>
        <w:t>的权值进行降序排序，优先处理强约束课程</w:t>
      </w:r>
      <w:proofErr w:type="spellEnd"/>
      <w:r w:rsidRPr="00E3358F">
        <w:rPr>
          <w:rFonts w:ascii="微软雅黑" w:hAnsi="微软雅黑" w:cs="宋体" w:hint="eastAsia"/>
        </w:rPr>
        <w:t>。</w:t>
      </w:r>
    </w:p>
    <w:p w14:paraId="2D2F9BD1" w14:textId="77777777" w:rsidR="00EC79BB" w:rsidRPr="00E3358F" w:rsidRDefault="00AA6F25">
      <w:pPr>
        <w:numPr>
          <w:ilvl w:val="1"/>
          <w:numId w:val="17"/>
        </w:numPr>
        <w:spacing w:beforeAutospacing="1" w:after="50" w:line="15" w:lineRule="atLeast"/>
        <w:rPr>
          <w:rFonts w:ascii="微软雅黑" w:hAnsi="微软雅黑"/>
          <w:lang w:eastAsia="zh-CN"/>
        </w:rPr>
      </w:pPr>
      <w:r w:rsidRPr="00E3358F">
        <w:rPr>
          <w:rStyle w:val="afd"/>
          <w:rFonts w:ascii="微软雅黑" w:hAnsi="微软雅黑" w:cs="宋体" w:hint="eastAsia"/>
          <w:lang w:eastAsia="zh-CN"/>
        </w:rPr>
        <w:t>冲突校验机制</w:t>
      </w:r>
      <w:r w:rsidRPr="00E3358F">
        <w:rPr>
          <w:rFonts w:ascii="微软雅黑" w:hAnsi="微软雅黑" w:cs="宋体" w:hint="eastAsia"/>
          <w:lang w:eastAsia="zh-CN"/>
        </w:rPr>
        <w:t>：排课时严格遍历全校教室资源。必须满足：教室容量 ≥ 课程最大人数、位置偏好匹配、物理教室在当前时间片未被占用、目标专业在该时间片无其他课程冲突（专业课</w:t>
      </w:r>
      <w:proofErr w:type="gramStart"/>
      <w:r w:rsidRPr="00E3358F">
        <w:rPr>
          <w:rFonts w:ascii="微软雅黑" w:hAnsi="微软雅黑" w:cs="宋体" w:hint="eastAsia"/>
          <w:lang w:eastAsia="zh-CN"/>
        </w:rPr>
        <w:t>撞</w:t>
      </w:r>
      <w:proofErr w:type="gramEnd"/>
      <w:r w:rsidRPr="00E3358F">
        <w:rPr>
          <w:rFonts w:ascii="微软雅黑" w:hAnsi="微软雅黑" w:cs="宋体" w:hint="eastAsia"/>
          <w:lang w:eastAsia="zh-CN"/>
        </w:rPr>
        <w:t>任何皆冲突）。</w:t>
      </w:r>
    </w:p>
    <w:p w14:paraId="167967A9" w14:textId="77777777" w:rsidR="00EC79BB" w:rsidRPr="00E3358F" w:rsidRDefault="00AA6F25">
      <w:pPr>
        <w:numPr>
          <w:ilvl w:val="1"/>
          <w:numId w:val="17"/>
        </w:numPr>
        <w:spacing w:beforeAutospacing="1" w:after="50" w:line="15" w:lineRule="atLeast"/>
        <w:rPr>
          <w:rFonts w:ascii="微软雅黑" w:hAnsi="微软雅黑"/>
          <w:lang w:eastAsia="zh-CN"/>
        </w:rPr>
      </w:pPr>
      <w:r w:rsidRPr="00E3358F">
        <w:rPr>
          <w:rStyle w:val="afd"/>
          <w:rFonts w:ascii="微软雅黑" w:hAnsi="微软雅黑" w:cs="宋体" w:hint="eastAsia"/>
          <w:lang w:eastAsia="zh-CN"/>
        </w:rPr>
        <w:t>体育课特殊机制 (PE Lock)</w:t>
      </w:r>
      <w:r w:rsidRPr="00E3358F">
        <w:rPr>
          <w:rFonts w:ascii="微软雅黑" w:hAnsi="微软雅黑" w:cs="宋体" w:hint="eastAsia"/>
          <w:lang w:eastAsia="zh-CN"/>
        </w:rPr>
        <w:t>：系统内置专业忙碌表，一旦某专业的某一门体育课排定，会自动对该专业加锁（锁定当前时间片），后续该专业的其他体育课必须严格遵循相同的锁定时间段，以实现高效的“同班集中上体育课”教务约束。</w:t>
      </w:r>
    </w:p>
    <w:p w14:paraId="4A8A83DA" w14:textId="77777777" w:rsidR="00EC79BB" w:rsidRPr="00E3358F" w:rsidRDefault="00AA6F25">
      <w:pPr>
        <w:numPr>
          <w:ilvl w:val="0"/>
          <w:numId w:val="16"/>
        </w:numPr>
        <w:spacing w:beforeAutospacing="1" w:after="50" w:line="15" w:lineRule="atLeast"/>
        <w:rPr>
          <w:rFonts w:ascii="微软雅黑" w:hAnsi="微软雅黑"/>
          <w:lang w:eastAsia="zh-CN"/>
        </w:rPr>
      </w:pPr>
      <w:r w:rsidRPr="00E3358F">
        <w:rPr>
          <w:rStyle w:val="afd"/>
          <w:rFonts w:ascii="微软雅黑" w:hAnsi="微软雅黑" w:cs="宋体" w:hint="eastAsia"/>
          <w:lang w:eastAsia="zh-CN"/>
        </w:rPr>
        <w:t>FR-3.3 状态同步与缓存注入</w:t>
      </w:r>
      <w:r w:rsidRPr="00E3358F">
        <w:rPr>
          <w:rFonts w:ascii="微软雅黑" w:hAnsi="微软雅黑" w:cs="宋体" w:hint="eastAsia"/>
          <w:lang w:eastAsia="zh-CN"/>
        </w:rPr>
        <w:t xml:space="preserve">：排课成功后，课程状态直接固化为 </w:t>
      </w:r>
      <w:r w:rsidRPr="00E3358F">
        <w:rPr>
          <w:rStyle w:val="HTML1"/>
          <w:rFonts w:ascii="微软雅黑" w:hAnsi="微软雅黑"/>
          <w:sz w:val="24"/>
          <w:lang w:eastAsia="zh-CN"/>
        </w:rPr>
        <w:t>2</w:t>
      </w:r>
      <w:r w:rsidRPr="00E3358F">
        <w:rPr>
          <w:rFonts w:ascii="微软雅黑" w:hAnsi="微软雅黑" w:cs="宋体" w:hint="eastAsia"/>
          <w:lang w:eastAsia="zh-CN"/>
        </w:rPr>
        <w:t xml:space="preserve">（已发布），且系统自动向 Redis 写入键为 </w:t>
      </w:r>
      <w:proofErr w:type="spellStart"/>
      <w:r w:rsidRPr="00E3358F">
        <w:rPr>
          <w:rStyle w:val="HTML1"/>
          <w:rFonts w:ascii="微软雅黑" w:hAnsi="微软雅黑"/>
          <w:sz w:val="24"/>
          <w:lang w:eastAsia="zh-CN"/>
        </w:rPr>
        <w:t>course:stock</w:t>
      </w:r>
      <w:proofErr w:type="spellEnd"/>
      <w:r w:rsidRPr="00E3358F">
        <w:rPr>
          <w:rStyle w:val="HTML1"/>
          <w:rFonts w:ascii="微软雅黑" w:hAnsi="微软雅黑"/>
          <w:sz w:val="24"/>
          <w:lang w:eastAsia="zh-CN"/>
        </w:rPr>
        <w:t>:{</w:t>
      </w:r>
      <w:proofErr w:type="spellStart"/>
      <w:r w:rsidRPr="00E3358F">
        <w:rPr>
          <w:rStyle w:val="HTML1"/>
          <w:rFonts w:ascii="微软雅黑" w:hAnsi="微软雅黑"/>
          <w:sz w:val="24"/>
          <w:lang w:eastAsia="zh-CN"/>
        </w:rPr>
        <w:t>courseId</w:t>
      </w:r>
      <w:proofErr w:type="spellEnd"/>
      <w:r w:rsidRPr="00E3358F">
        <w:rPr>
          <w:rStyle w:val="HTML1"/>
          <w:rFonts w:ascii="微软雅黑" w:hAnsi="微软雅黑"/>
          <w:sz w:val="24"/>
          <w:lang w:eastAsia="zh-CN"/>
        </w:rPr>
        <w:t>}</w:t>
      </w:r>
      <w:r w:rsidRPr="00E3358F">
        <w:rPr>
          <w:rFonts w:ascii="微软雅黑" w:hAnsi="微软雅黑" w:cs="宋体" w:hint="eastAsia"/>
          <w:lang w:eastAsia="zh-CN"/>
        </w:rPr>
        <w:t>、值为课程最大人数的缓存记录，</w:t>
      </w:r>
      <w:proofErr w:type="gramStart"/>
      <w:r w:rsidRPr="00E3358F">
        <w:rPr>
          <w:rFonts w:ascii="微软雅黑" w:hAnsi="微软雅黑" w:cs="宋体" w:hint="eastAsia"/>
          <w:lang w:eastAsia="zh-CN"/>
        </w:rPr>
        <w:t>完成抢课库存</w:t>
      </w:r>
      <w:proofErr w:type="gramEnd"/>
      <w:r w:rsidRPr="00E3358F">
        <w:rPr>
          <w:rFonts w:ascii="微软雅黑" w:hAnsi="微软雅黑" w:cs="宋体" w:hint="eastAsia"/>
          <w:lang w:eastAsia="zh-CN"/>
        </w:rPr>
        <w:t>的预加热。</w:t>
      </w:r>
    </w:p>
    <w:p w14:paraId="3EF12AA5" w14:textId="77777777" w:rsidR="00EC79BB" w:rsidRPr="00E3358F" w:rsidRDefault="00AA6F25" w:rsidP="00E3358F">
      <w:pPr>
        <w:pStyle w:val="4"/>
        <w:rPr>
          <w:i/>
          <w:iCs/>
        </w:rPr>
      </w:pPr>
      <w:r w:rsidRPr="00E3358F">
        <w:t>2.3.4 高性能</w:t>
      </w:r>
      <w:r w:rsidRPr="00E3358F">
        <w:rPr>
          <w:rFonts w:cs="微软雅黑" w:hint="eastAsia"/>
        </w:rPr>
        <w:t>选课</w:t>
      </w:r>
      <w:r w:rsidRPr="00E3358F">
        <w:t>/退</w:t>
      </w:r>
      <w:r w:rsidRPr="00E3358F">
        <w:rPr>
          <w:rFonts w:cs="微软雅黑" w:hint="eastAsia"/>
        </w:rPr>
        <w:t>课业</w:t>
      </w:r>
      <w:proofErr w:type="gramStart"/>
      <w:r w:rsidRPr="00E3358F">
        <w:rPr>
          <w:rFonts w:cs="微软雅黑" w:hint="eastAsia"/>
        </w:rPr>
        <w:t>务</w:t>
      </w:r>
      <w:proofErr w:type="gramEnd"/>
      <w:r w:rsidRPr="00E3358F">
        <w:rPr>
          <w:rFonts w:cs="MS Gothic" w:hint="eastAsia"/>
        </w:rPr>
        <w:t>模</w:t>
      </w:r>
      <w:r w:rsidRPr="00E3358F">
        <w:rPr>
          <w:rFonts w:cs="微软雅黑" w:hint="eastAsia"/>
        </w:rPr>
        <w:t>块</w:t>
      </w:r>
    </w:p>
    <w:p w14:paraId="44FDDDB9" w14:textId="77777777" w:rsidR="00EC79BB" w:rsidRPr="00E3358F" w:rsidRDefault="00AA6F25">
      <w:pPr>
        <w:numPr>
          <w:ilvl w:val="0"/>
          <w:numId w:val="18"/>
        </w:numPr>
        <w:spacing w:beforeAutospacing="1" w:after="50" w:line="15" w:lineRule="atLeast"/>
        <w:rPr>
          <w:rFonts w:ascii="微软雅黑" w:hAnsi="微软雅黑"/>
          <w:lang w:eastAsia="zh-CN"/>
        </w:rPr>
      </w:pPr>
      <w:r w:rsidRPr="00E3358F">
        <w:rPr>
          <w:rStyle w:val="afd"/>
          <w:rFonts w:ascii="微软雅黑" w:hAnsi="微软雅黑" w:cs="宋体" w:hint="eastAsia"/>
          <w:lang w:eastAsia="zh-CN"/>
        </w:rPr>
        <w:t>FR-4.1 可选课程大厅</w:t>
      </w:r>
      <w:r w:rsidRPr="00E3358F">
        <w:rPr>
          <w:rFonts w:ascii="微软雅黑" w:hAnsi="微软雅黑" w:cs="宋体" w:hint="eastAsia"/>
          <w:lang w:eastAsia="zh-CN"/>
        </w:rPr>
        <w:t xml:space="preserve">：学生调用列表接口时，系统自动过滤状态为 </w:t>
      </w:r>
      <w:r w:rsidRPr="00E3358F">
        <w:rPr>
          <w:rStyle w:val="HTML1"/>
          <w:rFonts w:ascii="微软雅黑" w:hAnsi="微软雅黑"/>
          <w:sz w:val="24"/>
          <w:lang w:eastAsia="zh-CN"/>
        </w:rPr>
        <w:t>2</w:t>
      </w:r>
      <w:r w:rsidRPr="00E3358F">
        <w:rPr>
          <w:rFonts w:ascii="微软雅黑" w:hAnsi="微软雅黑" w:cs="宋体" w:hint="eastAsia"/>
          <w:lang w:eastAsia="zh-CN"/>
        </w:rPr>
        <w:t xml:space="preserve"> 的已发布课程。若课程设置了“目标专业”（</w:t>
      </w:r>
      <w:proofErr w:type="spellStart"/>
      <w:r w:rsidRPr="00E3358F">
        <w:rPr>
          <w:rStyle w:val="HTML1"/>
          <w:rFonts w:ascii="微软雅黑" w:hAnsi="微软雅黑"/>
          <w:sz w:val="24"/>
          <w:lang w:eastAsia="zh-CN"/>
        </w:rPr>
        <w:t>targetMajors</w:t>
      </w:r>
      <w:proofErr w:type="spellEnd"/>
      <w:r w:rsidRPr="00E3358F">
        <w:rPr>
          <w:rFonts w:ascii="微软雅黑" w:hAnsi="微软雅黑" w:cs="宋体" w:hint="eastAsia"/>
          <w:lang w:eastAsia="zh-CN"/>
        </w:rPr>
        <w:t>），系统会自动读取当前登录学生的专业信息进行字符串包含匹配，实现精准的专业课程隔离。</w:t>
      </w:r>
    </w:p>
    <w:p w14:paraId="5A2FDD9E" w14:textId="77777777" w:rsidR="00EC79BB" w:rsidRPr="00E3358F" w:rsidRDefault="00AA6F25">
      <w:pPr>
        <w:numPr>
          <w:ilvl w:val="0"/>
          <w:numId w:val="18"/>
        </w:numPr>
        <w:spacing w:beforeAutospacing="1" w:after="50" w:line="15" w:lineRule="atLeast"/>
        <w:rPr>
          <w:rFonts w:ascii="微软雅黑" w:hAnsi="微软雅黑"/>
        </w:rPr>
      </w:pPr>
      <w:r w:rsidRPr="00E3358F">
        <w:rPr>
          <w:rStyle w:val="afd"/>
          <w:rFonts w:ascii="微软雅黑" w:hAnsi="微软雅黑" w:cs="宋体" w:hint="eastAsia"/>
        </w:rPr>
        <w:t xml:space="preserve">FR-4.2 </w:t>
      </w:r>
      <w:proofErr w:type="spellStart"/>
      <w:r w:rsidRPr="00E3358F">
        <w:rPr>
          <w:rStyle w:val="afd"/>
          <w:rFonts w:ascii="微软雅黑" w:hAnsi="微软雅黑" w:cs="宋体" w:hint="eastAsia"/>
        </w:rPr>
        <w:t>安全抢课流水线</w:t>
      </w:r>
      <w:proofErr w:type="spellEnd"/>
      <w:r w:rsidRPr="00E3358F">
        <w:rPr>
          <w:rStyle w:val="afd"/>
          <w:rFonts w:ascii="微软雅黑" w:hAnsi="微软雅黑" w:cs="宋体" w:hint="eastAsia"/>
        </w:rPr>
        <w:t xml:space="preserve"> (Select-Course)</w:t>
      </w:r>
      <w:r w:rsidRPr="00E3358F">
        <w:rPr>
          <w:rFonts w:ascii="微软雅黑" w:hAnsi="微软雅黑" w:cs="宋体" w:hint="eastAsia"/>
        </w:rPr>
        <w:t xml:space="preserve">： </w:t>
      </w:r>
    </w:p>
    <w:p w14:paraId="7955E750" w14:textId="77777777" w:rsidR="00EC79BB" w:rsidRPr="00E3358F" w:rsidRDefault="00AA6F25">
      <w:pPr>
        <w:numPr>
          <w:ilvl w:val="1"/>
          <w:numId w:val="19"/>
        </w:numPr>
        <w:spacing w:beforeAutospacing="1" w:after="50" w:line="15" w:lineRule="atLeast"/>
        <w:rPr>
          <w:rFonts w:ascii="微软雅黑" w:hAnsi="微软雅黑"/>
        </w:rPr>
      </w:pPr>
      <w:proofErr w:type="spellStart"/>
      <w:r w:rsidRPr="00E3358F">
        <w:rPr>
          <w:rStyle w:val="afd"/>
          <w:rFonts w:ascii="微软雅黑" w:hAnsi="微软雅黑" w:cs="宋体" w:hint="eastAsia"/>
        </w:rPr>
        <w:t>身份锁死</w:t>
      </w:r>
      <w:r w:rsidRPr="00E3358F">
        <w:rPr>
          <w:rFonts w:ascii="微软雅黑" w:hAnsi="微软雅黑" w:cs="宋体" w:hint="eastAsia"/>
        </w:rPr>
        <w:t>：通过</w:t>
      </w:r>
      <w:proofErr w:type="spellEnd"/>
      <w:r w:rsidRPr="00E3358F">
        <w:rPr>
          <w:rFonts w:ascii="微软雅黑" w:hAnsi="微软雅黑" w:cs="宋体" w:hint="eastAsia"/>
        </w:rPr>
        <w:t xml:space="preserve"> </w:t>
      </w:r>
      <w:proofErr w:type="spellStart"/>
      <w:r w:rsidRPr="00E3358F">
        <w:rPr>
          <w:rStyle w:val="HTML1"/>
          <w:rFonts w:ascii="微软雅黑" w:hAnsi="微软雅黑"/>
          <w:sz w:val="24"/>
        </w:rPr>
        <w:t>StpUtil</w:t>
      </w:r>
      <w:proofErr w:type="spellEnd"/>
      <w:r w:rsidRPr="00E3358F">
        <w:rPr>
          <w:rFonts w:ascii="微软雅黑" w:hAnsi="微软雅黑" w:cs="宋体" w:hint="eastAsia"/>
        </w:rPr>
        <w:t xml:space="preserve"> </w:t>
      </w:r>
      <w:proofErr w:type="spellStart"/>
      <w:r w:rsidRPr="00E3358F">
        <w:rPr>
          <w:rFonts w:ascii="微软雅黑" w:hAnsi="微软雅黑" w:cs="宋体" w:hint="eastAsia"/>
        </w:rPr>
        <w:t>强制锁死当前登录</w:t>
      </w:r>
      <w:proofErr w:type="spellEnd"/>
      <w:r w:rsidRPr="00E3358F">
        <w:rPr>
          <w:rFonts w:ascii="微软雅黑" w:hAnsi="微软雅黑" w:cs="宋体" w:hint="eastAsia"/>
        </w:rPr>
        <w:t xml:space="preserve"> student </w:t>
      </w:r>
      <w:proofErr w:type="spellStart"/>
      <w:r w:rsidRPr="00E3358F">
        <w:rPr>
          <w:rFonts w:ascii="微软雅黑" w:hAnsi="微软雅黑" w:cs="宋体" w:hint="eastAsia"/>
        </w:rPr>
        <w:t>ID，拦截角色非</w:t>
      </w:r>
      <w:proofErr w:type="spellEnd"/>
      <w:r w:rsidRPr="00E3358F">
        <w:rPr>
          <w:rFonts w:ascii="微软雅黑" w:hAnsi="微软雅黑" w:cs="宋体" w:hint="eastAsia"/>
        </w:rPr>
        <w:t xml:space="preserve"> </w:t>
      </w:r>
      <w:r w:rsidRPr="00E3358F">
        <w:rPr>
          <w:rStyle w:val="HTML1"/>
          <w:rFonts w:ascii="微软雅黑" w:hAnsi="微软雅黑"/>
          <w:sz w:val="24"/>
        </w:rPr>
        <w:t>student</w:t>
      </w:r>
      <w:r w:rsidRPr="00E3358F">
        <w:rPr>
          <w:rFonts w:ascii="微软雅黑" w:hAnsi="微软雅黑" w:cs="宋体" w:hint="eastAsia"/>
        </w:rPr>
        <w:t xml:space="preserve"> </w:t>
      </w:r>
      <w:proofErr w:type="spellStart"/>
      <w:r w:rsidRPr="00E3358F">
        <w:rPr>
          <w:rFonts w:ascii="微软雅黑" w:hAnsi="微软雅黑" w:cs="宋体" w:hint="eastAsia"/>
        </w:rPr>
        <w:t>的恶意请求</w:t>
      </w:r>
      <w:proofErr w:type="spellEnd"/>
      <w:r w:rsidRPr="00E3358F">
        <w:rPr>
          <w:rFonts w:ascii="微软雅黑" w:hAnsi="微软雅黑" w:cs="宋体" w:hint="eastAsia"/>
        </w:rPr>
        <w:t>。</w:t>
      </w:r>
    </w:p>
    <w:p w14:paraId="6F97DDFF" w14:textId="77777777" w:rsidR="00EC79BB" w:rsidRPr="00E3358F" w:rsidRDefault="00AA6F25">
      <w:pPr>
        <w:numPr>
          <w:ilvl w:val="1"/>
          <w:numId w:val="19"/>
        </w:numPr>
        <w:spacing w:beforeAutospacing="1" w:after="50" w:line="15" w:lineRule="atLeast"/>
        <w:rPr>
          <w:rFonts w:ascii="微软雅黑" w:hAnsi="微软雅黑"/>
        </w:rPr>
      </w:pPr>
      <w:proofErr w:type="spellStart"/>
      <w:r w:rsidRPr="00E3358F">
        <w:rPr>
          <w:rStyle w:val="afd"/>
          <w:rFonts w:ascii="微软雅黑" w:hAnsi="微软雅黑" w:cs="宋体" w:hint="eastAsia"/>
        </w:rPr>
        <w:t>幂等拦截</w:t>
      </w:r>
      <w:r w:rsidRPr="00E3358F">
        <w:rPr>
          <w:rFonts w:ascii="微软雅黑" w:hAnsi="微软雅黑" w:cs="宋体" w:hint="eastAsia"/>
        </w:rPr>
        <w:t>：利用</w:t>
      </w:r>
      <w:proofErr w:type="spellEnd"/>
      <w:r w:rsidRPr="00E3358F">
        <w:rPr>
          <w:rFonts w:ascii="微软雅黑" w:hAnsi="微软雅黑" w:cs="宋体" w:hint="eastAsia"/>
        </w:rPr>
        <w:t xml:space="preserve"> Redis 的 Set </w:t>
      </w:r>
      <w:proofErr w:type="spellStart"/>
      <w:r w:rsidRPr="00E3358F">
        <w:rPr>
          <w:rFonts w:ascii="微软雅黑" w:hAnsi="微软雅黑" w:cs="宋体" w:hint="eastAsia"/>
        </w:rPr>
        <w:t>集合进行高速判重，执行</w:t>
      </w:r>
      <w:proofErr w:type="spellEnd"/>
      <w:r w:rsidRPr="00E3358F">
        <w:rPr>
          <w:rFonts w:ascii="微软雅黑" w:hAnsi="微软雅黑" w:cs="宋体" w:hint="eastAsia"/>
        </w:rPr>
        <w:t xml:space="preserve"> </w:t>
      </w:r>
      <w:proofErr w:type="spellStart"/>
      <w:r w:rsidRPr="00E3358F">
        <w:rPr>
          <w:rStyle w:val="HTML1"/>
          <w:rFonts w:ascii="微软雅黑" w:hAnsi="微软雅黑"/>
          <w:sz w:val="24"/>
        </w:rPr>
        <w:t>isMember</w:t>
      </w:r>
      <w:proofErr w:type="spellEnd"/>
      <w:r w:rsidRPr="00E3358F">
        <w:rPr>
          <w:rStyle w:val="HTML1"/>
          <w:rFonts w:ascii="微软雅黑" w:hAnsi="微软雅黑"/>
          <w:sz w:val="24"/>
        </w:rPr>
        <w:t>("</w:t>
      </w:r>
      <w:proofErr w:type="spellStart"/>
      <w:r w:rsidRPr="00E3358F">
        <w:rPr>
          <w:rStyle w:val="HTML1"/>
          <w:rFonts w:ascii="微软雅黑" w:hAnsi="微软雅黑"/>
          <w:sz w:val="24"/>
        </w:rPr>
        <w:t>course:users</w:t>
      </w:r>
      <w:proofErr w:type="spellEnd"/>
      <w:r w:rsidRPr="00E3358F">
        <w:rPr>
          <w:rStyle w:val="HTML1"/>
          <w:rFonts w:ascii="微软雅黑" w:hAnsi="微软雅黑"/>
          <w:sz w:val="24"/>
        </w:rPr>
        <w:t>:{</w:t>
      </w:r>
      <w:proofErr w:type="spellStart"/>
      <w:r w:rsidRPr="00E3358F">
        <w:rPr>
          <w:rStyle w:val="HTML1"/>
          <w:rFonts w:ascii="微软雅黑" w:hAnsi="微软雅黑"/>
          <w:sz w:val="24"/>
        </w:rPr>
        <w:t>courseId</w:t>
      </w:r>
      <w:proofErr w:type="spellEnd"/>
      <w:r w:rsidRPr="00E3358F">
        <w:rPr>
          <w:rStyle w:val="HTML1"/>
          <w:rFonts w:ascii="微软雅黑" w:hAnsi="微软雅黑"/>
          <w:sz w:val="24"/>
        </w:rPr>
        <w:t xml:space="preserve">}", </w:t>
      </w:r>
      <w:proofErr w:type="spellStart"/>
      <w:r w:rsidRPr="00E3358F">
        <w:rPr>
          <w:rStyle w:val="HTML1"/>
          <w:rFonts w:ascii="微软雅黑" w:hAnsi="微软雅黑"/>
          <w:sz w:val="24"/>
        </w:rPr>
        <w:t>studentId</w:t>
      </w:r>
      <w:proofErr w:type="spellEnd"/>
      <w:r w:rsidRPr="00E3358F">
        <w:rPr>
          <w:rStyle w:val="HTML1"/>
          <w:rFonts w:ascii="微软雅黑" w:hAnsi="微软雅黑"/>
          <w:sz w:val="24"/>
        </w:rPr>
        <w:t>)</w:t>
      </w:r>
      <w:r w:rsidRPr="00E3358F">
        <w:rPr>
          <w:rFonts w:ascii="微软雅黑" w:hAnsi="微软雅黑" w:cs="宋体" w:hint="eastAsia"/>
        </w:rPr>
        <w:t>。</w:t>
      </w:r>
      <w:proofErr w:type="spellStart"/>
      <w:r w:rsidRPr="00E3358F">
        <w:rPr>
          <w:rFonts w:ascii="微软雅黑" w:hAnsi="微软雅黑" w:cs="宋体" w:hint="eastAsia"/>
        </w:rPr>
        <w:t>若结果为</w:t>
      </w:r>
      <w:proofErr w:type="spellEnd"/>
      <w:r w:rsidRPr="00E3358F">
        <w:rPr>
          <w:rFonts w:ascii="微软雅黑" w:hAnsi="微软雅黑" w:cs="宋体" w:hint="eastAsia"/>
        </w:rPr>
        <w:t xml:space="preserve"> </w:t>
      </w:r>
      <w:proofErr w:type="spellStart"/>
      <w:r w:rsidRPr="00E3358F">
        <w:rPr>
          <w:rFonts w:ascii="微软雅黑" w:hAnsi="微软雅黑" w:cs="宋体" w:hint="eastAsia"/>
        </w:rPr>
        <w:t>True，直接抛出“您已经选过该课程”异常，杜绝连击导致的并发重复落库</w:t>
      </w:r>
      <w:proofErr w:type="spellEnd"/>
      <w:r w:rsidRPr="00E3358F">
        <w:rPr>
          <w:rFonts w:ascii="微软雅黑" w:hAnsi="微软雅黑" w:cs="宋体" w:hint="eastAsia"/>
        </w:rPr>
        <w:t>。</w:t>
      </w:r>
    </w:p>
    <w:p w14:paraId="302C7C3E" w14:textId="77777777" w:rsidR="00EC79BB" w:rsidRPr="00E3358F" w:rsidRDefault="00AA6F25">
      <w:pPr>
        <w:numPr>
          <w:ilvl w:val="1"/>
          <w:numId w:val="19"/>
        </w:numPr>
        <w:spacing w:beforeAutospacing="1" w:after="50" w:line="15" w:lineRule="atLeast"/>
        <w:rPr>
          <w:rFonts w:ascii="微软雅黑" w:hAnsi="微软雅黑"/>
          <w:lang w:eastAsia="zh-CN"/>
        </w:rPr>
      </w:pPr>
      <w:r w:rsidRPr="00E3358F">
        <w:rPr>
          <w:rStyle w:val="afd"/>
          <w:rFonts w:ascii="微软雅黑" w:hAnsi="微软雅黑" w:cs="宋体" w:hint="eastAsia"/>
          <w:lang w:eastAsia="zh-CN"/>
        </w:rPr>
        <w:t>时间课表碰撞检测</w:t>
      </w:r>
      <w:r w:rsidRPr="00E3358F">
        <w:rPr>
          <w:rFonts w:ascii="微软雅黑" w:hAnsi="微软雅黑" w:cs="宋体" w:hint="eastAsia"/>
          <w:lang w:eastAsia="zh-CN"/>
        </w:rPr>
        <w:t>：在内存中比对目标课程时间片。若</w:t>
      </w:r>
      <w:proofErr w:type="gramStart"/>
      <w:r w:rsidRPr="00E3358F">
        <w:rPr>
          <w:rFonts w:ascii="微软雅黑" w:hAnsi="微软雅黑" w:cs="宋体" w:hint="eastAsia"/>
          <w:lang w:eastAsia="zh-CN"/>
        </w:rPr>
        <w:t>发生周几或</w:t>
      </w:r>
      <w:proofErr w:type="gramEnd"/>
      <w:r w:rsidRPr="00E3358F">
        <w:rPr>
          <w:rFonts w:ascii="微软雅黑" w:hAnsi="微软雅黑" w:cs="宋体" w:hint="eastAsia"/>
          <w:lang w:eastAsia="zh-CN"/>
        </w:rPr>
        <w:t>第几节冲突，自动反查出已选冲突课程的名称，抛出友好提示。</w:t>
      </w:r>
    </w:p>
    <w:p w14:paraId="35A73310" w14:textId="77777777" w:rsidR="00EC79BB" w:rsidRPr="00E3358F" w:rsidRDefault="00AA6F25">
      <w:pPr>
        <w:numPr>
          <w:ilvl w:val="1"/>
          <w:numId w:val="19"/>
        </w:numPr>
        <w:spacing w:beforeAutospacing="1" w:after="50" w:line="15" w:lineRule="atLeast"/>
        <w:rPr>
          <w:rFonts w:ascii="微软雅黑" w:hAnsi="微软雅黑"/>
        </w:rPr>
      </w:pPr>
      <w:proofErr w:type="spellStart"/>
      <w:r w:rsidRPr="00E3358F">
        <w:rPr>
          <w:rStyle w:val="afd"/>
          <w:rFonts w:ascii="微软雅黑" w:hAnsi="微软雅黑" w:cs="宋体" w:hint="eastAsia"/>
        </w:rPr>
        <w:t>Redis原子库存扣减</w:t>
      </w:r>
      <w:r w:rsidRPr="00E3358F">
        <w:rPr>
          <w:rFonts w:ascii="微软雅黑" w:hAnsi="微软雅黑" w:cs="宋体" w:hint="eastAsia"/>
        </w:rPr>
        <w:t>：执行</w:t>
      </w:r>
      <w:proofErr w:type="spellEnd"/>
      <w:r w:rsidRPr="00E3358F">
        <w:rPr>
          <w:rFonts w:ascii="微软雅黑" w:hAnsi="微软雅黑" w:cs="宋体" w:hint="eastAsia"/>
        </w:rPr>
        <w:t xml:space="preserve"> </w:t>
      </w:r>
      <w:r w:rsidRPr="00E3358F">
        <w:rPr>
          <w:rStyle w:val="HTML1"/>
          <w:rFonts w:ascii="微软雅黑" w:hAnsi="微软雅黑"/>
          <w:sz w:val="24"/>
        </w:rPr>
        <w:t>decrement(</w:t>
      </w:r>
      <w:proofErr w:type="spellStart"/>
      <w:r w:rsidRPr="00E3358F">
        <w:rPr>
          <w:rStyle w:val="HTML1"/>
          <w:rFonts w:ascii="微软雅黑" w:hAnsi="微软雅黑"/>
          <w:sz w:val="24"/>
        </w:rPr>
        <w:t>stockKey</w:t>
      </w:r>
      <w:proofErr w:type="spellEnd"/>
      <w:r w:rsidRPr="00E3358F">
        <w:rPr>
          <w:rStyle w:val="HTML1"/>
          <w:rFonts w:ascii="微软雅黑" w:hAnsi="微软雅黑"/>
          <w:sz w:val="24"/>
        </w:rPr>
        <w:t>)</w:t>
      </w:r>
      <w:r w:rsidRPr="00E3358F">
        <w:rPr>
          <w:rFonts w:ascii="微软雅黑" w:hAnsi="微软雅黑" w:cs="宋体" w:hint="eastAsia"/>
        </w:rPr>
        <w:t>。</w:t>
      </w:r>
      <w:proofErr w:type="spellStart"/>
      <w:r w:rsidRPr="00E3358F">
        <w:rPr>
          <w:rFonts w:ascii="微软雅黑" w:hAnsi="微软雅黑" w:cs="宋体" w:hint="eastAsia"/>
        </w:rPr>
        <w:t>若扣减后库存</w:t>
      </w:r>
      <w:proofErr w:type="spellEnd"/>
      <w:r w:rsidRPr="00E3358F">
        <w:rPr>
          <w:rFonts w:ascii="微软雅黑" w:hAnsi="微软雅黑" w:cs="宋体" w:hint="eastAsia"/>
        </w:rPr>
        <w:t xml:space="preserve"> &lt; 0，执行原子回滚自增并抛出“手慢了！课程已满员”；若库存 ≥ 0，视为抢客成功。</w:t>
      </w:r>
    </w:p>
    <w:p w14:paraId="6A5EACCD" w14:textId="77777777" w:rsidR="00EC79BB" w:rsidRPr="00E3358F" w:rsidRDefault="00AA6F25">
      <w:pPr>
        <w:numPr>
          <w:ilvl w:val="1"/>
          <w:numId w:val="19"/>
        </w:numPr>
        <w:spacing w:beforeAutospacing="1" w:after="50" w:line="15" w:lineRule="atLeast"/>
        <w:rPr>
          <w:rFonts w:ascii="微软雅黑" w:hAnsi="微软雅黑"/>
        </w:rPr>
      </w:pPr>
      <w:proofErr w:type="spellStart"/>
      <w:r w:rsidRPr="00E3358F">
        <w:rPr>
          <w:rStyle w:val="afd"/>
          <w:rFonts w:ascii="微软雅黑" w:hAnsi="微软雅黑" w:cs="宋体" w:hint="eastAsia"/>
        </w:rPr>
        <w:t>数据库事务落库</w:t>
      </w:r>
      <w:r w:rsidRPr="00E3358F">
        <w:rPr>
          <w:rFonts w:ascii="微软雅黑" w:hAnsi="微软雅黑" w:cs="宋体" w:hint="eastAsia"/>
        </w:rPr>
        <w:t>：在</w:t>
      </w:r>
      <w:proofErr w:type="spellEnd"/>
      <w:r w:rsidRPr="00E3358F">
        <w:rPr>
          <w:rFonts w:ascii="微软雅黑" w:hAnsi="微软雅黑" w:cs="宋体" w:hint="eastAsia"/>
        </w:rPr>
        <w:t xml:space="preserve"> </w:t>
      </w:r>
      <w:r w:rsidRPr="00E3358F">
        <w:rPr>
          <w:rStyle w:val="HTML1"/>
          <w:rFonts w:ascii="微软雅黑" w:hAnsi="微软雅黑"/>
          <w:sz w:val="24"/>
        </w:rPr>
        <w:t>@Transactional</w:t>
      </w:r>
      <w:r w:rsidRPr="00E3358F">
        <w:rPr>
          <w:rFonts w:ascii="微软雅黑" w:hAnsi="微软雅黑" w:cs="宋体" w:hint="eastAsia"/>
        </w:rPr>
        <w:t xml:space="preserve"> </w:t>
      </w:r>
      <w:proofErr w:type="spellStart"/>
      <w:r w:rsidRPr="00E3358F">
        <w:rPr>
          <w:rFonts w:ascii="微软雅黑" w:hAnsi="微软雅黑" w:cs="宋体" w:hint="eastAsia"/>
        </w:rPr>
        <w:t>保护下，向</w:t>
      </w:r>
      <w:proofErr w:type="spellEnd"/>
      <w:r w:rsidRPr="00E3358F">
        <w:rPr>
          <w:rFonts w:ascii="微软雅黑" w:hAnsi="微软雅黑" w:cs="宋体" w:hint="eastAsia"/>
        </w:rPr>
        <w:t xml:space="preserve"> </w:t>
      </w:r>
      <w:proofErr w:type="spellStart"/>
      <w:r w:rsidRPr="00E3358F">
        <w:rPr>
          <w:rStyle w:val="HTML1"/>
          <w:rFonts w:ascii="微软雅黑" w:hAnsi="微软雅黑"/>
          <w:sz w:val="24"/>
        </w:rPr>
        <w:t>StudentCourse</w:t>
      </w:r>
      <w:proofErr w:type="spellEnd"/>
      <w:r w:rsidRPr="00E3358F">
        <w:rPr>
          <w:rFonts w:ascii="微软雅黑" w:hAnsi="微软雅黑" w:cs="宋体" w:hint="eastAsia"/>
        </w:rPr>
        <w:t xml:space="preserve"> </w:t>
      </w:r>
      <w:proofErr w:type="spellStart"/>
      <w:r w:rsidRPr="00E3358F">
        <w:rPr>
          <w:rFonts w:ascii="微软雅黑" w:hAnsi="微软雅黑" w:cs="宋体" w:hint="eastAsia"/>
        </w:rPr>
        <w:t>写入选课记录，并利用原生</w:t>
      </w:r>
      <w:proofErr w:type="spellEnd"/>
      <w:r w:rsidRPr="00E3358F">
        <w:rPr>
          <w:rFonts w:ascii="微软雅黑" w:hAnsi="微软雅黑" w:cs="宋体" w:hint="eastAsia"/>
        </w:rPr>
        <w:t xml:space="preserve"> SQL </w:t>
      </w:r>
      <w:proofErr w:type="spellStart"/>
      <w:r w:rsidRPr="00E3358F">
        <w:rPr>
          <w:rFonts w:ascii="微软雅黑" w:hAnsi="微软雅黑" w:cs="宋体" w:hint="eastAsia"/>
        </w:rPr>
        <w:t>执行</w:t>
      </w:r>
      <w:proofErr w:type="spellEnd"/>
      <w:r w:rsidRPr="00E3358F">
        <w:rPr>
          <w:rFonts w:ascii="微软雅黑" w:hAnsi="微软雅黑" w:cs="宋体" w:hint="eastAsia"/>
        </w:rPr>
        <w:t xml:space="preserve"> </w:t>
      </w:r>
      <w:proofErr w:type="spellStart"/>
      <w:r w:rsidRPr="00E3358F">
        <w:rPr>
          <w:rStyle w:val="HTML1"/>
          <w:rFonts w:ascii="微软雅黑" w:hAnsi="微软雅黑"/>
          <w:sz w:val="24"/>
        </w:rPr>
        <w:t>selected_count</w:t>
      </w:r>
      <w:proofErr w:type="spellEnd"/>
      <w:r w:rsidRPr="00E3358F">
        <w:rPr>
          <w:rStyle w:val="HTML1"/>
          <w:rFonts w:ascii="微软雅黑" w:hAnsi="微软雅黑"/>
          <w:sz w:val="24"/>
        </w:rPr>
        <w:t xml:space="preserve"> = </w:t>
      </w:r>
      <w:proofErr w:type="spellStart"/>
      <w:r w:rsidRPr="00E3358F">
        <w:rPr>
          <w:rStyle w:val="HTML1"/>
          <w:rFonts w:ascii="微软雅黑" w:hAnsi="微软雅黑"/>
          <w:sz w:val="24"/>
        </w:rPr>
        <w:t>selected_count</w:t>
      </w:r>
      <w:proofErr w:type="spellEnd"/>
      <w:r w:rsidRPr="00E3358F">
        <w:rPr>
          <w:rStyle w:val="HTML1"/>
          <w:rFonts w:ascii="微软雅黑" w:hAnsi="微软雅黑"/>
          <w:sz w:val="24"/>
        </w:rPr>
        <w:t xml:space="preserve"> + 1</w:t>
      </w:r>
      <w:r w:rsidRPr="00E3358F">
        <w:rPr>
          <w:rFonts w:ascii="微软雅黑" w:hAnsi="微软雅黑" w:cs="宋体" w:hint="eastAsia"/>
        </w:rPr>
        <w:t xml:space="preserve"> </w:t>
      </w:r>
      <w:proofErr w:type="spellStart"/>
      <w:r w:rsidRPr="00E3358F">
        <w:rPr>
          <w:rFonts w:ascii="微软雅黑" w:hAnsi="微软雅黑" w:cs="宋体" w:hint="eastAsia"/>
        </w:rPr>
        <w:t>的行级安全累加。若期间发生任何未知异常，Redis</w:t>
      </w:r>
      <w:proofErr w:type="spellEnd"/>
      <w:r w:rsidRPr="00E3358F">
        <w:rPr>
          <w:rFonts w:ascii="微软雅黑" w:hAnsi="微软雅黑" w:cs="宋体" w:hint="eastAsia"/>
        </w:rPr>
        <w:t xml:space="preserve"> </w:t>
      </w:r>
      <w:proofErr w:type="spellStart"/>
      <w:r w:rsidRPr="00E3358F">
        <w:rPr>
          <w:rFonts w:ascii="微软雅黑" w:hAnsi="微软雅黑" w:cs="宋体" w:hint="eastAsia"/>
        </w:rPr>
        <w:t>库存执行回滚自增</w:t>
      </w:r>
      <w:proofErr w:type="spellEnd"/>
      <w:r w:rsidRPr="00E3358F">
        <w:rPr>
          <w:rFonts w:ascii="微软雅黑" w:hAnsi="微软雅黑" w:cs="宋体" w:hint="eastAsia"/>
        </w:rPr>
        <w:t>。</w:t>
      </w:r>
    </w:p>
    <w:p w14:paraId="4D1812F5" w14:textId="77777777" w:rsidR="00EC79BB" w:rsidRPr="00E3358F" w:rsidRDefault="00AA6F25">
      <w:pPr>
        <w:numPr>
          <w:ilvl w:val="0"/>
          <w:numId w:val="18"/>
        </w:numPr>
        <w:spacing w:beforeAutospacing="1" w:after="50" w:line="15" w:lineRule="atLeast"/>
        <w:rPr>
          <w:rFonts w:ascii="微软雅黑" w:hAnsi="微软雅黑"/>
        </w:rPr>
      </w:pPr>
      <w:r w:rsidRPr="00E3358F">
        <w:rPr>
          <w:rStyle w:val="afd"/>
          <w:rFonts w:ascii="微软雅黑" w:hAnsi="微软雅黑" w:cs="宋体" w:hint="eastAsia"/>
        </w:rPr>
        <w:lastRenderedPageBreak/>
        <w:t xml:space="preserve">FR-4.3 </w:t>
      </w:r>
      <w:proofErr w:type="spellStart"/>
      <w:r w:rsidRPr="00E3358F">
        <w:rPr>
          <w:rStyle w:val="afd"/>
          <w:rFonts w:ascii="微软雅黑" w:hAnsi="微软雅黑" w:cs="宋体" w:hint="eastAsia"/>
        </w:rPr>
        <w:t>课程退选</w:t>
      </w:r>
      <w:proofErr w:type="spellEnd"/>
      <w:r w:rsidRPr="00E3358F">
        <w:rPr>
          <w:rStyle w:val="afd"/>
          <w:rFonts w:ascii="微软雅黑" w:hAnsi="微软雅黑" w:cs="宋体" w:hint="eastAsia"/>
        </w:rPr>
        <w:t xml:space="preserve"> (Drop-Course)</w:t>
      </w:r>
      <w:r w:rsidRPr="00E3358F">
        <w:rPr>
          <w:rFonts w:ascii="微软雅黑" w:hAnsi="微软雅黑" w:cs="宋体" w:hint="eastAsia"/>
        </w:rPr>
        <w:t>：</w:t>
      </w:r>
      <w:proofErr w:type="spellStart"/>
      <w:r w:rsidRPr="00E3358F">
        <w:rPr>
          <w:rFonts w:ascii="微软雅黑" w:hAnsi="微软雅黑" w:cs="宋体" w:hint="eastAsia"/>
        </w:rPr>
        <w:t>删除对应的选课流水。若成功删除，系统利用</w:t>
      </w:r>
      <w:proofErr w:type="spellEnd"/>
      <w:r w:rsidRPr="00E3358F">
        <w:rPr>
          <w:rFonts w:ascii="微软雅黑" w:hAnsi="微软雅黑" w:cs="宋体" w:hint="eastAsia"/>
        </w:rPr>
        <w:t xml:space="preserve"> </w:t>
      </w:r>
      <w:r w:rsidRPr="00E3358F">
        <w:rPr>
          <w:rStyle w:val="HTML1"/>
          <w:rFonts w:ascii="微软雅黑" w:hAnsi="微软雅黑"/>
          <w:sz w:val="24"/>
        </w:rPr>
        <w:t>increment</w:t>
      </w:r>
      <w:r w:rsidRPr="00E3358F">
        <w:rPr>
          <w:rFonts w:ascii="微软雅黑" w:hAnsi="微软雅黑" w:cs="宋体" w:hint="eastAsia"/>
        </w:rPr>
        <w:t xml:space="preserve"> </w:t>
      </w:r>
      <w:proofErr w:type="spellStart"/>
      <w:r w:rsidRPr="00E3358F">
        <w:rPr>
          <w:rFonts w:ascii="微软雅黑" w:hAnsi="微软雅黑" w:cs="宋体" w:hint="eastAsia"/>
        </w:rPr>
        <w:t>恢复</w:t>
      </w:r>
      <w:proofErr w:type="spellEnd"/>
      <w:r w:rsidRPr="00E3358F">
        <w:rPr>
          <w:rFonts w:ascii="微软雅黑" w:hAnsi="微软雅黑" w:cs="宋体" w:hint="eastAsia"/>
        </w:rPr>
        <w:t xml:space="preserve"> Redis </w:t>
      </w:r>
      <w:proofErr w:type="spellStart"/>
      <w:r w:rsidRPr="00E3358F">
        <w:rPr>
          <w:rFonts w:ascii="微软雅黑" w:hAnsi="微软雅黑" w:cs="宋体" w:hint="eastAsia"/>
        </w:rPr>
        <w:t>中的抢课库存，从</w:t>
      </w:r>
      <w:proofErr w:type="spellEnd"/>
      <w:r w:rsidRPr="00E3358F">
        <w:rPr>
          <w:rFonts w:ascii="微软雅黑" w:hAnsi="微软雅黑" w:cs="宋体" w:hint="eastAsia"/>
        </w:rPr>
        <w:t xml:space="preserve"> Redis </w:t>
      </w:r>
      <w:proofErr w:type="spellStart"/>
      <w:r w:rsidRPr="00E3358F">
        <w:rPr>
          <w:rFonts w:ascii="微软雅黑" w:hAnsi="微软雅黑" w:cs="宋体" w:hint="eastAsia"/>
        </w:rPr>
        <w:t>用户</w:t>
      </w:r>
      <w:proofErr w:type="spellEnd"/>
      <w:r w:rsidRPr="00E3358F">
        <w:rPr>
          <w:rFonts w:ascii="微软雅黑" w:hAnsi="微软雅黑" w:cs="宋体" w:hint="eastAsia"/>
        </w:rPr>
        <w:t xml:space="preserve"> Set </w:t>
      </w:r>
      <w:proofErr w:type="spellStart"/>
      <w:r w:rsidRPr="00E3358F">
        <w:rPr>
          <w:rFonts w:ascii="微软雅黑" w:hAnsi="微软雅黑" w:cs="宋体" w:hint="eastAsia"/>
        </w:rPr>
        <w:t>中移除学生ID，并对</w:t>
      </w:r>
      <w:proofErr w:type="spellEnd"/>
      <w:r w:rsidRPr="00E3358F">
        <w:rPr>
          <w:rFonts w:ascii="微软雅黑" w:hAnsi="微软雅黑" w:cs="宋体" w:hint="eastAsia"/>
        </w:rPr>
        <w:t xml:space="preserve"> MySQL </w:t>
      </w:r>
      <w:proofErr w:type="spellStart"/>
      <w:r w:rsidRPr="00E3358F">
        <w:rPr>
          <w:rFonts w:ascii="微软雅黑" w:hAnsi="微软雅黑" w:cs="宋体" w:hint="eastAsia"/>
        </w:rPr>
        <w:t>课程表的</w:t>
      </w:r>
      <w:proofErr w:type="spellEnd"/>
      <w:r w:rsidRPr="00E3358F">
        <w:rPr>
          <w:rFonts w:ascii="微软雅黑" w:hAnsi="微软雅黑" w:cs="宋体" w:hint="eastAsia"/>
        </w:rPr>
        <w:t xml:space="preserve"> </w:t>
      </w:r>
      <w:proofErr w:type="spellStart"/>
      <w:r w:rsidRPr="00E3358F">
        <w:rPr>
          <w:rStyle w:val="HTML1"/>
          <w:rFonts w:ascii="微软雅黑" w:hAnsi="微软雅黑"/>
          <w:sz w:val="24"/>
        </w:rPr>
        <w:t>selected_count</w:t>
      </w:r>
      <w:proofErr w:type="spellEnd"/>
      <w:r w:rsidRPr="00E3358F">
        <w:rPr>
          <w:rFonts w:ascii="微软雅黑" w:hAnsi="微软雅黑" w:cs="宋体" w:hint="eastAsia"/>
        </w:rPr>
        <w:t xml:space="preserve"> </w:t>
      </w:r>
      <w:proofErr w:type="spellStart"/>
      <w:r w:rsidRPr="00E3358F">
        <w:rPr>
          <w:rFonts w:ascii="微软雅黑" w:hAnsi="微软雅黑" w:cs="宋体" w:hint="eastAsia"/>
        </w:rPr>
        <w:t>进行安全扣减（最低归零保护</w:t>
      </w:r>
      <w:proofErr w:type="spellEnd"/>
      <w:r w:rsidRPr="00E3358F">
        <w:rPr>
          <w:rFonts w:ascii="微软雅黑" w:hAnsi="微软雅黑" w:cs="宋体" w:hint="eastAsia"/>
        </w:rPr>
        <w:t>）。</w:t>
      </w:r>
    </w:p>
    <w:p w14:paraId="2F9C1CB8" w14:textId="77777777" w:rsidR="00EC79BB" w:rsidRPr="00E3358F" w:rsidRDefault="00AA6F25" w:rsidP="000B65D6">
      <w:pPr>
        <w:pStyle w:val="21"/>
      </w:pPr>
      <w:bookmarkStart w:id="23" w:name="_Toc232342682"/>
      <w:r w:rsidRPr="00E3358F">
        <w:t>3. 关</w:t>
      </w:r>
      <w:r w:rsidRPr="00E3358F">
        <w:rPr>
          <w:rFonts w:cs="微软雅黑" w:hint="eastAsia"/>
        </w:rPr>
        <w:t>键质</w:t>
      </w:r>
      <w:r w:rsidRPr="00E3358F">
        <w:rPr>
          <w:rFonts w:cs="MS Gothic" w:hint="eastAsia"/>
        </w:rPr>
        <w:t>量属性与</w:t>
      </w:r>
      <w:r w:rsidRPr="00E3358F">
        <w:rPr>
          <w:rFonts w:cs="微软雅黑" w:hint="eastAsia"/>
        </w:rPr>
        <w:t>质</w:t>
      </w:r>
      <w:r w:rsidRPr="00E3358F">
        <w:rPr>
          <w:rFonts w:cs="MS Gothic" w:hint="eastAsia"/>
        </w:rPr>
        <w:t>量</w:t>
      </w:r>
      <w:r w:rsidRPr="00E3358F">
        <w:rPr>
          <w:rFonts w:cs="微软雅黑" w:hint="eastAsia"/>
        </w:rPr>
        <w:t>场</w:t>
      </w:r>
      <w:r w:rsidRPr="00E3358F">
        <w:rPr>
          <w:rFonts w:cs="MS Gothic" w:hint="eastAsia"/>
        </w:rPr>
        <w:t>景</w:t>
      </w:r>
      <w:r w:rsidRPr="00E3358F">
        <w:t xml:space="preserve"> (Quality Attributes &amp; Scenarios)</w:t>
      </w:r>
      <w:bookmarkEnd w:id="23"/>
    </w:p>
    <w:p w14:paraId="13067EE9" w14:textId="77777777" w:rsidR="00EC79BB" w:rsidRPr="00E3358F" w:rsidRDefault="00AA6F25">
      <w:pPr>
        <w:pStyle w:val="af2"/>
        <w:spacing w:line="15" w:lineRule="atLeast"/>
        <w:rPr>
          <w:rFonts w:ascii="微软雅黑" w:eastAsia="微软雅黑" w:hAnsi="微软雅黑"/>
        </w:rPr>
      </w:pPr>
      <w:r w:rsidRPr="00E3358F">
        <w:rPr>
          <w:rFonts w:ascii="微软雅黑" w:eastAsia="微软雅黑" w:hAnsi="微软雅黑" w:cs="宋体" w:hint="eastAsia"/>
        </w:rPr>
        <w:t>为了保证教务系统在极端选课高峰以及多变教务规则下的系统稳定性，本系统针对以下四个关键质量属性进行了精准的</w:t>
      </w:r>
      <w:proofErr w:type="gramStart"/>
      <w:r w:rsidRPr="00E3358F">
        <w:rPr>
          <w:rFonts w:ascii="微软雅黑" w:eastAsia="微软雅黑" w:hAnsi="微软雅黑" w:cs="宋体" w:hint="eastAsia"/>
        </w:rPr>
        <w:t>代码级</w:t>
      </w:r>
      <w:proofErr w:type="gramEnd"/>
      <w:r w:rsidRPr="00E3358F">
        <w:rPr>
          <w:rFonts w:ascii="微软雅黑" w:eastAsia="微软雅黑" w:hAnsi="微软雅黑" w:cs="宋体" w:hint="eastAsia"/>
        </w:rPr>
        <w:t>设计。</w:t>
      </w:r>
    </w:p>
    <w:p w14:paraId="7B3F6FBB" w14:textId="77777777" w:rsidR="00EC79BB" w:rsidRPr="00E3358F" w:rsidRDefault="00AA6F25" w:rsidP="00E3358F">
      <w:pPr>
        <w:pStyle w:val="31"/>
      </w:pPr>
      <w:bookmarkStart w:id="24" w:name="_Toc232342683"/>
      <w:r w:rsidRPr="00E3358F">
        <w:t>3.1 性能 (Performance)</w:t>
      </w:r>
      <w:bookmarkEnd w:id="24"/>
    </w:p>
    <w:p w14:paraId="4BAE56E3" w14:textId="77777777" w:rsidR="00EC79BB" w:rsidRPr="00E3358F" w:rsidRDefault="00AA6F25">
      <w:pPr>
        <w:numPr>
          <w:ilvl w:val="0"/>
          <w:numId w:val="20"/>
        </w:numPr>
        <w:spacing w:beforeAutospacing="1" w:after="50" w:line="15" w:lineRule="atLeast"/>
        <w:rPr>
          <w:rFonts w:ascii="微软雅黑" w:hAnsi="微软雅黑"/>
          <w:lang w:eastAsia="zh-CN"/>
        </w:rPr>
      </w:pPr>
      <w:r w:rsidRPr="00E3358F">
        <w:rPr>
          <w:rStyle w:val="afd"/>
          <w:rFonts w:ascii="微软雅黑" w:hAnsi="微软雅黑" w:cs="宋体" w:hint="eastAsia"/>
          <w:lang w:eastAsia="zh-CN"/>
        </w:rPr>
        <w:t>属性描述</w:t>
      </w:r>
      <w:r w:rsidRPr="00E3358F">
        <w:rPr>
          <w:rFonts w:ascii="微软雅黑" w:hAnsi="微软雅黑" w:cs="宋体" w:hint="eastAsia"/>
          <w:lang w:eastAsia="zh-CN"/>
        </w:rPr>
        <w:t>：教务选课具备显著的“潮汐效应”。系统必须能够在全校学生同时</w:t>
      </w:r>
      <w:proofErr w:type="gramStart"/>
      <w:r w:rsidRPr="00E3358F">
        <w:rPr>
          <w:rFonts w:ascii="微软雅黑" w:hAnsi="微软雅黑" w:cs="宋体" w:hint="eastAsia"/>
          <w:lang w:eastAsia="zh-CN"/>
        </w:rPr>
        <w:t>在线抢课的</w:t>
      </w:r>
      <w:proofErr w:type="gramEnd"/>
      <w:r w:rsidRPr="00E3358F">
        <w:rPr>
          <w:rFonts w:ascii="微软雅黑" w:hAnsi="微软雅黑" w:cs="宋体" w:hint="eastAsia"/>
          <w:lang w:eastAsia="zh-CN"/>
        </w:rPr>
        <w:t>瞬间，承受极高的吞吐量和并发读写请求，同时避免数据库层面的阻塞。</w:t>
      </w:r>
    </w:p>
    <w:p w14:paraId="7A482957" w14:textId="77777777" w:rsidR="00EC79BB" w:rsidRPr="00E3358F" w:rsidRDefault="00AA6F25">
      <w:pPr>
        <w:numPr>
          <w:ilvl w:val="0"/>
          <w:numId w:val="20"/>
        </w:numPr>
        <w:spacing w:beforeAutospacing="1" w:after="50" w:line="15" w:lineRule="atLeast"/>
        <w:rPr>
          <w:rFonts w:ascii="微软雅黑" w:hAnsi="微软雅黑"/>
        </w:rPr>
      </w:pPr>
      <w:proofErr w:type="spellStart"/>
      <w:r w:rsidRPr="00E3358F">
        <w:rPr>
          <w:rStyle w:val="afd"/>
          <w:rFonts w:ascii="微软雅黑" w:hAnsi="微软雅黑" w:cs="宋体" w:hint="eastAsia"/>
        </w:rPr>
        <w:t>代码级设计</w:t>
      </w:r>
      <w:r w:rsidRPr="00E3358F">
        <w:rPr>
          <w:rFonts w:ascii="微软雅黑" w:hAnsi="微软雅黑" w:cs="宋体" w:hint="eastAsia"/>
        </w:rPr>
        <w:t>：系统在</w:t>
      </w:r>
      <w:proofErr w:type="spellEnd"/>
      <w:r w:rsidRPr="00E3358F">
        <w:rPr>
          <w:rFonts w:ascii="微软雅黑" w:hAnsi="微软雅黑" w:cs="宋体" w:hint="eastAsia"/>
        </w:rPr>
        <w:t xml:space="preserve"> </w:t>
      </w:r>
      <w:r w:rsidRPr="00E3358F">
        <w:rPr>
          <w:rStyle w:val="HTML1"/>
          <w:rFonts w:ascii="微软雅黑" w:hAnsi="微软雅黑"/>
          <w:sz w:val="24"/>
        </w:rPr>
        <w:t>CourseServiceImpl.java</w:t>
      </w:r>
      <w:r w:rsidRPr="00E3358F">
        <w:rPr>
          <w:rFonts w:ascii="微软雅黑" w:hAnsi="微软雅黑" w:cs="宋体" w:hint="eastAsia"/>
        </w:rPr>
        <w:t xml:space="preserve"> </w:t>
      </w:r>
      <w:proofErr w:type="spellStart"/>
      <w:r w:rsidRPr="00E3358F">
        <w:rPr>
          <w:rFonts w:ascii="微软雅黑" w:hAnsi="微软雅黑" w:cs="宋体" w:hint="eastAsia"/>
        </w:rPr>
        <w:t>中通过</w:t>
      </w:r>
      <w:proofErr w:type="spellEnd"/>
      <w:r w:rsidRPr="00E3358F">
        <w:rPr>
          <w:rFonts w:ascii="微软雅黑" w:hAnsi="微软雅黑" w:cs="宋体" w:hint="eastAsia"/>
        </w:rPr>
        <w:t xml:space="preserve"> Redis </w:t>
      </w:r>
      <w:proofErr w:type="spellStart"/>
      <w:r w:rsidRPr="00E3358F">
        <w:rPr>
          <w:rFonts w:ascii="微软雅黑" w:hAnsi="微软雅黑" w:cs="宋体" w:hint="eastAsia"/>
        </w:rPr>
        <w:t>缓存层构建了核心分流屏障。核心逻辑如下</w:t>
      </w:r>
      <w:proofErr w:type="spellEnd"/>
      <w:r w:rsidRPr="00E3358F">
        <w:rPr>
          <w:rFonts w:ascii="微软雅黑" w:hAnsi="微软雅黑" w:cs="宋体" w:hint="eastAsia"/>
        </w:rPr>
        <w:t>：</w:t>
      </w:r>
    </w:p>
    <w:p w14:paraId="3D66D781" w14:textId="77777777" w:rsidR="00EC79BB" w:rsidRPr="00E3358F" w:rsidRDefault="00AA6F25">
      <w:pPr>
        <w:pStyle w:val="HTML"/>
        <w:spacing w:line="15" w:lineRule="atLeast"/>
        <w:rPr>
          <w:rFonts w:ascii="微软雅黑" w:eastAsia="微软雅黑" w:hAnsi="微软雅黑"/>
        </w:rPr>
      </w:pPr>
      <w:r w:rsidRPr="00E3358F">
        <w:rPr>
          <w:rFonts w:ascii="微软雅黑" w:eastAsia="微软雅黑" w:hAnsi="微软雅黑"/>
        </w:rPr>
        <w:t xml:space="preserve">Long stock = </w:t>
      </w:r>
      <w:proofErr w:type="spellStart"/>
      <w:r w:rsidRPr="00E3358F">
        <w:rPr>
          <w:rFonts w:ascii="微软雅黑" w:eastAsia="微软雅黑" w:hAnsi="微软雅黑"/>
        </w:rPr>
        <w:t>redisTemplate.opsForValue</w:t>
      </w:r>
      <w:proofErr w:type="spellEnd"/>
      <w:r w:rsidRPr="00E3358F">
        <w:rPr>
          <w:rFonts w:ascii="微软雅黑" w:eastAsia="微软雅黑" w:hAnsi="微软雅黑"/>
        </w:rPr>
        <w:t>().decrement(</w:t>
      </w:r>
      <w:proofErr w:type="spellStart"/>
      <w:r w:rsidRPr="00E3358F">
        <w:rPr>
          <w:rFonts w:ascii="微软雅黑" w:eastAsia="微软雅黑" w:hAnsi="微软雅黑"/>
        </w:rPr>
        <w:t>stockKey</w:t>
      </w:r>
      <w:proofErr w:type="spellEnd"/>
      <w:r w:rsidRPr="00E3358F">
        <w:rPr>
          <w:rFonts w:ascii="微软雅黑" w:eastAsia="微软雅黑" w:hAnsi="微软雅黑"/>
        </w:rPr>
        <w:t>);</w:t>
      </w:r>
    </w:p>
    <w:p w14:paraId="2D665518" w14:textId="77777777" w:rsidR="00EC79BB" w:rsidRPr="00E3358F" w:rsidRDefault="00AA6F25">
      <w:pPr>
        <w:pStyle w:val="HTML"/>
        <w:spacing w:line="15" w:lineRule="atLeast"/>
        <w:rPr>
          <w:rFonts w:ascii="微软雅黑" w:eastAsia="微软雅黑" w:hAnsi="微软雅黑"/>
        </w:rPr>
      </w:pPr>
      <w:r w:rsidRPr="00E3358F">
        <w:rPr>
          <w:rFonts w:ascii="微软雅黑" w:eastAsia="微软雅黑" w:hAnsi="微软雅黑"/>
        </w:rPr>
        <w:t>if (stock &lt; 0) {</w:t>
      </w:r>
    </w:p>
    <w:p w14:paraId="49DB3C68" w14:textId="77777777" w:rsidR="00EC79BB" w:rsidRPr="00E3358F" w:rsidRDefault="00AA6F25">
      <w:pPr>
        <w:pStyle w:val="HTML"/>
        <w:spacing w:line="15" w:lineRule="atLeast"/>
        <w:rPr>
          <w:rFonts w:ascii="微软雅黑" w:eastAsia="微软雅黑" w:hAnsi="微软雅黑"/>
        </w:rPr>
      </w:pPr>
      <w:r w:rsidRPr="00E3358F">
        <w:rPr>
          <w:rFonts w:ascii="微软雅黑" w:eastAsia="微软雅黑" w:hAnsi="微软雅黑"/>
        </w:rPr>
        <w:t xml:space="preserve">    </w:t>
      </w:r>
      <w:proofErr w:type="spellStart"/>
      <w:r w:rsidRPr="00E3358F">
        <w:rPr>
          <w:rFonts w:ascii="微软雅黑" w:eastAsia="微软雅黑" w:hAnsi="微软雅黑"/>
        </w:rPr>
        <w:t>redisTemplate.opsForValue</w:t>
      </w:r>
      <w:proofErr w:type="spellEnd"/>
      <w:r w:rsidRPr="00E3358F">
        <w:rPr>
          <w:rFonts w:ascii="微软雅黑" w:eastAsia="微软雅黑" w:hAnsi="微软雅黑"/>
        </w:rPr>
        <w:t>().increment(</w:t>
      </w:r>
      <w:proofErr w:type="spellStart"/>
      <w:r w:rsidRPr="00E3358F">
        <w:rPr>
          <w:rFonts w:ascii="微软雅黑" w:eastAsia="微软雅黑" w:hAnsi="微软雅黑"/>
        </w:rPr>
        <w:t>stockKey</w:t>
      </w:r>
      <w:proofErr w:type="spellEnd"/>
      <w:r w:rsidRPr="00E3358F">
        <w:rPr>
          <w:rFonts w:ascii="微软雅黑" w:eastAsia="微软雅黑" w:hAnsi="微软雅黑"/>
        </w:rPr>
        <w:t>);</w:t>
      </w:r>
    </w:p>
    <w:p w14:paraId="7AA92E94" w14:textId="77777777" w:rsidR="00EC79BB" w:rsidRPr="00E3358F" w:rsidRDefault="00AA6F25">
      <w:pPr>
        <w:pStyle w:val="HTML"/>
        <w:spacing w:line="15" w:lineRule="atLeast"/>
        <w:rPr>
          <w:rFonts w:ascii="微软雅黑" w:eastAsia="微软雅黑" w:hAnsi="微软雅黑"/>
        </w:rPr>
      </w:pPr>
      <w:r w:rsidRPr="00E3358F">
        <w:rPr>
          <w:rFonts w:ascii="微软雅黑" w:eastAsia="微软雅黑" w:hAnsi="微软雅黑"/>
        </w:rPr>
        <w:t xml:space="preserve">    throw new </w:t>
      </w:r>
      <w:proofErr w:type="spellStart"/>
      <w:r w:rsidRPr="00E3358F">
        <w:rPr>
          <w:rFonts w:ascii="微软雅黑" w:eastAsia="微软雅黑" w:hAnsi="微软雅黑"/>
        </w:rPr>
        <w:t>RuntimeException</w:t>
      </w:r>
      <w:proofErr w:type="spellEnd"/>
      <w:r w:rsidRPr="00E3358F">
        <w:rPr>
          <w:rFonts w:ascii="微软雅黑" w:eastAsia="微软雅黑" w:hAnsi="微软雅黑"/>
        </w:rPr>
        <w:t>("手慢了！课程已满员");</w:t>
      </w:r>
    </w:p>
    <w:p w14:paraId="476CEAF0" w14:textId="77777777" w:rsidR="00EC79BB" w:rsidRPr="00E3358F" w:rsidRDefault="00AA6F25">
      <w:pPr>
        <w:pStyle w:val="HTML"/>
        <w:spacing w:line="15" w:lineRule="atLeast"/>
        <w:rPr>
          <w:rFonts w:ascii="微软雅黑" w:eastAsia="微软雅黑" w:hAnsi="微软雅黑"/>
        </w:rPr>
      </w:pPr>
      <w:r w:rsidRPr="00E3358F">
        <w:rPr>
          <w:rFonts w:ascii="微软雅黑" w:eastAsia="微软雅黑" w:hAnsi="微软雅黑"/>
        </w:rPr>
        <w:t>}</w:t>
      </w:r>
    </w:p>
    <w:p w14:paraId="387DC6BD" w14:textId="77777777" w:rsidR="00EC79BB" w:rsidRPr="00E3358F" w:rsidRDefault="00AA6F25">
      <w:pPr>
        <w:pStyle w:val="af2"/>
        <w:spacing w:line="15" w:lineRule="atLeast"/>
        <w:rPr>
          <w:rFonts w:ascii="微软雅黑" w:eastAsia="微软雅黑" w:hAnsi="微软雅黑"/>
        </w:rPr>
      </w:pPr>
      <w:r w:rsidRPr="00E3358F">
        <w:rPr>
          <w:rFonts w:ascii="微软雅黑" w:eastAsia="微软雅黑" w:hAnsi="微软雅黑" w:cs="宋体" w:hint="eastAsia"/>
        </w:rPr>
        <w:t>通过将瞬时</w:t>
      </w:r>
      <w:proofErr w:type="gramStart"/>
      <w:r w:rsidRPr="00E3358F">
        <w:rPr>
          <w:rFonts w:ascii="微软雅黑" w:eastAsia="微软雅黑" w:hAnsi="微软雅黑" w:cs="宋体" w:hint="eastAsia"/>
        </w:rPr>
        <w:t>并发抢课的</w:t>
      </w:r>
      <w:proofErr w:type="gramEnd"/>
      <w:r w:rsidRPr="00E3358F">
        <w:rPr>
          <w:rFonts w:ascii="微软雅黑" w:eastAsia="微软雅黑" w:hAnsi="微软雅黑" w:cs="宋体" w:hint="eastAsia"/>
        </w:rPr>
        <w:t>行级</w:t>
      </w:r>
      <w:proofErr w:type="gramStart"/>
      <w:r w:rsidRPr="00E3358F">
        <w:rPr>
          <w:rFonts w:ascii="微软雅黑" w:eastAsia="微软雅黑" w:hAnsi="微软雅黑" w:cs="宋体" w:hint="eastAsia"/>
        </w:rPr>
        <w:t>锁竞争</w:t>
      </w:r>
      <w:proofErr w:type="gramEnd"/>
      <w:r w:rsidRPr="00E3358F">
        <w:rPr>
          <w:rFonts w:ascii="微软雅黑" w:eastAsia="微软雅黑" w:hAnsi="微软雅黑" w:cs="宋体" w:hint="eastAsia"/>
        </w:rPr>
        <w:t>全部转移到内存数据库 Redis 的单线程原子操作中，系统将复杂的校验和扣存耗时缩短到了毫秒级，彻底消除了 MySQL 的性能瓶颈。</w:t>
      </w:r>
    </w:p>
    <w:p w14:paraId="4C3E1A6D" w14:textId="77777777" w:rsidR="00EC79BB" w:rsidRPr="00E3358F" w:rsidRDefault="00AA6F25">
      <w:pPr>
        <w:numPr>
          <w:ilvl w:val="0"/>
          <w:numId w:val="21"/>
        </w:numPr>
        <w:spacing w:beforeAutospacing="1" w:after="50" w:line="15" w:lineRule="atLeast"/>
        <w:rPr>
          <w:rFonts w:ascii="微软雅黑" w:hAnsi="微软雅黑"/>
        </w:rPr>
      </w:pPr>
      <w:proofErr w:type="spellStart"/>
      <w:r w:rsidRPr="00E3358F">
        <w:rPr>
          <w:rStyle w:val="afd"/>
          <w:rFonts w:ascii="微软雅黑" w:hAnsi="微软雅黑" w:cs="宋体" w:hint="eastAsia"/>
        </w:rPr>
        <w:t>典型质量场景</w:t>
      </w:r>
      <w:proofErr w:type="spellEnd"/>
      <w:r w:rsidRPr="00E3358F">
        <w:rPr>
          <w:rFonts w:ascii="微软雅黑" w:hAnsi="微软雅黑" w:cs="宋体" w:hint="eastAsia"/>
        </w:rPr>
        <w:t xml:space="preserve">： </w:t>
      </w:r>
    </w:p>
    <w:p w14:paraId="0588924E" w14:textId="77777777" w:rsidR="00EC79BB" w:rsidRPr="00E3358F" w:rsidRDefault="00AA6F25">
      <w:pPr>
        <w:numPr>
          <w:ilvl w:val="1"/>
          <w:numId w:val="22"/>
        </w:numPr>
        <w:spacing w:beforeAutospacing="1" w:after="50" w:line="15" w:lineRule="atLeast"/>
        <w:rPr>
          <w:rFonts w:ascii="微软雅黑" w:hAnsi="微软雅黑"/>
          <w:lang w:eastAsia="zh-CN"/>
        </w:rPr>
      </w:pPr>
      <w:r w:rsidRPr="00E3358F">
        <w:rPr>
          <w:rStyle w:val="afd"/>
          <w:rFonts w:ascii="微软雅黑" w:hAnsi="微软雅黑" w:cs="宋体" w:hint="eastAsia"/>
          <w:lang w:eastAsia="zh-CN"/>
        </w:rPr>
        <w:t>刺激源</w:t>
      </w:r>
      <w:r w:rsidRPr="00E3358F">
        <w:rPr>
          <w:rFonts w:ascii="微软雅黑" w:hAnsi="微软雅黑" w:cs="宋体" w:hint="eastAsia"/>
          <w:lang w:eastAsia="zh-CN"/>
        </w:rPr>
        <w:t>：全校 5000 名在校学生。</w:t>
      </w:r>
    </w:p>
    <w:p w14:paraId="6361717B" w14:textId="77777777" w:rsidR="00EC79BB" w:rsidRPr="00E3358F" w:rsidRDefault="00AA6F25">
      <w:pPr>
        <w:numPr>
          <w:ilvl w:val="1"/>
          <w:numId w:val="22"/>
        </w:numPr>
        <w:spacing w:beforeAutospacing="1" w:after="50" w:line="15" w:lineRule="atLeast"/>
        <w:rPr>
          <w:rFonts w:ascii="微软雅黑" w:hAnsi="微软雅黑"/>
          <w:lang w:eastAsia="zh-CN"/>
        </w:rPr>
      </w:pPr>
      <w:r w:rsidRPr="00E3358F">
        <w:rPr>
          <w:rStyle w:val="afd"/>
          <w:rFonts w:ascii="微软雅黑" w:hAnsi="微软雅黑" w:cs="宋体" w:hint="eastAsia"/>
          <w:lang w:eastAsia="zh-CN"/>
        </w:rPr>
        <w:t>刺激</w:t>
      </w:r>
      <w:r w:rsidRPr="00E3358F">
        <w:rPr>
          <w:rFonts w:ascii="微软雅黑" w:hAnsi="微软雅黑" w:cs="宋体" w:hint="eastAsia"/>
          <w:lang w:eastAsia="zh-CN"/>
        </w:rPr>
        <w:t>：在选课系统开放通道的第 1 秒内，同时对几门热门专业课程发起高</w:t>
      </w:r>
      <w:proofErr w:type="gramStart"/>
      <w:r w:rsidRPr="00E3358F">
        <w:rPr>
          <w:rFonts w:ascii="微软雅黑" w:hAnsi="微软雅黑" w:cs="宋体" w:hint="eastAsia"/>
          <w:lang w:eastAsia="zh-CN"/>
        </w:rPr>
        <w:t>并发抢课请求</w:t>
      </w:r>
      <w:proofErr w:type="gramEnd"/>
      <w:r w:rsidRPr="00E3358F">
        <w:rPr>
          <w:rFonts w:ascii="微软雅黑" w:hAnsi="微软雅黑" w:cs="宋体" w:hint="eastAsia"/>
          <w:lang w:eastAsia="zh-CN"/>
        </w:rPr>
        <w:t>（QPS 峰值达 8000+）。</w:t>
      </w:r>
    </w:p>
    <w:p w14:paraId="2C4B6FE6" w14:textId="77777777" w:rsidR="00EC79BB" w:rsidRPr="00E3358F" w:rsidRDefault="00AA6F25">
      <w:pPr>
        <w:numPr>
          <w:ilvl w:val="1"/>
          <w:numId w:val="22"/>
        </w:numPr>
        <w:spacing w:beforeAutospacing="1" w:after="50" w:line="15" w:lineRule="atLeast"/>
        <w:rPr>
          <w:rFonts w:ascii="微软雅黑" w:hAnsi="微软雅黑"/>
          <w:lang w:eastAsia="zh-CN"/>
        </w:rPr>
      </w:pPr>
      <w:r w:rsidRPr="00E3358F">
        <w:rPr>
          <w:rStyle w:val="afd"/>
          <w:rFonts w:ascii="微软雅黑" w:hAnsi="微软雅黑" w:cs="宋体" w:hint="eastAsia"/>
          <w:lang w:eastAsia="zh-CN"/>
        </w:rPr>
        <w:t>环境</w:t>
      </w:r>
      <w:r w:rsidRPr="00E3358F">
        <w:rPr>
          <w:rFonts w:ascii="微软雅黑" w:hAnsi="微软雅黑" w:cs="宋体" w:hint="eastAsia"/>
          <w:lang w:eastAsia="zh-CN"/>
        </w:rPr>
        <w:t>：选课正式开启的</w:t>
      </w:r>
      <w:proofErr w:type="gramStart"/>
      <w:r w:rsidRPr="00E3358F">
        <w:rPr>
          <w:rFonts w:ascii="微软雅黑" w:hAnsi="微软雅黑" w:cs="宋体" w:hint="eastAsia"/>
          <w:lang w:eastAsia="zh-CN"/>
        </w:rPr>
        <w:t>极端高</w:t>
      </w:r>
      <w:proofErr w:type="gramEnd"/>
      <w:r w:rsidRPr="00E3358F">
        <w:rPr>
          <w:rFonts w:ascii="微软雅黑" w:hAnsi="微软雅黑" w:cs="宋体" w:hint="eastAsia"/>
          <w:lang w:eastAsia="zh-CN"/>
        </w:rPr>
        <w:t>负载状态。</w:t>
      </w:r>
    </w:p>
    <w:p w14:paraId="651099D4" w14:textId="77777777" w:rsidR="00EC79BB" w:rsidRPr="00E3358F" w:rsidRDefault="00AA6F25">
      <w:pPr>
        <w:numPr>
          <w:ilvl w:val="1"/>
          <w:numId w:val="22"/>
        </w:numPr>
        <w:spacing w:beforeAutospacing="1" w:after="50" w:line="15" w:lineRule="atLeast"/>
        <w:rPr>
          <w:rFonts w:ascii="微软雅黑" w:hAnsi="微软雅黑"/>
          <w:lang w:eastAsia="zh-CN"/>
        </w:rPr>
      </w:pPr>
      <w:r w:rsidRPr="00E3358F">
        <w:rPr>
          <w:rStyle w:val="afd"/>
          <w:rFonts w:ascii="微软雅黑" w:hAnsi="微软雅黑" w:cs="宋体" w:hint="eastAsia"/>
          <w:lang w:eastAsia="zh-CN"/>
        </w:rPr>
        <w:t>响应</w:t>
      </w:r>
      <w:r w:rsidRPr="00E3358F">
        <w:rPr>
          <w:rFonts w:ascii="微软雅黑" w:hAnsi="微软雅黑" w:cs="宋体" w:hint="eastAsia"/>
          <w:lang w:eastAsia="zh-CN"/>
        </w:rPr>
        <w:t>：Redis 缓存</w:t>
      </w:r>
      <w:proofErr w:type="gramStart"/>
      <w:r w:rsidRPr="00E3358F">
        <w:rPr>
          <w:rFonts w:ascii="微软雅黑" w:hAnsi="微软雅黑" w:cs="宋体" w:hint="eastAsia"/>
          <w:lang w:eastAsia="zh-CN"/>
        </w:rPr>
        <w:t>层快速</w:t>
      </w:r>
      <w:proofErr w:type="gramEnd"/>
      <w:r w:rsidRPr="00E3358F">
        <w:rPr>
          <w:rFonts w:ascii="微软雅黑" w:hAnsi="微软雅黑" w:cs="宋体" w:hint="eastAsia"/>
          <w:lang w:eastAsia="zh-CN"/>
        </w:rPr>
        <w:t>拦截超额流量，90% 以上满员后的过载请求在缓存层被直接拦截并抛出提示，未对 MySQL 造成穿透。</w:t>
      </w:r>
    </w:p>
    <w:p w14:paraId="48EA3A99" w14:textId="77777777" w:rsidR="00EC79BB" w:rsidRPr="00E3358F" w:rsidRDefault="00AA6F25">
      <w:pPr>
        <w:numPr>
          <w:ilvl w:val="1"/>
          <w:numId w:val="22"/>
        </w:numPr>
        <w:spacing w:beforeAutospacing="1" w:after="50" w:line="15" w:lineRule="atLeast"/>
        <w:rPr>
          <w:rFonts w:ascii="微软雅黑" w:hAnsi="微软雅黑"/>
          <w:lang w:eastAsia="zh-CN"/>
        </w:rPr>
      </w:pPr>
      <w:r w:rsidRPr="00E3358F">
        <w:rPr>
          <w:rStyle w:val="afd"/>
          <w:rFonts w:ascii="微软雅黑" w:hAnsi="微软雅黑" w:cs="宋体" w:hint="eastAsia"/>
          <w:lang w:eastAsia="zh-CN"/>
        </w:rPr>
        <w:t>度量</w:t>
      </w:r>
      <w:r w:rsidRPr="00E3358F">
        <w:rPr>
          <w:rFonts w:ascii="微软雅黑" w:hAnsi="微软雅黑" w:cs="宋体" w:hint="eastAsia"/>
          <w:lang w:eastAsia="zh-CN"/>
        </w:rPr>
        <w:t>：核心选课接口平均响应时间 ≤ 300ms，数据库 CPU 使用率平稳保持在 50% 以下，实现“零超卖”与数据无损。</w:t>
      </w:r>
    </w:p>
    <w:p w14:paraId="5CD6DE97" w14:textId="77777777" w:rsidR="00EC79BB" w:rsidRPr="00E3358F" w:rsidRDefault="00AA6F25" w:rsidP="00E3358F">
      <w:pPr>
        <w:pStyle w:val="31"/>
      </w:pPr>
      <w:bookmarkStart w:id="25" w:name="_Toc232342684"/>
      <w:r w:rsidRPr="00E3358F">
        <w:lastRenderedPageBreak/>
        <w:t>3.2 安全性 (Security)</w:t>
      </w:r>
      <w:bookmarkEnd w:id="25"/>
    </w:p>
    <w:p w14:paraId="3A262CFC" w14:textId="77777777" w:rsidR="00EC79BB" w:rsidRPr="00E3358F" w:rsidRDefault="00AA6F25">
      <w:pPr>
        <w:numPr>
          <w:ilvl w:val="0"/>
          <w:numId w:val="23"/>
        </w:numPr>
        <w:spacing w:beforeAutospacing="1" w:after="50" w:line="15" w:lineRule="atLeast"/>
        <w:rPr>
          <w:rFonts w:ascii="微软雅黑" w:hAnsi="微软雅黑"/>
          <w:lang w:eastAsia="zh-CN"/>
        </w:rPr>
      </w:pPr>
      <w:r w:rsidRPr="00E3358F">
        <w:rPr>
          <w:rStyle w:val="afd"/>
          <w:rFonts w:ascii="微软雅黑" w:hAnsi="微软雅黑" w:cs="宋体" w:hint="eastAsia"/>
          <w:lang w:eastAsia="zh-CN"/>
        </w:rPr>
        <w:t>属性描述</w:t>
      </w:r>
      <w:r w:rsidRPr="00E3358F">
        <w:rPr>
          <w:rFonts w:ascii="微软雅黑" w:hAnsi="微软雅黑" w:cs="宋体" w:hint="eastAsia"/>
          <w:lang w:eastAsia="zh-CN"/>
        </w:rPr>
        <w:t>：教务数据具备极高的严肃性。系统必须具备严密的纵深防御能力，彻底防止越权数据篡改（如恶意退选他人课程）和敏感接口的非法调用。</w:t>
      </w:r>
    </w:p>
    <w:p w14:paraId="65988920" w14:textId="77777777" w:rsidR="00EC79BB" w:rsidRPr="00E3358F" w:rsidRDefault="00AA6F25">
      <w:pPr>
        <w:numPr>
          <w:ilvl w:val="0"/>
          <w:numId w:val="23"/>
        </w:numPr>
        <w:spacing w:beforeAutospacing="1" w:after="50" w:line="15" w:lineRule="atLeast"/>
        <w:rPr>
          <w:rFonts w:ascii="微软雅黑" w:hAnsi="微软雅黑"/>
        </w:rPr>
      </w:pPr>
      <w:proofErr w:type="spellStart"/>
      <w:r w:rsidRPr="00E3358F">
        <w:rPr>
          <w:rStyle w:val="afd"/>
          <w:rFonts w:ascii="微软雅黑" w:hAnsi="微软雅黑" w:cs="宋体" w:hint="eastAsia"/>
        </w:rPr>
        <w:t>代码级设计</w:t>
      </w:r>
      <w:r w:rsidRPr="00E3358F">
        <w:rPr>
          <w:rFonts w:ascii="微软雅黑" w:hAnsi="微软雅黑" w:cs="宋体" w:hint="eastAsia"/>
        </w:rPr>
        <w:t>：针对</w:t>
      </w:r>
      <w:proofErr w:type="spellEnd"/>
      <w:r w:rsidRPr="00E3358F">
        <w:rPr>
          <w:rFonts w:ascii="微软雅黑" w:hAnsi="微软雅黑" w:cs="宋体" w:hint="eastAsia"/>
        </w:rPr>
        <w:t xml:space="preserve"> Web </w:t>
      </w:r>
      <w:proofErr w:type="spellStart"/>
      <w:r w:rsidRPr="00E3358F">
        <w:rPr>
          <w:rFonts w:ascii="微软雅黑" w:hAnsi="微软雅黑" w:cs="宋体" w:hint="eastAsia"/>
        </w:rPr>
        <w:t>漏洞中高危的水平越权（IDOR）隐患，系统在</w:t>
      </w:r>
      <w:proofErr w:type="spellEnd"/>
      <w:r w:rsidRPr="00E3358F">
        <w:rPr>
          <w:rFonts w:ascii="微软雅黑" w:hAnsi="微软雅黑" w:cs="宋体" w:hint="eastAsia"/>
        </w:rPr>
        <w:t xml:space="preserve"> </w:t>
      </w:r>
      <w:r w:rsidRPr="00E3358F">
        <w:rPr>
          <w:rStyle w:val="HTML1"/>
          <w:rFonts w:ascii="微软雅黑" w:hAnsi="微软雅黑"/>
          <w:sz w:val="24"/>
        </w:rPr>
        <w:t>CourseController.java</w:t>
      </w:r>
      <w:r w:rsidRPr="00E3358F">
        <w:rPr>
          <w:rFonts w:ascii="微软雅黑" w:hAnsi="微软雅黑" w:cs="宋体" w:hint="eastAsia"/>
        </w:rPr>
        <w:t xml:space="preserve"> </w:t>
      </w:r>
      <w:proofErr w:type="spellStart"/>
      <w:r w:rsidRPr="00E3358F">
        <w:rPr>
          <w:rFonts w:ascii="微软雅黑" w:hAnsi="微软雅黑" w:cs="宋体" w:hint="eastAsia"/>
        </w:rPr>
        <w:t>中废除了前端传参传入</w:t>
      </w:r>
      <w:proofErr w:type="spellEnd"/>
      <w:r w:rsidRPr="00E3358F">
        <w:rPr>
          <w:rFonts w:ascii="微软雅黑" w:hAnsi="微软雅黑" w:cs="宋体" w:hint="eastAsia"/>
        </w:rPr>
        <w:t xml:space="preserve"> </w:t>
      </w:r>
      <w:proofErr w:type="spellStart"/>
      <w:r w:rsidRPr="00E3358F">
        <w:rPr>
          <w:rStyle w:val="HTML1"/>
          <w:rFonts w:ascii="微软雅黑" w:hAnsi="微软雅黑"/>
          <w:sz w:val="24"/>
        </w:rPr>
        <w:t>studentId</w:t>
      </w:r>
      <w:proofErr w:type="spellEnd"/>
      <w:r w:rsidRPr="00E3358F">
        <w:rPr>
          <w:rFonts w:ascii="微软雅黑" w:hAnsi="微软雅黑" w:cs="宋体" w:hint="eastAsia"/>
        </w:rPr>
        <w:t xml:space="preserve"> </w:t>
      </w:r>
      <w:proofErr w:type="spellStart"/>
      <w:r w:rsidRPr="00E3358F">
        <w:rPr>
          <w:rFonts w:ascii="微软雅黑" w:hAnsi="微软雅黑" w:cs="宋体" w:hint="eastAsia"/>
        </w:rPr>
        <w:t>的高危模式，强制实施凭证绑定</w:t>
      </w:r>
      <w:proofErr w:type="spellEnd"/>
      <w:r w:rsidRPr="00E3358F">
        <w:rPr>
          <w:rFonts w:ascii="微软雅黑" w:hAnsi="微软雅黑" w:cs="宋体" w:hint="eastAsia"/>
        </w:rPr>
        <w:t>：</w:t>
      </w:r>
    </w:p>
    <w:p w14:paraId="27D178B4" w14:textId="77777777" w:rsidR="00EC79BB" w:rsidRPr="00E3358F" w:rsidRDefault="00AA6F25">
      <w:pPr>
        <w:pStyle w:val="HTML"/>
        <w:spacing w:line="15" w:lineRule="atLeast"/>
        <w:rPr>
          <w:rFonts w:ascii="微软雅黑" w:eastAsia="微软雅黑" w:hAnsi="微软雅黑"/>
        </w:rPr>
      </w:pPr>
      <w:r w:rsidRPr="00E3358F">
        <w:rPr>
          <w:rFonts w:ascii="微软雅黑" w:eastAsia="微软雅黑" w:hAnsi="微软雅黑"/>
        </w:rPr>
        <w:t>@PostMapping("/select")</w:t>
      </w:r>
    </w:p>
    <w:p w14:paraId="2A105055" w14:textId="77777777" w:rsidR="00EC79BB" w:rsidRPr="00E3358F" w:rsidRDefault="00AA6F25">
      <w:pPr>
        <w:pStyle w:val="HTML"/>
        <w:spacing w:line="15" w:lineRule="atLeast"/>
        <w:rPr>
          <w:rFonts w:ascii="微软雅黑" w:eastAsia="微软雅黑" w:hAnsi="微软雅黑"/>
        </w:rPr>
      </w:pPr>
      <w:r w:rsidRPr="00E3358F">
        <w:rPr>
          <w:rFonts w:ascii="微软雅黑" w:eastAsia="微软雅黑" w:hAnsi="微软雅黑"/>
        </w:rPr>
        <w:t xml:space="preserve">public Result&lt;String&gt; </w:t>
      </w:r>
      <w:proofErr w:type="spellStart"/>
      <w:r w:rsidRPr="00E3358F">
        <w:rPr>
          <w:rFonts w:ascii="微软雅黑" w:eastAsia="微软雅黑" w:hAnsi="微软雅黑"/>
        </w:rPr>
        <w:t>selectCourse</w:t>
      </w:r>
      <w:proofErr w:type="spellEnd"/>
      <w:r w:rsidRPr="00E3358F">
        <w:rPr>
          <w:rFonts w:ascii="微软雅黑" w:eastAsia="微软雅黑" w:hAnsi="微软雅黑"/>
        </w:rPr>
        <w:t xml:space="preserve">(Long </w:t>
      </w:r>
      <w:proofErr w:type="spellStart"/>
      <w:r w:rsidRPr="00E3358F">
        <w:rPr>
          <w:rFonts w:ascii="微软雅黑" w:eastAsia="微软雅黑" w:hAnsi="微软雅黑"/>
        </w:rPr>
        <w:t>courseId</w:t>
      </w:r>
      <w:proofErr w:type="spellEnd"/>
      <w:r w:rsidRPr="00E3358F">
        <w:rPr>
          <w:rFonts w:ascii="微软雅黑" w:eastAsia="微软雅黑" w:hAnsi="微软雅黑"/>
        </w:rPr>
        <w:t>) {</w:t>
      </w:r>
    </w:p>
    <w:p w14:paraId="4EE69688" w14:textId="77777777" w:rsidR="00EC79BB" w:rsidRPr="00E3358F" w:rsidRDefault="00AA6F25">
      <w:pPr>
        <w:pStyle w:val="HTML"/>
        <w:spacing w:line="15" w:lineRule="atLeast"/>
        <w:rPr>
          <w:rFonts w:ascii="微软雅黑" w:eastAsia="微软雅黑" w:hAnsi="微软雅黑"/>
        </w:rPr>
      </w:pPr>
      <w:r w:rsidRPr="00E3358F">
        <w:rPr>
          <w:rFonts w:ascii="微软雅黑" w:eastAsia="微软雅黑" w:hAnsi="微软雅黑"/>
        </w:rPr>
        <w:t xml:space="preserve">    long </w:t>
      </w:r>
      <w:proofErr w:type="spellStart"/>
      <w:r w:rsidRPr="00E3358F">
        <w:rPr>
          <w:rFonts w:ascii="微软雅黑" w:eastAsia="微软雅黑" w:hAnsi="微软雅黑"/>
        </w:rPr>
        <w:t>currentId</w:t>
      </w:r>
      <w:proofErr w:type="spellEnd"/>
      <w:r w:rsidRPr="00E3358F">
        <w:rPr>
          <w:rFonts w:ascii="微软雅黑" w:eastAsia="微软雅黑" w:hAnsi="微软雅黑"/>
        </w:rPr>
        <w:t xml:space="preserve"> = </w:t>
      </w:r>
      <w:proofErr w:type="spellStart"/>
      <w:r w:rsidRPr="00E3358F">
        <w:rPr>
          <w:rFonts w:ascii="微软雅黑" w:eastAsia="微软雅黑" w:hAnsi="微软雅黑"/>
        </w:rPr>
        <w:t>StpUtil.getLoginIdAsLong</w:t>
      </w:r>
      <w:proofErr w:type="spellEnd"/>
      <w:r w:rsidRPr="00E3358F">
        <w:rPr>
          <w:rFonts w:ascii="微软雅黑" w:eastAsia="微软雅黑" w:hAnsi="微软雅黑"/>
        </w:rPr>
        <w:t>(); // 强制从会话中动态读取真实身份</w:t>
      </w:r>
    </w:p>
    <w:p w14:paraId="7F29CE72" w14:textId="77777777" w:rsidR="00EC79BB" w:rsidRPr="00E3358F" w:rsidRDefault="00AA6F25">
      <w:pPr>
        <w:pStyle w:val="HTML"/>
        <w:spacing w:line="15" w:lineRule="atLeast"/>
        <w:rPr>
          <w:rFonts w:ascii="微软雅黑" w:eastAsia="微软雅黑" w:hAnsi="微软雅黑"/>
        </w:rPr>
      </w:pPr>
      <w:r w:rsidRPr="00E3358F">
        <w:rPr>
          <w:rFonts w:ascii="微软雅黑" w:eastAsia="微软雅黑" w:hAnsi="微软雅黑"/>
        </w:rPr>
        <w:t xml:space="preserve">    String role = </w:t>
      </w:r>
      <w:proofErr w:type="spellStart"/>
      <w:r w:rsidRPr="00E3358F">
        <w:rPr>
          <w:rFonts w:ascii="微软雅黑" w:eastAsia="微软雅黑" w:hAnsi="微软雅黑"/>
        </w:rPr>
        <w:t>StpUtil.getSession</w:t>
      </w:r>
      <w:proofErr w:type="spellEnd"/>
      <w:r w:rsidRPr="00E3358F">
        <w:rPr>
          <w:rFonts w:ascii="微软雅黑" w:eastAsia="微软雅黑" w:hAnsi="微软雅黑"/>
        </w:rPr>
        <w:t>().</w:t>
      </w:r>
      <w:proofErr w:type="spellStart"/>
      <w:r w:rsidRPr="00E3358F">
        <w:rPr>
          <w:rFonts w:ascii="微软雅黑" w:eastAsia="微软雅黑" w:hAnsi="微软雅黑"/>
        </w:rPr>
        <w:t>getString</w:t>
      </w:r>
      <w:proofErr w:type="spellEnd"/>
      <w:r w:rsidRPr="00E3358F">
        <w:rPr>
          <w:rFonts w:ascii="微软雅黑" w:eastAsia="微软雅黑" w:hAnsi="微软雅黑"/>
        </w:rPr>
        <w:t>("role");</w:t>
      </w:r>
    </w:p>
    <w:p w14:paraId="01E1F2F7" w14:textId="77777777" w:rsidR="00EC79BB" w:rsidRPr="00E3358F" w:rsidRDefault="00AA6F25">
      <w:pPr>
        <w:pStyle w:val="HTML"/>
        <w:spacing w:line="15" w:lineRule="atLeast"/>
        <w:rPr>
          <w:rFonts w:ascii="微软雅黑" w:eastAsia="微软雅黑" w:hAnsi="微软雅黑"/>
        </w:rPr>
      </w:pPr>
      <w:r w:rsidRPr="00E3358F">
        <w:rPr>
          <w:rFonts w:ascii="微软雅黑" w:eastAsia="微软雅黑" w:hAnsi="微软雅黑"/>
        </w:rPr>
        <w:t xml:space="preserve">    if (!"</w:t>
      </w:r>
      <w:proofErr w:type="spellStart"/>
      <w:r w:rsidRPr="00E3358F">
        <w:rPr>
          <w:rFonts w:ascii="微软雅黑" w:eastAsia="微软雅黑" w:hAnsi="微软雅黑"/>
        </w:rPr>
        <w:t>student".equals</w:t>
      </w:r>
      <w:proofErr w:type="spellEnd"/>
      <w:r w:rsidRPr="00E3358F">
        <w:rPr>
          <w:rFonts w:ascii="微软雅黑" w:eastAsia="微软雅黑" w:hAnsi="微软雅黑"/>
        </w:rPr>
        <w:t xml:space="preserve">(role)) return </w:t>
      </w:r>
      <w:proofErr w:type="spellStart"/>
      <w:r w:rsidRPr="00E3358F">
        <w:rPr>
          <w:rFonts w:ascii="微软雅黑" w:eastAsia="微软雅黑" w:hAnsi="微软雅黑"/>
        </w:rPr>
        <w:t>Result.error</w:t>
      </w:r>
      <w:proofErr w:type="spellEnd"/>
      <w:r w:rsidRPr="00E3358F">
        <w:rPr>
          <w:rFonts w:ascii="微软雅黑" w:eastAsia="微软雅黑" w:hAnsi="微软雅黑"/>
        </w:rPr>
        <w:t>("只有学生可以选课");</w:t>
      </w:r>
    </w:p>
    <w:p w14:paraId="54329178" w14:textId="77777777" w:rsidR="00EC79BB" w:rsidRPr="00E3358F" w:rsidRDefault="00AA6F25">
      <w:pPr>
        <w:pStyle w:val="HTML"/>
        <w:spacing w:line="15" w:lineRule="atLeast"/>
        <w:rPr>
          <w:rFonts w:ascii="微软雅黑" w:eastAsia="微软雅黑" w:hAnsi="微软雅黑"/>
        </w:rPr>
      </w:pPr>
      <w:r w:rsidRPr="00E3358F">
        <w:rPr>
          <w:rFonts w:ascii="微软雅黑" w:eastAsia="微软雅黑" w:hAnsi="微软雅黑"/>
        </w:rPr>
        <w:t xml:space="preserve">    // ...</w:t>
      </w:r>
    </w:p>
    <w:p w14:paraId="33039B16" w14:textId="77777777" w:rsidR="00EC79BB" w:rsidRPr="00E3358F" w:rsidRDefault="00AA6F25">
      <w:pPr>
        <w:pStyle w:val="HTML"/>
        <w:spacing w:line="15" w:lineRule="atLeast"/>
        <w:rPr>
          <w:rFonts w:ascii="微软雅黑" w:eastAsia="微软雅黑" w:hAnsi="微软雅黑"/>
        </w:rPr>
      </w:pPr>
      <w:r w:rsidRPr="00E3358F">
        <w:rPr>
          <w:rFonts w:ascii="微软雅黑" w:eastAsia="微软雅黑" w:hAnsi="微软雅黑"/>
        </w:rPr>
        <w:t>}</w:t>
      </w:r>
    </w:p>
    <w:p w14:paraId="2C617A74" w14:textId="77777777" w:rsidR="00EC79BB" w:rsidRPr="00E3358F" w:rsidRDefault="00AA6F25">
      <w:pPr>
        <w:pStyle w:val="af2"/>
        <w:spacing w:line="15" w:lineRule="atLeast"/>
        <w:rPr>
          <w:rFonts w:ascii="微软雅黑" w:eastAsia="微软雅黑" w:hAnsi="微软雅黑"/>
        </w:rPr>
      </w:pPr>
      <w:r w:rsidRPr="00E3358F">
        <w:rPr>
          <w:rFonts w:ascii="微软雅黑" w:eastAsia="微软雅黑" w:hAnsi="微软雅黑" w:cs="宋体" w:hint="eastAsia"/>
        </w:rPr>
        <w:t>通过将会话中的身份 ID 固化在后端上下文中，任何试图通过抓包篡改 HTTP 参数的越权行为都会被天然阻断。</w:t>
      </w:r>
    </w:p>
    <w:p w14:paraId="32A3775A" w14:textId="77777777" w:rsidR="00EC79BB" w:rsidRPr="00E3358F" w:rsidRDefault="00AA6F25">
      <w:pPr>
        <w:numPr>
          <w:ilvl w:val="0"/>
          <w:numId w:val="24"/>
        </w:numPr>
        <w:spacing w:beforeAutospacing="1" w:after="50" w:line="15" w:lineRule="atLeast"/>
        <w:rPr>
          <w:rFonts w:ascii="微软雅黑" w:hAnsi="微软雅黑"/>
        </w:rPr>
      </w:pPr>
      <w:proofErr w:type="spellStart"/>
      <w:r w:rsidRPr="00E3358F">
        <w:rPr>
          <w:rStyle w:val="afd"/>
          <w:rFonts w:ascii="微软雅黑" w:hAnsi="微软雅黑" w:cs="宋体" w:hint="eastAsia"/>
        </w:rPr>
        <w:t>典型质量场景</w:t>
      </w:r>
      <w:proofErr w:type="spellEnd"/>
      <w:r w:rsidRPr="00E3358F">
        <w:rPr>
          <w:rFonts w:ascii="微软雅黑" w:hAnsi="微软雅黑" w:cs="宋体" w:hint="eastAsia"/>
        </w:rPr>
        <w:t xml:space="preserve">： </w:t>
      </w:r>
    </w:p>
    <w:p w14:paraId="44268EE9" w14:textId="77777777" w:rsidR="00EC79BB" w:rsidRPr="00E3358F" w:rsidRDefault="00AA6F25">
      <w:pPr>
        <w:numPr>
          <w:ilvl w:val="1"/>
          <w:numId w:val="25"/>
        </w:numPr>
        <w:spacing w:beforeAutospacing="1" w:after="50" w:line="15" w:lineRule="atLeast"/>
        <w:rPr>
          <w:rFonts w:ascii="微软雅黑" w:hAnsi="微软雅黑"/>
          <w:lang w:eastAsia="zh-CN"/>
        </w:rPr>
      </w:pPr>
      <w:r w:rsidRPr="00E3358F">
        <w:rPr>
          <w:rStyle w:val="afd"/>
          <w:rFonts w:ascii="微软雅黑" w:hAnsi="微软雅黑" w:cs="宋体" w:hint="eastAsia"/>
          <w:lang w:eastAsia="zh-CN"/>
        </w:rPr>
        <w:t>刺激源</w:t>
      </w:r>
      <w:r w:rsidRPr="00E3358F">
        <w:rPr>
          <w:rFonts w:ascii="微软雅黑" w:hAnsi="微软雅黑" w:cs="宋体" w:hint="eastAsia"/>
          <w:lang w:eastAsia="zh-CN"/>
        </w:rPr>
        <w:t>：具备基本抓包调试技术的恶意用户。</w:t>
      </w:r>
    </w:p>
    <w:p w14:paraId="16456AF8" w14:textId="77777777" w:rsidR="00EC79BB" w:rsidRPr="00E3358F" w:rsidRDefault="00AA6F25">
      <w:pPr>
        <w:numPr>
          <w:ilvl w:val="1"/>
          <w:numId w:val="25"/>
        </w:numPr>
        <w:spacing w:beforeAutospacing="1" w:after="50" w:line="15" w:lineRule="atLeast"/>
        <w:rPr>
          <w:rFonts w:ascii="微软雅黑" w:hAnsi="微软雅黑"/>
          <w:lang w:eastAsia="zh-CN"/>
        </w:rPr>
      </w:pPr>
      <w:r w:rsidRPr="00E3358F">
        <w:rPr>
          <w:rStyle w:val="afd"/>
          <w:rFonts w:ascii="微软雅黑" w:hAnsi="微软雅黑" w:cs="宋体" w:hint="eastAsia"/>
          <w:lang w:eastAsia="zh-CN"/>
        </w:rPr>
        <w:t>刺激</w:t>
      </w:r>
      <w:r w:rsidRPr="00E3358F">
        <w:rPr>
          <w:rFonts w:ascii="微软雅黑" w:hAnsi="微软雅黑" w:cs="宋体" w:hint="eastAsia"/>
          <w:lang w:eastAsia="zh-CN"/>
        </w:rPr>
        <w:t>：通过工具截获选课</w:t>
      </w:r>
      <w:proofErr w:type="gramStart"/>
      <w:r w:rsidRPr="00E3358F">
        <w:rPr>
          <w:rFonts w:ascii="微软雅黑" w:hAnsi="微软雅黑" w:cs="宋体" w:hint="eastAsia"/>
          <w:lang w:eastAsia="zh-CN"/>
        </w:rPr>
        <w:t>或退课请求</w:t>
      </w:r>
      <w:proofErr w:type="gramEnd"/>
      <w:r w:rsidRPr="00E3358F">
        <w:rPr>
          <w:rFonts w:ascii="微软雅黑" w:hAnsi="微软雅黑" w:cs="宋体" w:hint="eastAsia"/>
          <w:lang w:eastAsia="zh-CN"/>
        </w:rPr>
        <w:t xml:space="preserve">，手动将请求路径或 Body 中的 </w:t>
      </w:r>
      <w:proofErr w:type="spellStart"/>
      <w:r w:rsidRPr="00E3358F">
        <w:rPr>
          <w:rStyle w:val="HTML1"/>
          <w:rFonts w:ascii="微软雅黑" w:hAnsi="微软雅黑"/>
          <w:sz w:val="24"/>
          <w:lang w:eastAsia="zh-CN"/>
        </w:rPr>
        <w:t>studentId</w:t>
      </w:r>
      <w:proofErr w:type="spellEnd"/>
      <w:r w:rsidRPr="00E3358F">
        <w:rPr>
          <w:rFonts w:ascii="微软雅黑" w:hAnsi="微软雅黑" w:cs="宋体" w:hint="eastAsia"/>
          <w:lang w:eastAsia="zh-CN"/>
        </w:rPr>
        <w:t xml:space="preserve"> 修改为其他同学的学号，试图进行</w:t>
      </w:r>
      <w:proofErr w:type="gramStart"/>
      <w:r w:rsidRPr="00E3358F">
        <w:rPr>
          <w:rFonts w:ascii="微软雅黑" w:hAnsi="微软雅黑" w:cs="宋体" w:hint="eastAsia"/>
          <w:lang w:eastAsia="zh-CN"/>
        </w:rPr>
        <w:t>越权退课攻击</w:t>
      </w:r>
      <w:proofErr w:type="gramEnd"/>
      <w:r w:rsidRPr="00E3358F">
        <w:rPr>
          <w:rFonts w:ascii="微软雅黑" w:hAnsi="微软雅黑" w:cs="宋体" w:hint="eastAsia"/>
          <w:lang w:eastAsia="zh-CN"/>
        </w:rPr>
        <w:t>。</w:t>
      </w:r>
    </w:p>
    <w:p w14:paraId="00257C45" w14:textId="77777777" w:rsidR="00EC79BB" w:rsidRPr="00E3358F" w:rsidRDefault="00AA6F25">
      <w:pPr>
        <w:numPr>
          <w:ilvl w:val="1"/>
          <w:numId w:val="25"/>
        </w:numPr>
        <w:spacing w:beforeAutospacing="1" w:after="50" w:line="15" w:lineRule="atLeast"/>
        <w:rPr>
          <w:rFonts w:ascii="微软雅黑" w:hAnsi="微软雅黑"/>
          <w:lang w:eastAsia="zh-CN"/>
        </w:rPr>
      </w:pPr>
      <w:r w:rsidRPr="00E3358F">
        <w:rPr>
          <w:rStyle w:val="afd"/>
          <w:rFonts w:ascii="微软雅黑" w:hAnsi="微软雅黑" w:cs="宋体" w:hint="eastAsia"/>
          <w:lang w:eastAsia="zh-CN"/>
        </w:rPr>
        <w:t>环境</w:t>
      </w:r>
      <w:r w:rsidRPr="00E3358F">
        <w:rPr>
          <w:rFonts w:ascii="微软雅黑" w:hAnsi="微软雅黑" w:cs="宋体" w:hint="eastAsia"/>
          <w:lang w:eastAsia="zh-CN"/>
        </w:rPr>
        <w:t>：系统正常在线运行状态。</w:t>
      </w:r>
    </w:p>
    <w:p w14:paraId="391D242E" w14:textId="77777777" w:rsidR="00EC79BB" w:rsidRPr="00E3358F" w:rsidRDefault="00AA6F25">
      <w:pPr>
        <w:numPr>
          <w:ilvl w:val="1"/>
          <w:numId w:val="25"/>
        </w:numPr>
        <w:spacing w:beforeAutospacing="1" w:after="50" w:line="15" w:lineRule="atLeast"/>
        <w:rPr>
          <w:rFonts w:ascii="微软雅黑" w:hAnsi="微软雅黑"/>
          <w:lang w:eastAsia="zh-CN"/>
        </w:rPr>
      </w:pPr>
      <w:r w:rsidRPr="00E3358F">
        <w:rPr>
          <w:rStyle w:val="afd"/>
          <w:rFonts w:ascii="微软雅黑" w:hAnsi="微软雅黑" w:cs="宋体" w:hint="eastAsia"/>
          <w:lang w:eastAsia="zh-CN"/>
        </w:rPr>
        <w:t>响应</w:t>
      </w:r>
      <w:r w:rsidRPr="00E3358F">
        <w:rPr>
          <w:rFonts w:ascii="微软雅黑" w:hAnsi="微软雅黑" w:cs="宋体" w:hint="eastAsia"/>
          <w:lang w:eastAsia="zh-CN"/>
        </w:rPr>
        <w:t>：后端接口完全不接受前端传入的伪造 ID，依然读取当前登录 Token 对应的合法身份标识。</w:t>
      </w:r>
    </w:p>
    <w:p w14:paraId="2E01CCA2" w14:textId="77777777" w:rsidR="00EC79BB" w:rsidRPr="00E3358F" w:rsidRDefault="00AA6F25">
      <w:pPr>
        <w:numPr>
          <w:ilvl w:val="1"/>
          <w:numId w:val="25"/>
        </w:numPr>
        <w:spacing w:beforeAutospacing="1" w:after="50" w:line="15" w:lineRule="atLeast"/>
        <w:rPr>
          <w:rFonts w:ascii="微软雅黑" w:hAnsi="微软雅黑"/>
          <w:lang w:eastAsia="zh-CN"/>
        </w:rPr>
      </w:pPr>
      <w:r w:rsidRPr="00E3358F">
        <w:rPr>
          <w:rStyle w:val="afd"/>
          <w:rFonts w:ascii="微软雅黑" w:hAnsi="微软雅黑" w:cs="宋体" w:hint="eastAsia"/>
          <w:lang w:eastAsia="zh-CN"/>
        </w:rPr>
        <w:t>度量</w:t>
      </w:r>
      <w:r w:rsidRPr="00E3358F">
        <w:rPr>
          <w:rFonts w:ascii="微软雅黑" w:hAnsi="微软雅黑" w:cs="宋体" w:hint="eastAsia"/>
          <w:lang w:eastAsia="zh-CN"/>
        </w:rPr>
        <w:t>：恶意越权请求 100% 遭到拦截，他人课程数据完好率 100%，系统在日志中自动记录越权拦截审计事件。</w:t>
      </w:r>
    </w:p>
    <w:p w14:paraId="16143580" w14:textId="77777777" w:rsidR="00EC79BB" w:rsidRPr="00E3358F" w:rsidRDefault="00AA6F25" w:rsidP="00E3358F">
      <w:pPr>
        <w:pStyle w:val="31"/>
      </w:pPr>
      <w:bookmarkStart w:id="26" w:name="_Toc232342685"/>
      <w:r w:rsidRPr="00E3358F">
        <w:t>3.3 可修改性 (Modifiability)</w:t>
      </w:r>
      <w:bookmarkEnd w:id="26"/>
    </w:p>
    <w:p w14:paraId="20553064" w14:textId="77777777" w:rsidR="00EC79BB" w:rsidRPr="00E3358F" w:rsidRDefault="00AA6F25">
      <w:pPr>
        <w:numPr>
          <w:ilvl w:val="0"/>
          <w:numId w:val="26"/>
        </w:numPr>
        <w:spacing w:beforeAutospacing="1" w:after="50" w:line="15" w:lineRule="atLeast"/>
        <w:rPr>
          <w:rFonts w:ascii="微软雅黑" w:hAnsi="微软雅黑"/>
          <w:lang w:eastAsia="zh-CN"/>
        </w:rPr>
      </w:pPr>
      <w:r w:rsidRPr="00E3358F">
        <w:rPr>
          <w:rStyle w:val="afd"/>
          <w:rFonts w:ascii="微软雅黑" w:hAnsi="微软雅黑" w:cs="宋体" w:hint="eastAsia"/>
          <w:lang w:eastAsia="zh-CN"/>
        </w:rPr>
        <w:t>属性描述</w:t>
      </w:r>
      <w:r w:rsidRPr="00E3358F">
        <w:rPr>
          <w:rFonts w:ascii="微软雅黑" w:hAnsi="微软雅黑" w:cs="宋体" w:hint="eastAsia"/>
          <w:lang w:eastAsia="zh-CN"/>
        </w:rPr>
        <w:t>：高校的教务排课规则属于动态多变业务，如未来可能需要动态增加“实验课优先编排”或“某类教师时间一票否决”等规则。系统架构必须能够以最小的改动代价支持逻辑扩展。</w:t>
      </w:r>
    </w:p>
    <w:p w14:paraId="7F2E2B57" w14:textId="77777777" w:rsidR="00EC79BB" w:rsidRPr="00E3358F" w:rsidRDefault="00AA6F25">
      <w:pPr>
        <w:numPr>
          <w:ilvl w:val="0"/>
          <w:numId w:val="26"/>
        </w:numPr>
        <w:spacing w:beforeAutospacing="1" w:after="50" w:line="15" w:lineRule="atLeast"/>
        <w:rPr>
          <w:rFonts w:ascii="微软雅黑" w:hAnsi="微软雅黑"/>
        </w:rPr>
      </w:pPr>
      <w:proofErr w:type="spellStart"/>
      <w:r w:rsidRPr="00E3358F">
        <w:rPr>
          <w:rStyle w:val="afd"/>
          <w:rFonts w:ascii="微软雅黑" w:hAnsi="微软雅黑" w:cs="宋体" w:hint="eastAsia"/>
        </w:rPr>
        <w:lastRenderedPageBreak/>
        <w:t>代码级设计</w:t>
      </w:r>
      <w:r w:rsidRPr="00E3358F">
        <w:rPr>
          <w:rFonts w:ascii="微软雅黑" w:hAnsi="微软雅黑" w:cs="宋体" w:hint="eastAsia"/>
        </w:rPr>
        <w:t>：系统在</w:t>
      </w:r>
      <w:proofErr w:type="spellEnd"/>
      <w:r w:rsidRPr="00E3358F">
        <w:rPr>
          <w:rFonts w:ascii="微软雅黑" w:hAnsi="微软雅黑" w:cs="宋体" w:hint="eastAsia"/>
        </w:rPr>
        <w:t xml:space="preserve"> </w:t>
      </w:r>
      <w:r w:rsidRPr="00E3358F">
        <w:rPr>
          <w:rStyle w:val="HTML1"/>
          <w:rFonts w:ascii="微软雅黑" w:hAnsi="微软雅黑"/>
          <w:sz w:val="24"/>
        </w:rPr>
        <w:t>AutoScheduleService.java</w:t>
      </w:r>
      <w:r w:rsidRPr="00E3358F">
        <w:rPr>
          <w:rFonts w:ascii="微软雅黑" w:hAnsi="微软雅黑" w:cs="宋体" w:hint="eastAsia"/>
        </w:rPr>
        <w:t xml:space="preserve"> </w:t>
      </w:r>
      <w:proofErr w:type="spellStart"/>
      <w:r w:rsidRPr="00E3358F">
        <w:rPr>
          <w:rFonts w:ascii="微软雅黑" w:hAnsi="微软雅黑" w:cs="宋体" w:hint="eastAsia"/>
        </w:rPr>
        <w:t>中建立了高度模块化、松耦合的约束检查模型。排课引擎将所有的判断标准拆解为独立的方法函数：如</w:t>
      </w:r>
      <w:proofErr w:type="spellEnd"/>
      <w:r w:rsidRPr="00E3358F">
        <w:rPr>
          <w:rFonts w:ascii="微软雅黑" w:hAnsi="微软雅黑" w:cs="宋体" w:hint="eastAsia"/>
        </w:rPr>
        <w:t xml:space="preserve"> </w:t>
      </w:r>
      <w:proofErr w:type="spellStart"/>
      <w:r w:rsidRPr="00E3358F">
        <w:rPr>
          <w:rStyle w:val="HTML1"/>
          <w:rFonts w:ascii="微软雅黑" w:hAnsi="微软雅黑"/>
          <w:sz w:val="24"/>
        </w:rPr>
        <w:t>checkConflict</w:t>
      </w:r>
      <w:proofErr w:type="spellEnd"/>
      <w:r w:rsidRPr="00E3358F">
        <w:rPr>
          <w:rStyle w:val="HTML1"/>
          <w:rFonts w:ascii="微软雅黑" w:hAnsi="微软雅黑"/>
          <w:sz w:val="24"/>
        </w:rPr>
        <w:t>()</w:t>
      </w:r>
      <w:r w:rsidRPr="00E3358F">
        <w:rPr>
          <w:rFonts w:ascii="微软雅黑" w:hAnsi="微软雅黑" w:cs="宋体" w:hint="eastAsia"/>
        </w:rPr>
        <w:t xml:space="preserve"> </w:t>
      </w:r>
      <w:proofErr w:type="spellStart"/>
      <w:r w:rsidRPr="00E3358F">
        <w:rPr>
          <w:rFonts w:ascii="微软雅黑" w:hAnsi="微软雅黑" w:cs="宋体" w:hint="eastAsia"/>
        </w:rPr>
        <w:t>专门负责冲突，</w:t>
      </w:r>
      <w:r w:rsidRPr="00E3358F">
        <w:rPr>
          <w:rStyle w:val="HTML1"/>
          <w:rFonts w:ascii="微软雅黑" w:hAnsi="微软雅黑"/>
          <w:sz w:val="24"/>
        </w:rPr>
        <w:t>findFreeChunk</w:t>
      </w:r>
      <w:proofErr w:type="spellEnd"/>
      <w:r w:rsidRPr="00E3358F">
        <w:rPr>
          <w:rStyle w:val="HTML1"/>
          <w:rFonts w:ascii="微软雅黑" w:hAnsi="微软雅黑"/>
          <w:sz w:val="24"/>
        </w:rPr>
        <w:t>()</w:t>
      </w:r>
      <w:r w:rsidRPr="00E3358F">
        <w:rPr>
          <w:rFonts w:ascii="微软雅黑" w:hAnsi="微软雅黑" w:cs="宋体" w:hint="eastAsia"/>
        </w:rPr>
        <w:t xml:space="preserve"> </w:t>
      </w:r>
      <w:proofErr w:type="spellStart"/>
      <w:r w:rsidRPr="00E3358F">
        <w:rPr>
          <w:rFonts w:ascii="微软雅黑" w:hAnsi="微软雅黑" w:cs="宋体" w:hint="eastAsia"/>
        </w:rPr>
        <w:t>负责搜寻空置块，</w:t>
      </w:r>
      <w:r w:rsidRPr="00E3358F">
        <w:rPr>
          <w:rStyle w:val="HTML1"/>
          <w:rFonts w:ascii="微软雅黑" w:hAnsi="微软雅黑"/>
          <w:sz w:val="24"/>
        </w:rPr>
        <w:t>isLocationMatch</w:t>
      </w:r>
      <w:proofErr w:type="spellEnd"/>
      <w:r w:rsidRPr="00E3358F">
        <w:rPr>
          <w:rStyle w:val="HTML1"/>
          <w:rFonts w:ascii="微软雅黑" w:hAnsi="微软雅黑"/>
          <w:sz w:val="24"/>
        </w:rPr>
        <w:t>()</w:t>
      </w:r>
      <w:r w:rsidRPr="00E3358F">
        <w:rPr>
          <w:rFonts w:ascii="微软雅黑" w:hAnsi="微软雅黑" w:cs="宋体" w:hint="eastAsia"/>
        </w:rPr>
        <w:t xml:space="preserve"> </w:t>
      </w:r>
      <w:proofErr w:type="spellStart"/>
      <w:r w:rsidRPr="00E3358F">
        <w:rPr>
          <w:rFonts w:ascii="微软雅黑" w:hAnsi="微软雅黑" w:cs="宋体" w:hint="eastAsia"/>
        </w:rPr>
        <w:t>负责地理位置偏好匹配</w:t>
      </w:r>
      <w:proofErr w:type="spellEnd"/>
      <w:r w:rsidRPr="00E3358F">
        <w:rPr>
          <w:rFonts w:ascii="微软雅黑" w:hAnsi="微软雅黑" w:cs="宋体" w:hint="eastAsia"/>
        </w:rPr>
        <w:t>。</w:t>
      </w:r>
    </w:p>
    <w:p w14:paraId="29419F98" w14:textId="77777777" w:rsidR="00EC79BB" w:rsidRPr="00E3358F" w:rsidRDefault="00AA6F25">
      <w:pPr>
        <w:numPr>
          <w:ilvl w:val="0"/>
          <w:numId w:val="26"/>
        </w:numPr>
        <w:spacing w:beforeAutospacing="1" w:after="50" w:line="15" w:lineRule="atLeast"/>
        <w:rPr>
          <w:rFonts w:ascii="微软雅黑" w:hAnsi="微软雅黑"/>
        </w:rPr>
      </w:pPr>
      <w:proofErr w:type="spellStart"/>
      <w:r w:rsidRPr="00E3358F">
        <w:rPr>
          <w:rStyle w:val="afd"/>
          <w:rFonts w:ascii="微软雅黑" w:hAnsi="微软雅黑" w:cs="宋体" w:hint="eastAsia"/>
        </w:rPr>
        <w:t>典型质量场景</w:t>
      </w:r>
      <w:proofErr w:type="spellEnd"/>
      <w:r w:rsidRPr="00E3358F">
        <w:rPr>
          <w:rFonts w:ascii="微软雅黑" w:hAnsi="微软雅黑" w:cs="宋体" w:hint="eastAsia"/>
        </w:rPr>
        <w:t xml:space="preserve">： </w:t>
      </w:r>
    </w:p>
    <w:p w14:paraId="55944EC7" w14:textId="77777777" w:rsidR="00EC79BB" w:rsidRPr="00E3358F" w:rsidRDefault="00AA6F25">
      <w:pPr>
        <w:numPr>
          <w:ilvl w:val="1"/>
          <w:numId w:val="27"/>
        </w:numPr>
        <w:spacing w:beforeAutospacing="1" w:after="50" w:line="15" w:lineRule="atLeast"/>
        <w:rPr>
          <w:rFonts w:ascii="微软雅黑" w:hAnsi="微软雅黑"/>
          <w:lang w:eastAsia="zh-CN"/>
        </w:rPr>
      </w:pPr>
      <w:r w:rsidRPr="00E3358F">
        <w:rPr>
          <w:rStyle w:val="afd"/>
          <w:rFonts w:ascii="微软雅黑" w:hAnsi="微软雅黑" w:cs="宋体" w:hint="eastAsia"/>
          <w:lang w:eastAsia="zh-CN"/>
        </w:rPr>
        <w:t>刺激源</w:t>
      </w:r>
      <w:r w:rsidRPr="00E3358F">
        <w:rPr>
          <w:rFonts w:ascii="微软雅黑" w:hAnsi="微软雅黑" w:cs="宋体" w:hint="eastAsia"/>
          <w:lang w:eastAsia="zh-CN"/>
        </w:rPr>
        <w:t>：教务管理部门提出新的业务变更诉求。</w:t>
      </w:r>
    </w:p>
    <w:p w14:paraId="359F09DA" w14:textId="77777777" w:rsidR="00EC79BB" w:rsidRPr="00E3358F" w:rsidRDefault="00AA6F25">
      <w:pPr>
        <w:numPr>
          <w:ilvl w:val="1"/>
          <w:numId w:val="27"/>
        </w:numPr>
        <w:spacing w:beforeAutospacing="1" w:after="50" w:line="15" w:lineRule="atLeast"/>
        <w:rPr>
          <w:rFonts w:ascii="微软雅黑" w:hAnsi="微软雅黑"/>
          <w:lang w:eastAsia="zh-CN"/>
        </w:rPr>
      </w:pPr>
      <w:r w:rsidRPr="00E3358F">
        <w:rPr>
          <w:rStyle w:val="afd"/>
          <w:rFonts w:ascii="微软雅黑" w:hAnsi="微软雅黑" w:cs="宋体" w:hint="eastAsia"/>
          <w:lang w:eastAsia="zh-CN"/>
        </w:rPr>
        <w:t>刺激</w:t>
      </w:r>
      <w:r w:rsidRPr="00E3358F">
        <w:rPr>
          <w:rFonts w:ascii="微软雅黑" w:hAnsi="微软雅黑" w:cs="宋体" w:hint="eastAsia"/>
          <w:lang w:eastAsia="zh-CN"/>
        </w:rPr>
        <w:t>：要求调整排课的物理教室位置偏好匹配规则，新增对“多媒体智慧教室”和“录播专用教室”的关键字分类拦截与智能调剂。</w:t>
      </w:r>
    </w:p>
    <w:p w14:paraId="3149B6B4" w14:textId="77777777" w:rsidR="00EC79BB" w:rsidRPr="00E3358F" w:rsidRDefault="00AA6F25">
      <w:pPr>
        <w:numPr>
          <w:ilvl w:val="1"/>
          <w:numId w:val="27"/>
        </w:numPr>
        <w:spacing w:beforeAutospacing="1" w:after="50" w:line="15" w:lineRule="atLeast"/>
        <w:rPr>
          <w:rFonts w:ascii="微软雅黑" w:hAnsi="微软雅黑"/>
          <w:lang w:eastAsia="zh-CN"/>
        </w:rPr>
      </w:pPr>
      <w:r w:rsidRPr="00E3358F">
        <w:rPr>
          <w:rStyle w:val="afd"/>
          <w:rFonts w:ascii="微软雅黑" w:hAnsi="微软雅黑" w:cs="宋体" w:hint="eastAsia"/>
          <w:lang w:eastAsia="zh-CN"/>
        </w:rPr>
        <w:t>环境</w:t>
      </w:r>
      <w:r w:rsidRPr="00E3358F">
        <w:rPr>
          <w:rFonts w:ascii="微软雅黑" w:hAnsi="微软雅黑" w:cs="宋体" w:hint="eastAsia"/>
          <w:lang w:eastAsia="zh-CN"/>
        </w:rPr>
        <w:t>：系统教务维护期，由一名初级开发人员进行二次开发。</w:t>
      </w:r>
    </w:p>
    <w:p w14:paraId="73F2EE4E" w14:textId="77777777" w:rsidR="00EC79BB" w:rsidRPr="00E3358F" w:rsidRDefault="00AA6F25">
      <w:pPr>
        <w:numPr>
          <w:ilvl w:val="1"/>
          <w:numId w:val="27"/>
        </w:numPr>
        <w:spacing w:beforeAutospacing="1" w:after="50" w:line="15" w:lineRule="atLeast"/>
        <w:rPr>
          <w:rFonts w:ascii="微软雅黑" w:hAnsi="微软雅黑"/>
        </w:rPr>
      </w:pPr>
      <w:proofErr w:type="spellStart"/>
      <w:r w:rsidRPr="00E3358F">
        <w:rPr>
          <w:rStyle w:val="afd"/>
          <w:rFonts w:ascii="微软雅黑" w:hAnsi="微软雅黑" w:cs="宋体" w:hint="eastAsia"/>
        </w:rPr>
        <w:t>响应</w:t>
      </w:r>
      <w:r w:rsidRPr="00E3358F">
        <w:rPr>
          <w:rFonts w:ascii="微软雅黑" w:hAnsi="微软雅黑" w:cs="宋体" w:hint="eastAsia"/>
        </w:rPr>
        <w:t>：开发人员无需改动核心的</w:t>
      </w:r>
      <w:proofErr w:type="spellEnd"/>
      <w:r w:rsidRPr="00E3358F">
        <w:rPr>
          <w:rFonts w:ascii="微软雅黑" w:hAnsi="微软雅黑" w:cs="宋体" w:hint="eastAsia"/>
        </w:rPr>
        <w:t xml:space="preserve"> </w:t>
      </w:r>
      <w:proofErr w:type="spellStart"/>
      <w:r w:rsidRPr="00E3358F">
        <w:rPr>
          <w:rStyle w:val="HTML1"/>
          <w:rFonts w:ascii="微软雅黑" w:hAnsi="微软雅黑"/>
          <w:sz w:val="24"/>
        </w:rPr>
        <w:t>autoSchedule</w:t>
      </w:r>
      <w:proofErr w:type="spellEnd"/>
      <w:r w:rsidRPr="00E3358F">
        <w:rPr>
          <w:rStyle w:val="HTML1"/>
          <w:rFonts w:ascii="微软雅黑" w:hAnsi="微软雅黑"/>
          <w:sz w:val="24"/>
        </w:rPr>
        <w:t>()</w:t>
      </w:r>
      <w:r w:rsidRPr="00E3358F">
        <w:rPr>
          <w:rFonts w:ascii="微软雅黑" w:hAnsi="微软雅黑" w:cs="宋体" w:hint="eastAsia"/>
        </w:rPr>
        <w:t xml:space="preserve"> </w:t>
      </w:r>
      <w:proofErr w:type="spellStart"/>
      <w:r w:rsidRPr="00E3358F">
        <w:rPr>
          <w:rFonts w:ascii="微软雅黑" w:hAnsi="微软雅黑" w:cs="宋体" w:hint="eastAsia"/>
        </w:rPr>
        <w:t>大循环控制流，只需在独立的</w:t>
      </w:r>
      <w:proofErr w:type="spellEnd"/>
      <w:r w:rsidRPr="00E3358F">
        <w:rPr>
          <w:rFonts w:ascii="微软雅黑" w:hAnsi="微软雅黑" w:cs="宋体" w:hint="eastAsia"/>
        </w:rPr>
        <w:t xml:space="preserve"> </w:t>
      </w:r>
      <w:proofErr w:type="spellStart"/>
      <w:r w:rsidRPr="00E3358F">
        <w:rPr>
          <w:rStyle w:val="HTML1"/>
          <w:rFonts w:ascii="微软雅黑" w:hAnsi="微软雅黑"/>
          <w:sz w:val="24"/>
        </w:rPr>
        <w:t>isLocationMatch</w:t>
      </w:r>
      <w:proofErr w:type="spellEnd"/>
      <w:r w:rsidRPr="00E3358F">
        <w:rPr>
          <w:rStyle w:val="HTML1"/>
          <w:rFonts w:ascii="微软雅黑" w:hAnsi="微软雅黑"/>
          <w:sz w:val="24"/>
        </w:rPr>
        <w:t>()</w:t>
      </w:r>
      <w:r w:rsidRPr="00E3358F">
        <w:rPr>
          <w:rFonts w:ascii="微软雅黑" w:hAnsi="微软雅黑" w:cs="宋体" w:hint="eastAsia"/>
        </w:rPr>
        <w:t xml:space="preserve"> </w:t>
      </w:r>
      <w:proofErr w:type="spellStart"/>
      <w:r w:rsidRPr="00E3358F">
        <w:rPr>
          <w:rFonts w:ascii="微软雅黑" w:hAnsi="微软雅黑" w:cs="宋体" w:hint="eastAsia"/>
        </w:rPr>
        <w:t>辅助方法内部增加对应的条件分支或字符串判定逻辑即可完成功能升级</w:t>
      </w:r>
      <w:proofErr w:type="spellEnd"/>
      <w:r w:rsidRPr="00E3358F">
        <w:rPr>
          <w:rFonts w:ascii="微软雅黑" w:hAnsi="微软雅黑" w:cs="宋体" w:hint="eastAsia"/>
        </w:rPr>
        <w:t>。</w:t>
      </w:r>
    </w:p>
    <w:p w14:paraId="49AD1B26" w14:textId="77777777" w:rsidR="00EC79BB" w:rsidRPr="00E3358F" w:rsidRDefault="00AA6F25">
      <w:pPr>
        <w:numPr>
          <w:ilvl w:val="1"/>
          <w:numId w:val="27"/>
        </w:numPr>
        <w:spacing w:beforeAutospacing="1" w:after="50" w:line="15" w:lineRule="atLeast"/>
        <w:rPr>
          <w:rFonts w:ascii="微软雅黑" w:hAnsi="微软雅黑"/>
          <w:lang w:eastAsia="zh-CN"/>
        </w:rPr>
      </w:pPr>
      <w:r w:rsidRPr="00E3358F">
        <w:rPr>
          <w:rStyle w:val="afd"/>
          <w:rFonts w:ascii="微软雅黑" w:hAnsi="微软雅黑" w:cs="宋体" w:hint="eastAsia"/>
          <w:lang w:eastAsia="zh-CN"/>
        </w:rPr>
        <w:t>度量</w:t>
      </w:r>
      <w:r w:rsidRPr="00E3358F">
        <w:rPr>
          <w:rFonts w:ascii="微软雅黑" w:hAnsi="微软雅黑" w:cs="宋体" w:hint="eastAsia"/>
          <w:lang w:eastAsia="zh-CN"/>
        </w:rPr>
        <w:t xml:space="preserve">：修改和测试该规则的整体工时 ≤ 1 </w:t>
      </w:r>
      <w:proofErr w:type="gramStart"/>
      <w:r w:rsidRPr="00E3358F">
        <w:rPr>
          <w:rFonts w:ascii="微软雅黑" w:hAnsi="微软雅黑" w:cs="宋体" w:hint="eastAsia"/>
          <w:lang w:eastAsia="zh-CN"/>
        </w:rPr>
        <w:t>个</w:t>
      </w:r>
      <w:proofErr w:type="gramEnd"/>
      <w:r w:rsidRPr="00E3358F">
        <w:rPr>
          <w:rFonts w:ascii="微软雅黑" w:hAnsi="微软雅黑" w:cs="宋体" w:hint="eastAsia"/>
          <w:lang w:eastAsia="zh-CN"/>
        </w:rPr>
        <w:t>人日，</w:t>
      </w:r>
      <w:proofErr w:type="gramStart"/>
      <w:r w:rsidRPr="00E3358F">
        <w:rPr>
          <w:rFonts w:ascii="微软雅黑" w:hAnsi="微软雅黑" w:cs="宋体" w:hint="eastAsia"/>
          <w:lang w:eastAsia="zh-CN"/>
        </w:rPr>
        <w:t>不</w:t>
      </w:r>
      <w:proofErr w:type="gramEnd"/>
      <w:r w:rsidRPr="00E3358F">
        <w:rPr>
          <w:rFonts w:ascii="微软雅黑" w:hAnsi="微软雅黑" w:cs="宋体" w:hint="eastAsia"/>
          <w:lang w:eastAsia="zh-CN"/>
        </w:rPr>
        <w:t>引发核心选课流水和已有排课结果的任何回归缺陷。</w:t>
      </w:r>
    </w:p>
    <w:p w14:paraId="10F7618A" w14:textId="77777777" w:rsidR="00EC79BB" w:rsidRPr="00E3358F" w:rsidRDefault="00AA6F25" w:rsidP="00E3358F">
      <w:pPr>
        <w:pStyle w:val="31"/>
      </w:pPr>
      <w:bookmarkStart w:id="27" w:name="_Toc232342686"/>
      <w:r w:rsidRPr="00E3358F">
        <w:t>3.4 可</w:t>
      </w:r>
      <w:r w:rsidRPr="00E3358F">
        <w:rPr>
          <w:rFonts w:cs="微软雅黑" w:hint="eastAsia"/>
        </w:rPr>
        <w:t>测试</w:t>
      </w:r>
      <w:r w:rsidRPr="00E3358F">
        <w:rPr>
          <w:rFonts w:cs="MS Gothic" w:hint="eastAsia"/>
        </w:rPr>
        <w:t>性与可</w:t>
      </w:r>
      <w:r w:rsidRPr="00E3358F">
        <w:rPr>
          <w:rFonts w:cs="微软雅黑" w:hint="eastAsia"/>
        </w:rPr>
        <w:t>维护</w:t>
      </w:r>
      <w:r w:rsidRPr="00E3358F">
        <w:rPr>
          <w:rFonts w:cs="MS Gothic" w:hint="eastAsia"/>
        </w:rPr>
        <w:t>性</w:t>
      </w:r>
      <w:r w:rsidRPr="00E3358F">
        <w:t xml:space="preserve"> (Testability &amp; Maintainability)</w:t>
      </w:r>
      <w:bookmarkEnd w:id="27"/>
    </w:p>
    <w:p w14:paraId="7D65B1B6" w14:textId="77777777" w:rsidR="00EC79BB" w:rsidRPr="00E3358F" w:rsidRDefault="00AA6F25">
      <w:pPr>
        <w:numPr>
          <w:ilvl w:val="0"/>
          <w:numId w:val="28"/>
        </w:numPr>
        <w:spacing w:beforeAutospacing="1" w:after="50" w:line="15" w:lineRule="atLeast"/>
        <w:rPr>
          <w:rFonts w:ascii="微软雅黑" w:hAnsi="微软雅黑"/>
          <w:lang w:eastAsia="zh-CN"/>
        </w:rPr>
      </w:pPr>
      <w:r w:rsidRPr="00E3358F">
        <w:rPr>
          <w:rStyle w:val="afd"/>
          <w:rFonts w:ascii="微软雅黑" w:hAnsi="微软雅黑" w:cs="宋体" w:hint="eastAsia"/>
          <w:lang w:eastAsia="zh-CN"/>
        </w:rPr>
        <w:t>属性描述</w:t>
      </w:r>
      <w:r w:rsidRPr="00E3358F">
        <w:rPr>
          <w:rFonts w:ascii="微软雅黑" w:hAnsi="微软雅黑" w:cs="宋体" w:hint="eastAsia"/>
          <w:lang w:eastAsia="zh-CN"/>
        </w:rPr>
        <w:t>：教务演练和学期更替时，高频的测试需要频繁地将系统回滚到初始状态。系统必须提供安全、一键式的教务逆向清理机制，确保内存缓存与关系型数据库的数据完美同步。</w:t>
      </w:r>
    </w:p>
    <w:p w14:paraId="415F975E" w14:textId="77777777" w:rsidR="00EC79BB" w:rsidRPr="00E3358F" w:rsidRDefault="00AA6F25">
      <w:pPr>
        <w:numPr>
          <w:ilvl w:val="0"/>
          <w:numId w:val="28"/>
        </w:numPr>
        <w:spacing w:beforeAutospacing="1" w:after="50" w:line="15" w:lineRule="atLeast"/>
        <w:rPr>
          <w:rFonts w:ascii="微软雅黑" w:hAnsi="微软雅黑"/>
        </w:rPr>
      </w:pPr>
      <w:proofErr w:type="spellStart"/>
      <w:r w:rsidRPr="00E3358F">
        <w:rPr>
          <w:rStyle w:val="afd"/>
          <w:rFonts w:ascii="微软雅黑" w:hAnsi="微软雅黑" w:cs="宋体" w:hint="eastAsia"/>
        </w:rPr>
        <w:t>代码级设计</w:t>
      </w:r>
      <w:r w:rsidRPr="00E3358F">
        <w:rPr>
          <w:rFonts w:ascii="微软雅黑" w:hAnsi="微软雅黑" w:cs="宋体" w:hint="eastAsia"/>
        </w:rPr>
        <w:t>：系统在</w:t>
      </w:r>
      <w:proofErr w:type="spellEnd"/>
      <w:r w:rsidRPr="00E3358F">
        <w:rPr>
          <w:rFonts w:ascii="微软雅黑" w:hAnsi="微软雅黑" w:cs="宋体" w:hint="eastAsia"/>
        </w:rPr>
        <w:t xml:space="preserve"> </w:t>
      </w:r>
      <w:r w:rsidRPr="00E3358F">
        <w:rPr>
          <w:rStyle w:val="HTML1"/>
          <w:rFonts w:ascii="微软雅黑" w:hAnsi="微软雅黑"/>
          <w:sz w:val="24"/>
        </w:rPr>
        <w:t>CourseServiceImpl.java</w:t>
      </w:r>
      <w:r w:rsidRPr="00E3358F">
        <w:rPr>
          <w:rFonts w:ascii="微软雅黑" w:hAnsi="微软雅黑" w:cs="宋体" w:hint="eastAsia"/>
        </w:rPr>
        <w:t xml:space="preserve"> </w:t>
      </w:r>
      <w:proofErr w:type="spellStart"/>
      <w:r w:rsidRPr="00E3358F">
        <w:rPr>
          <w:rFonts w:ascii="微软雅黑" w:hAnsi="微软雅黑" w:cs="宋体" w:hint="eastAsia"/>
        </w:rPr>
        <w:t>中开发了极为完善的</w:t>
      </w:r>
      <w:proofErr w:type="spellEnd"/>
      <w:r w:rsidRPr="00E3358F">
        <w:rPr>
          <w:rFonts w:ascii="微软雅黑" w:hAnsi="微软雅黑" w:cs="宋体" w:hint="eastAsia"/>
        </w:rPr>
        <w:t xml:space="preserve"> </w:t>
      </w:r>
      <w:proofErr w:type="spellStart"/>
      <w:r w:rsidRPr="00E3358F">
        <w:rPr>
          <w:rStyle w:val="HTML1"/>
          <w:rFonts w:ascii="微软雅黑" w:hAnsi="微软雅黑"/>
          <w:sz w:val="24"/>
        </w:rPr>
        <w:t>resetSystem</w:t>
      </w:r>
      <w:proofErr w:type="spellEnd"/>
      <w:r w:rsidRPr="00E3358F">
        <w:rPr>
          <w:rStyle w:val="HTML1"/>
          <w:rFonts w:ascii="微软雅黑" w:hAnsi="微软雅黑"/>
          <w:sz w:val="24"/>
        </w:rPr>
        <w:t>()</w:t>
      </w:r>
      <w:r w:rsidRPr="00E3358F">
        <w:rPr>
          <w:rFonts w:ascii="微软雅黑" w:hAnsi="微软雅黑" w:cs="宋体" w:hint="eastAsia"/>
        </w:rPr>
        <w:t xml:space="preserve"> </w:t>
      </w:r>
      <w:proofErr w:type="spellStart"/>
      <w:r w:rsidRPr="00E3358F">
        <w:rPr>
          <w:rFonts w:ascii="微软雅黑" w:hAnsi="微软雅黑" w:cs="宋体" w:hint="eastAsia"/>
        </w:rPr>
        <w:t>运维清空方法</w:t>
      </w:r>
      <w:proofErr w:type="spellEnd"/>
      <w:r w:rsidRPr="00E3358F">
        <w:rPr>
          <w:rFonts w:ascii="微软雅黑" w:hAnsi="微软雅黑" w:cs="宋体" w:hint="eastAsia"/>
        </w:rPr>
        <w:t>：</w:t>
      </w:r>
    </w:p>
    <w:p w14:paraId="0B3EBB8E" w14:textId="77777777" w:rsidR="00EC79BB" w:rsidRPr="00E3358F" w:rsidRDefault="00AA6F25">
      <w:pPr>
        <w:pStyle w:val="HTML"/>
        <w:spacing w:line="15" w:lineRule="atLeast"/>
        <w:rPr>
          <w:rFonts w:ascii="微软雅黑" w:eastAsia="微软雅黑" w:hAnsi="微软雅黑"/>
        </w:rPr>
      </w:pPr>
      <w:r w:rsidRPr="00E3358F">
        <w:rPr>
          <w:rFonts w:ascii="微软雅黑" w:eastAsia="微软雅黑" w:hAnsi="微软雅黑"/>
        </w:rPr>
        <w:t>@Override</w:t>
      </w:r>
    </w:p>
    <w:p w14:paraId="00ADF83A" w14:textId="77777777" w:rsidR="00EC79BB" w:rsidRPr="00E3358F" w:rsidRDefault="00AA6F25">
      <w:pPr>
        <w:pStyle w:val="HTML"/>
        <w:spacing w:line="15" w:lineRule="atLeast"/>
        <w:rPr>
          <w:rFonts w:ascii="微软雅黑" w:eastAsia="微软雅黑" w:hAnsi="微软雅黑"/>
        </w:rPr>
      </w:pPr>
      <w:r w:rsidRPr="00E3358F">
        <w:rPr>
          <w:rFonts w:ascii="微软雅黑" w:eastAsia="微软雅黑" w:hAnsi="微软雅黑"/>
        </w:rPr>
        <w:t xml:space="preserve">@Transactional(rollbackFor = </w:t>
      </w:r>
      <w:proofErr w:type="spellStart"/>
      <w:r w:rsidRPr="00E3358F">
        <w:rPr>
          <w:rFonts w:ascii="微软雅黑" w:eastAsia="微软雅黑" w:hAnsi="微软雅黑"/>
        </w:rPr>
        <w:t>Exception.class</w:t>
      </w:r>
      <w:proofErr w:type="spellEnd"/>
      <w:r w:rsidRPr="00E3358F">
        <w:rPr>
          <w:rFonts w:ascii="微软雅黑" w:eastAsia="微软雅黑" w:hAnsi="微软雅黑"/>
        </w:rPr>
        <w:t>)</w:t>
      </w:r>
    </w:p>
    <w:p w14:paraId="2D18810B" w14:textId="77777777" w:rsidR="00EC79BB" w:rsidRPr="00E3358F" w:rsidRDefault="00AA6F25">
      <w:pPr>
        <w:pStyle w:val="HTML"/>
        <w:spacing w:line="15" w:lineRule="atLeast"/>
        <w:rPr>
          <w:rFonts w:ascii="微软雅黑" w:eastAsia="微软雅黑" w:hAnsi="微软雅黑"/>
        </w:rPr>
      </w:pPr>
      <w:r w:rsidRPr="00E3358F">
        <w:rPr>
          <w:rFonts w:ascii="微软雅黑" w:eastAsia="微软雅黑" w:hAnsi="微软雅黑"/>
        </w:rPr>
        <w:t xml:space="preserve">public void </w:t>
      </w:r>
      <w:proofErr w:type="spellStart"/>
      <w:r w:rsidRPr="00E3358F">
        <w:rPr>
          <w:rFonts w:ascii="微软雅黑" w:eastAsia="微软雅黑" w:hAnsi="微软雅黑"/>
        </w:rPr>
        <w:t>resetSystem</w:t>
      </w:r>
      <w:proofErr w:type="spellEnd"/>
      <w:r w:rsidRPr="00E3358F">
        <w:rPr>
          <w:rFonts w:ascii="微软雅黑" w:eastAsia="微软雅黑" w:hAnsi="微软雅黑"/>
        </w:rPr>
        <w:t>() {</w:t>
      </w:r>
    </w:p>
    <w:p w14:paraId="201B50C6" w14:textId="77777777" w:rsidR="00EC79BB" w:rsidRPr="00E3358F" w:rsidRDefault="00AA6F25">
      <w:pPr>
        <w:pStyle w:val="HTML"/>
        <w:spacing w:line="15" w:lineRule="atLeast"/>
        <w:rPr>
          <w:rFonts w:ascii="微软雅黑" w:eastAsia="微软雅黑" w:hAnsi="微软雅黑"/>
        </w:rPr>
      </w:pPr>
      <w:r w:rsidRPr="00E3358F">
        <w:rPr>
          <w:rFonts w:ascii="微软雅黑" w:eastAsia="微软雅黑" w:hAnsi="微软雅黑"/>
        </w:rPr>
        <w:t xml:space="preserve">    </w:t>
      </w:r>
      <w:proofErr w:type="spellStart"/>
      <w:r w:rsidRPr="00E3358F">
        <w:rPr>
          <w:rFonts w:ascii="微软雅黑" w:eastAsia="微软雅黑" w:hAnsi="微软雅黑"/>
        </w:rPr>
        <w:t>studentCourseMapper.delete</w:t>
      </w:r>
      <w:proofErr w:type="spellEnd"/>
      <w:r w:rsidRPr="00E3358F">
        <w:rPr>
          <w:rFonts w:ascii="微软雅黑" w:eastAsia="微软雅黑" w:hAnsi="微软雅黑"/>
        </w:rPr>
        <w:t>(null); // 1. 清空所有选课流水分账</w:t>
      </w:r>
    </w:p>
    <w:p w14:paraId="52F68FBC" w14:textId="77777777" w:rsidR="00EC79BB" w:rsidRPr="00E3358F" w:rsidRDefault="00AA6F25">
      <w:pPr>
        <w:pStyle w:val="HTML"/>
        <w:spacing w:line="15" w:lineRule="atLeast"/>
        <w:rPr>
          <w:rFonts w:ascii="微软雅黑" w:eastAsia="微软雅黑" w:hAnsi="微软雅黑"/>
        </w:rPr>
      </w:pPr>
      <w:r w:rsidRPr="00E3358F">
        <w:rPr>
          <w:rFonts w:ascii="微软雅黑" w:eastAsia="微软雅黑" w:hAnsi="微软雅黑"/>
        </w:rPr>
        <w:t xml:space="preserve">    </w:t>
      </w:r>
      <w:proofErr w:type="spellStart"/>
      <w:r w:rsidRPr="00E3358F">
        <w:rPr>
          <w:rFonts w:ascii="微软雅黑" w:eastAsia="微软雅黑" w:hAnsi="微软雅黑"/>
        </w:rPr>
        <w:t>scheduleMapper.delete</w:t>
      </w:r>
      <w:proofErr w:type="spellEnd"/>
      <w:r w:rsidRPr="00E3358F">
        <w:rPr>
          <w:rFonts w:ascii="微软雅黑" w:eastAsia="微软雅黑" w:hAnsi="微软雅黑"/>
        </w:rPr>
        <w:t>(null);       // 2. 清空所有的排课日历记录</w:t>
      </w:r>
    </w:p>
    <w:p w14:paraId="57F512A6" w14:textId="77777777" w:rsidR="00EC79BB" w:rsidRPr="00E3358F" w:rsidRDefault="00AA6F25">
      <w:pPr>
        <w:pStyle w:val="HTML"/>
        <w:spacing w:line="15" w:lineRule="atLeast"/>
        <w:rPr>
          <w:rFonts w:ascii="微软雅黑" w:eastAsia="微软雅黑" w:hAnsi="微软雅黑"/>
        </w:rPr>
      </w:pPr>
      <w:r w:rsidRPr="00E3358F">
        <w:rPr>
          <w:rFonts w:ascii="微软雅黑" w:eastAsia="微软雅黑" w:hAnsi="微软雅黑"/>
        </w:rPr>
        <w:t xml:space="preserve">    // 3. </w:t>
      </w:r>
      <w:proofErr w:type="gramStart"/>
      <w:r w:rsidRPr="00E3358F">
        <w:rPr>
          <w:rFonts w:ascii="微软雅黑" w:eastAsia="微软雅黑" w:hAnsi="微软雅黑"/>
        </w:rPr>
        <w:t>批量将</w:t>
      </w:r>
      <w:proofErr w:type="gramEnd"/>
      <w:r w:rsidRPr="00E3358F">
        <w:rPr>
          <w:rFonts w:ascii="微软雅黑" w:eastAsia="微软雅黑" w:hAnsi="微软雅黑"/>
        </w:rPr>
        <w:t>课程重置为待排课状态 1，计数清零</w:t>
      </w:r>
    </w:p>
    <w:p w14:paraId="6FD94950" w14:textId="77777777" w:rsidR="00EC79BB" w:rsidRPr="00E3358F" w:rsidRDefault="00AA6F25">
      <w:pPr>
        <w:pStyle w:val="HTML"/>
        <w:spacing w:line="15" w:lineRule="atLeast"/>
        <w:rPr>
          <w:rFonts w:ascii="微软雅黑" w:eastAsia="微软雅黑" w:hAnsi="微软雅黑"/>
        </w:rPr>
      </w:pPr>
      <w:r w:rsidRPr="00E3358F">
        <w:rPr>
          <w:rFonts w:ascii="微软雅黑" w:eastAsia="微软雅黑" w:hAnsi="微软雅黑"/>
        </w:rPr>
        <w:t xml:space="preserve">    Course </w:t>
      </w:r>
      <w:proofErr w:type="spellStart"/>
      <w:r w:rsidRPr="00E3358F">
        <w:rPr>
          <w:rFonts w:ascii="微软雅黑" w:eastAsia="微软雅黑" w:hAnsi="微软雅黑"/>
        </w:rPr>
        <w:t>resetEntity</w:t>
      </w:r>
      <w:proofErr w:type="spellEnd"/>
      <w:r w:rsidRPr="00E3358F">
        <w:rPr>
          <w:rFonts w:ascii="微软雅黑" w:eastAsia="微软雅黑" w:hAnsi="微软雅黑"/>
        </w:rPr>
        <w:t xml:space="preserve"> = new Course();</w:t>
      </w:r>
    </w:p>
    <w:p w14:paraId="7DDE6830" w14:textId="77777777" w:rsidR="00EC79BB" w:rsidRPr="00E3358F" w:rsidRDefault="00AA6F25">
      <w:pPr>
        <w:pStyle w:val="HTML"/>
        <w:spacing w:line="15" w:lineRule="atLeast"/>
        <w:rPr>
          <w:rFonts w:ascii="微软雅黑" w:eastAsia="微软雅黑" w:hAnsi="微软雅黑"/>
        </w:rPr>
      </w:pPr>
      <w:r w:rsidRPr="00E3358F">
        <w:rPr>
          <w:rFonts w:ascii="微软雅黑" w:eastAsia="微软雅黑" w:hAnsi="微软雅黑"/>
        </w:rPr>
        <w:t xml:space="preserve">    </w:t>
      </w:r>
      <w:proofErr w:type="spellStart"/>
      <w:r w:rsidRPr="00E3358F">
        <w:rPr>
          <w:rFonts w:ascii="微软雅黑" w:eastAsia="微软雅黑" w:hAnsi="微软雅黑"/>
        </w:rPr>
        <w:t>resetEntity.setStatus</w:t>
      </w:r>
      <w:proofErr w:type="spellEnd"/>
      <w:r w:rsidRPr="00E3358F">
        <w:rPr>
          <w:rFonts w:ascii="微软雅黑" w:eastAsia="微软雅黑" w:hAnsi="微软雅黑"/>
        </w:rPr>
        <w:t>(1);</w:t>
      </w:r>
    </w:p>
    <w:p w14:paraId="584FE974" w14:textId="77777777" w:rsidR="00EC79BB" w:rsidRPr="00E3358F" w:rsidRDefault="00AA6F25">
      <w:pPr>
        <w:pStyle w:val="HTML"/>
        <w:spacing w:line="15" w:lineRule="atLeast"/>
        <w:rPr>
          <w:rFonts w:ascii="微软雅黑" w:eastAsia="微软雅黑" w:hAnsi="微软雅黑"/>
        </w:rPr>
      </w:pPr>
      <w:r w:rsidRPr="00E3358F">
        <w:rPr>
          <w:rFonts w:ascii="微软雅黑" w:eastAsia="微软雅黑" w:hAnsi="微软雅黑"/>
        </w:rPr>
        <w:t xml:space="preserve">    </w:t>
      </w:r>
      <w:proofErr w:type="spellStart"/>
      <w:r w:rsidRPr="00E3358F">
        <w:rPr>
          <w:rFonts w:ascii="微软雅黑" w:eastAsia="微软雅黑" w:hAnsi="微软雅黑"/>
        </w:rPr>
        <w:t>resetEntity.setSelectedCount</w:t>
      </w:r>
      <w:proofErr w:type="spellEnd"/>
      <w:r w:rsidRPr="00E3358F">
        <w:rPr>
          <w:rFonts w:ascii="微软雅黑" w:eastAsia="微软雅黑" w:hAnsi="微软雅黑"/>
        </w:rPr>
        <w:t>(0);</w:t>
      </w:r>
    </w:p>
    <w:p w14:paraId="0CBBF643" w14:textId="77777777" w:rsidR="00EC79BB" w:rsidRPr="00E3358F" w:rsidRDefault="00AA6F25">
      <w:pPr>
        <w:pStyle w:val="HTML"/>
        <w:spacing w:line="15" w:lineRule="atLeast"/>
        <w:rPr>
          <w:rFonts w:ascii="微软雅黑" w:eastAsia="微软雅黑" w:hAnsi="微软雅黑"/>
        </w:rPr>
      </w:pPr>
      <w:r w:rsidRPr="00E3358F">
        <w:rPr>
          <w:rFonts w:ascii="微软雅黑" w:eastAsia="微软雅黑" w:hAnsi="微软雅黑"/>
        </w:rPr>
        <w:t xml:space="preserve">    </w:t>
      </w:r>
      <w:proofErr w:type="spellStart"/>
      <w:r w:rsidRPr="00E3358F">
        <w:rPr>
          <w:rFonts w:ascii="微软雅黑" w:eastAsia="微软雅黑" w:hAnsi="微软雅黑"/>
        </w:rPr>
        <w:t>courseMapper.update</w:t>
      </w:r>
      <w:proofErr w:type="spellEnd"/>
      <w:r w:rsidRPr="00E3358F">
        <w:rPr>
          <w:rFonts w:ascii="微软雅黑" w:eastAsia="微软雅黑" w:hAnsi="微软雅黑"/>
        </w:rPr>
        <w:t>(</w:t>
      </w:r>
      <w:proofErr w:type="spellStart"/>
      <w:r w:rsidRPr="00E3358F">
        <w:rPr>
          <w:rFonts w:ascii="微软雅黑" w:eastAsia="微软雅黑" w:hAnsi="微软雅黑"/>
        </w:rPr>
        <w:t>resetEntity</w:t>
      </w:r>
      <w:proofErr w:type="spellEnd"/>
      <w:r w:rsidRPr="00E3358F">
        <w:rPr>
          <w:rFonts w:ascii="微软雅黑" w:eastAsia="微软雅黑" w:hAnsi="微软雅黑"/>
        </w:rPr>
        <w:t xml:space="preserve">, new </w:t>
      </w:r>
      <w:proofErr w:type="spellStart"/>
      <w:r w:rsidRPr="00E3358F">
        <w:rPr>
          <w:rFonts w:ascii="微软雅黑" w:eastAsia="微软雅黑" w:hAnsi="微软雅黑"/>
        </w:rPr>
        <w:t>UpdateWrapper</w:t>
      </w:r>
      <w:proofErr w:type="spellEnd"/>
      <w:r w:rsidRPr="00E3358F">
        <w:rPr>
          <w:rFonts w:ascii="微软雅黑" w:eastAsia="微软雅黑" w:hAnsi="微软雅黑"/>
        </w:rPr>
        <w:t xml:space="preserve">&lt;Course&gt;().in("status", </w:t>
      </w:r>
      <w:proofErr w:type="spellStart"/>
      <w:r w:rsidRPr="00E3358F">
        <w:rPr>
          <w:rFonts w:ascii="微软雅黑" w:eastAsia="微软雅黑" w:hAnsi="微软雅黑"/>
        </w:rPr>
        <w:t>Arrays.asList</w:t>
      </w:r>
      <w:proofErr w:type="spellEnd"/>
      <w:r w:rsidRPr="00E3358F">
        <w:rPr>
          <w:rFonts w:ascii="微软雅黑" w:eastAsia="微软雅黑" w:hAnsi="微软雅黑"/>
        </w:rPr>
        <w:t>(1,2,3)));</w:t>
      </w:r>
    </w:p>
    <w:p w14:paraId="21E32A21" w14:textId="77777777" w:rsidR="00EC79BB" w:rsidRPr="00E3358F" w:rsidRDefault="00AA6F25">
      <w:pPr>
        <w:pStyle w:val="HTML"/>
        <w:spacing w:line="15" w:lineRule="atLeast"/>
        <w:rPr>
          <w:rFonts w:ascii="微软雅黑" w:eastAsia="微软雅黑" w:hAnsi="微软雅黑"/>
        </w:rPr>
      </w:pPr>
      <w:r w:rsidRPr="00E3358F">
        <w:rPr>
          <w:rFonts w:ascii="微软雅黑" w:eastAsia="微软雅黑" w:hAnsi="微软雅黑"/>
        </w:rPr>
        <w:lastRenderedPageBreak/>
        <w:t xml:space="preserve">    // 4. 批量全量清空 Redis 相关的 course:* 键</w:t>
      </w:r>
    </w:p>
    <w:p w14:paraId="22D3F9E6" w14:textId="77777777" w:rsidR="00EC79BB" w:rsidRPr="00E3358F" w:rsidRDefault="00AA6F25">
      <w:pPr>
        <w:pStyle w:val="HTML"/>
        <w:spacing w:line="15" w:lineRule="atLeast"/>
        <w:rPr>
          <w:rFonts w:ascii="微软雅黑" w:eastAsia="微软雅黑" w:hAnsi="微软雅黑"/>
        </w:rPr>
      </w:pPr>
      <w:r w:rsidRPr="00E3358F">
        <w:rPr>
          <w:rFonts w:ascii="微软雅黑" w:eastAsia="微软雅黑" w:hAnsi="微软雅黑"/>
        </w:rPr>
        <w:t xml:space="preserve">    Set&lt;String&gt; keys = </w:t>
      </w:r>
      <w:proofErr w:type="spellStart"/>
      <w:r w:rsidRPr="00E3358F">
        <w:rPr>
          <w:rFonts w:ascii="微软雅黑" w:eastAsia="微软雅黑" w:hAnsi="微软雅黑"/>
        </w:rPr>
        <w:t>redisTemplate.keys</w:t>
      </w:r>
      <w:proofErr w:type="spellEnd"/>
      <w:r w:rsidRPr="00E3358F">
        <w:rPr>
          <w:rFonts w:ascii="微软雅黑" w:eastAsia="微软雅黑" w:hAnsi="微软雅黑"/>
        </w:rPr>
        <w:t>("course:*");</w:t>
      </w:r>
    </w:p>
    <w:p w14:paraId="3926B217" w14:textId="77777777" w:rsidR="00EC79BB" w:rsidRPr="00E3358F" w:rsidRDefault="00AA6F25">
      <w:pPr>
        <w:pStyle w:val="HTML"/>
        <w:spacing w:line="15" w:lineRule="atLeast"/>
        <w:rPr>
          <w:rFonts w:ascii="微软雅黑" w:eastAsia="微软雅黑" w:hAnsi="微软雅黑"/>
        </w:rPr>
      </w:pPr>
      <w:r w:rsidRPr="00E3358F">
        <w:rPr>
          <w:rFonts w:ascii="微软雅黑" w:eastAsia="微软雅黑" w:hAnsi="微软雅黑"/>
        </w:rPr>
        <w:t xml:space="preserve">    if (keys != null &amp;&amp; !</w:t>
      </w:r>
      <w:proofErr w:type="spellStart"/>
      <w:r w:rsidRPr="00E3358F">
        <w:rPr>
          <w:rFonts w:ascii="微软雅黑" w:eastAsia="微软雅黑" w:hAnsi="微软雅黑"/>
        </w:rPr>
        <w:t>keys.isEmpty</w:t>
      </w:r>
      <w:proofErr w:type="spellEnd"/>
      <w:r w:rsidRPr="00E3358F">
        <w:rPr>
          <w:rFonts w:ascii="微软雅黑" w:eastAsia="微软雅黑" w:hAnsi="微软雅黑"/>
        </w:rPr>
        <w:t xml:space="preserve">()) </w:t>
      </w:r>
      <w:proofErr w:type="spellStart"/>
      <w:r w:rsidRPr="00E3358F">
        <w:rPr>
          <w:rFonts w:ascii="微软雅黑" w:eastAsia="微软雅黑" w:hAnsi="微软雅黑"/>
        </w:rPr>
        <w:t>redisTemplate.delete</w:t>
      </w:r>
      <w:proofErr w:type="spellEnd"/>
      <w:r w:rsidRPr="00E3358F">
        <w:rPr>
          <w:rFonts w:ascii="微软雅黑" w:eastAsia="微软雅黑" w:hAnsi="微软雅黑"/>
        </w:rPr>
        <w:t>(keys);</w:t>
      </w:r>
    </w:p>
    <w:p w14:paraId="1C8AE56A" w14:textId="77777777" w:rsidR="00EC79BB" w:rsidRPr="00E3358F" w:rsidRDefault="00AA6F25">
      <w:pPr>
        <w:pStyle w:val="HTML"/>
        <w:spacing w:line="15" w:lineRule="atLeast"/>
        <w:rPr>
          <w:rFonts w:ascii="微软雅黑" w:eastAsia="微软雅黑" w:hAnsi="微软雅黑"/>
        </w:rPr>
      </w:pPr>
      <w:r w:rsidRPr="00E3358F">
        <w:rPr>
          <w:rFonts w:ascii="微软雅黑" w:eastAsia="微软雅黑" w:hAnsi="微软雅黑"/>
        </w:rPr>
        <w:t>}</w:t>
      </w:r>
    </w:p>
    <w:p w14:paraId="178FCACF" w14:textId="77777777" w:rsidR="00EC79BB" w:rsidRPr="00E3358F" w:rsidRDefault="00AA6F25">
      <w:pPr>
        <w:pStyle w:val="af2"/>
        <w:spacing w:line="15" w:lineRule="atLeast"/>
        <w:rPr>
          <w:rFonts w:ascii="微软雅黑" w:eastAsia="微软雅黑" w:hAnsi="微软雅黑"/>
        </w:rPr>
      </w:pPr>
      <w:r w:rsidRPr="00E3358F">
        <w:rPr>
          <w:rFonts w:ascii="微软雅黑" w:eastAsia="微软雅黑" w:hAnsi="微软雅黑" w:cs="宋体" w:hint="eastAsia"/>
        </w:rPr>
        <w:t>通过全事务包装（</w:t>
      </w:r>
      <w:r w:rsidRPr="00E3358F">
        <w:rPr>
          <w:rStyle w:val="HTML1"/>
          <w:rFonts w:ascii="微软雅黑" w:eastAsia="微软雅黑" w:hAnsi="微软雅黑"/>
        </w:rPr>
        <w:t>@Transactional</w:t>
      </w:r>
      <w:r w:rsidRPr="00E3358F">
        <w:rPr>
          <w:rFonts w:ascii="微软雅黑" w:eastAsia="微软雅黑" w:hAnsi="微软雅黑" w:cs="宋体" w:hint="eastAsia"/>
        </w:rPr>
        <w:t>），保障了在测试环境中一键重置操作的原子性，防止出现数据库已清空但 Redis 缓存依然残留</w:t>
      </w:r>
      <w:proofErr w:type="gramStart"/>
      <w:r w:rsidRPr="00E3358F">
        <w:rPr>
          <w:rFonts w:ascii="微软雅黑" w:eastAsia="微软雅黑" w:hAnsi="微软雅黑" w:cs="宋体" w:hint="eastAsia"/>
        </w:rPr>
        <w:t>脏数据</w:t>
      </w:r>
      <w:proofErr w:type="gramEnd"/>
      <w:r w:rsidRPr="00E3358F">
        <w:rPr>
          <w:rFonts w:ascii="微软雅黑" w:eastAsia="微软雅黑" w:hAnsi="微软雅黑" w:cs="宋体" w:hint="eastAsia"/>
        </w:rPr>
        <w:t>的棘手问题。</w:t>
      </w:r>
    </w:p>
    <w:p w14:paraId="02641CA1" w14:textId="77777777" w:rsidR="00EC79BB" w:rsidRPr="00E3358F" w:rsidRDefault="00AA6F25">
      <w:pPr>
        <w:tabs>
          <w:tab w:val="left" w:pos="720"/>
        </w:tabs>
        <w:spacing w:beforeAutospacing="1" w:after="50" w:line="15" w:lineRule="atLeast"/>
        <w:rPr>
          <w:rFonts w:ascii="微软雅黑" w:hAnsi="微软雅黑"/>
        </w:rPr>
      </w:pPr>
      <w:proofErr w:type="spellStart"/>
      <w:r w:rsidRPr="00E3358F">
        <w:rPr>
          <w:rStyle w:val="afd"/>
          <w:rFonts w:ascii="微软雅黑" w:hAnsi="微软雅黑" w:cs="宋体" w:hint="eastAsia"/>
        </w:rPr>
        <w:t>典型质量场景</w:t>
      </w:r>
      <w:proofErr w:type="spellEnd"/>
      <w:r w:rsidRPr="00E3358F">
        <w:rPr>
          <w:rFonts w:ascii="微软雅黑" w:hAnsi="微软雅黑" w:cs="宋体" w:hint="eastAsia"/>
        </w:rPr>
        <w:t xml:space="preserve">： </w:t>
      </w:r>
    </w:p>
    <w:p w14:paraId="55AAED28" w14:textId="77777777" w:rsidR="00EC79BB" w:rsidRPr="00E3358F" w:rsidRDefault="00AA6F25">
      <w:pPr>
        <w:numPr>
          <w:ilvl w:val="1"/>
          <w:numId w:val="29"/>
        </w:numPr>
        <w:spacing w:before="100" w:beforeAutospacing="1" w:after="50" w:line="15" w:lineRule="atLeast"/>
        <w:ind w:left="641" w:hanging="357"/>
        <w:rPr>
          <w:rFonts w:ascii="微软雅黑" w:hAnsi="微软雅黑"/>
          <w:lang w:eastAsia="zh-CN"/>
        </w:rPr>
      </w:pPr>
      <w:r w:rsidRPr="00E3358F">
        <w:rPr>
          <w:rStyle w:val="afd"/>
          <w:rFonts w:ascii="微软雅黑" w:hAnsi="微软雅黑" w:cs="宋体" w:hint="eastAsia"/>
          <w:lang w:eastAsia="zh-CN"/>
        </w:rPr>
        <w:t>刺激源</w:t>
      </w:r>
      <w:r w:rsidRPr="00E3358F">
        <w:rPr>
          <w:rFonts w:ascii="微软雅黑" w:hAnsi="微软雅黑" w:cs="宋体" w:hint="eastAsia"/>
          <w:lang w:eastAsia="zh-CN"/>
        </w:rPr>
        <w:t>：系统测试工程师或高频进行系统压力测试的教务管理员。</w:t>
      </w:r>
    </w:p>
    <w:p w14:paraId="1958F8DE" w14:textId="77777777" w:rsidR="00EC79BB" w:rsidRPr="00E3358F" w:rsidRDefault="00AA6F25">
      <w:pPr>
        <w:numPr>
          <w:ilvl w:val="1"/>
          <w:numId w:val="29"/>
        </w:numPr>
        <w:spacing w:before="100" w:beforeAutospacing="1" w:after="50" w:line="15" w:lineRule="atLeast"/>
        <w:ind w:left="641" w:hanging="357"/>
        <w:rPr>
          <w:rFonts w:ascii="微软雅黑" w:hAnsi="微软雅黑"/>
          <w:lang w:eastAsia="zh-CN"/>
        </w:rPr>
      </w:pPr>
      <w:r w:rsidRPr="00E3358F">
        <w:rPr>
          <w:rStyle w:val="afd"/>
          <w:rFonts w:ascii="微软雅黑" w:hAnsi="微软雅黑" w:cs="宋体" w:hint="eastAsia"/>
          <w:lang w:eastAsia="zh-CN"/>
        </w:rPr>
        <w:t>刺激</w:t>
      </w:r>
      <w:r w:rsidRPr="00E3358F">
        <w:rPr>
          <w:rFonts w:ascii="微软雅黑" w:hAnsi="微软雅黑" w:cs="宋体" w:hint="eastAsia"/>
          <w:lang w:eastAsia="zh-CN"/>
        </w:rPr>
        <w:t>：在完成一轮</w:t>
      </w:r>
      <w:proofErr w:type="gramStart"/>
      <w:r w:rsidRPr="00E3358F">
        <w:rPr>
          <w:rFonts w:ascii="微软雅黑" w:hAnsi="微软雅黑" w:cs="宋体" w:hint="eastAsia"/>
          <w:lang w:eastAsia="zh-CN"/>
        </w:rPr>
        <w:t>模拟高并发抢课</w:t>
      </w:r>
      <w:proofErr w:type="gramEnd"/>
      <w:r w:rsidRPr="00E3358F">
        <w:rPr>
          <w:rFonts w:ascii="微软雅黑" w:hAnsi="微软雅黑" w:cs="宋体" w:hint="eastAsia"/>
          <w:lang w:eastAsia="zh-CN"/>
        </w:rPr>
        <w:t>测试后，需要立刻清空当前的十万条并发数据脏记录，将全校课程无缝打回到“待排课阶段”，准备进行下一轮算法调整测试。</w:t>
      </w:r>
    </w:p>
    <w:p w14:paraId="05502542" w14:textId="77777777" w:rsidR="00EC79BB" w:rsidRPr="00E3358F" w:rsidRDefault="00AA6F25">
      <w:pPr>
        <w:numPr>
          <w:ilvl w:val="1"/>
          <w:numId w:val="29"/>
        </w:numPr>
        <w:spacing w:before="100" w:beforeAutospacing="1" w:after="50" w:line="15" w:lineRule="atLeast"/>
        <w:ind w:left="641" w:hanging="357"/>
        <w:rPr>
          <w:rFonts w:ascii="微软雅黑" w:hAnsi="微软雅黑"/>
          <w:lang w:eastAsia="zh-CN"/>
        </w:rPr>
      </w:pPr>
      <w:r w:rsidRPr="00E3358F">
        <w:rPr>
          <w:rStyle w:val="afd"/>
          <w:rFonts w:ascii="微软雅黑" w:hAnsi="微软雅黑" w:cs="宋体" w:hint="eastAsia"/>
          <w:lang w:eastAsia="zh-CN"/>
        </w:rPr>
        <w:t>环境</w:t>
      </w:r>
      <w:r w:rsidRPr="00E3358F">
        <w:rPr>
          <w:rFonts w:ascii="微软雅黑" w:hAnsi="微软雅黑" w:cs="宋体" w:hint="eastAsia"/>
          <w:lang w:eastAsia="zh-CN"/>
        </w:rPr>
        <w:t>：系统处于高</w:t>
      </w:r>
      <w:proofErr w:type="gramStart"/>
      <w:r w:rsidRPr="00E3358F">
        <w:rPr>
          <w:rFonts w:ascii="微软雅黑" w:hAnsi="微软雅黑" w:cs="宋体" w:hint="eastAsia"/>
          <w:lang w:eastAsia="zh-CN"/>
        </w:rPr>
        <w:t>负载压测结束</w:t>
      </w:r>
      <w:proofErr w:type="gramEnd"/>
      <w:r w:rsidRPr="00E3358F">
        <w:rPr>
          <w:rFonts w:ascii="微软雅黑" w:hAnsi="微软雅黑" w:cs="宋体" w:hint="eastAsia"/>
          <w:lang w:eastAsia="zh-CN"/>
        </w:rPr>
        <w:t>后的维护状态。</w:t>
      </w:r>
    </w:p>
    <w:p w14:paraId="6EB208D3" w14:textId="77777777" w:rsidR="00EC79BB" w:rsidRPr="00E3358F" w:rsidRDefault="00AA6F25">
      <w:pPr>
        <w:numPr>
          <w:ilvl w:val="1"/>
          <w:numId w:val="29"/>
        </w:numPr>
        <w:spacing w:before="100" w:beforeAutospacing="1" w:after="50" w:line="15" w:lineRule="atLeast"/>
        <w:ind w:left="641" w:hanging="357"/>
        <w:rPr>
          <w:rFonts w:ascii="微软雅黑" w:hAnsi="微软雅黑"/>
        </w:rPr>
      </w:pPr>
      <w:proofErr w:type="spellStart"/>
      <w:r w:rsidRPr="00E3358F">
        <w:rPr>
          <w:rStyle w:val="afd"/>
          <w:rFonts w:ascii="微软雅黑" w:hAnsi="微软雅黑" w:cs="宋体" w:hint="eastAsia"/>
        </w:rPr>
        <w:t>响应</w:t>
      </w:r>
      <w:r w:rsidRPr="00E3358F">
        <w:rPr>
          <w:rFonts w:ascii="微软雅黑" w:hAnsi="微软雅黑" w:cs="宋体" w:hint="eastAsia"/>
        </w:rPr>
        <w:t>：管理员通过受</w:t>
      </w:r>
      <w:proofErr w:type="spellEnd"/>
      <w:r w:rsidRPr="00E3358F">
        <w:rPr>
          <w:rFonts w:ascii="微软雅黑" w:hAnsi="微软雅黑" w:cs="宋体" w:hint="eastAsia"/>
        </w:rPr>
        <w:t xml:space="preserve"> Sa-Token </w:t>
      </w:r>
      <w:proofErr w:type="spellStart"/>
      <w:r w:rsidRPr="00E3358F">
        <w:rPr>
          <w:rFonts w:ascii="微软雅黑" w:hAnsi="微软雅黑" w:cs="宋体" w:hint="eastAsia"/>
        </w:rPr>
        <w:t>保护的</w:t>
      </w:r>
      <w:proofErr w:type="spellEnd"/>
      <w:r w:rsidRPr="00E3358F">
        <w:rPr>
          <w:rFonts w:ascii="微软雅黑" w:hAnsi="微软雅黑" w:cs="宋体" w:hint="eastAsia"/>
        </w:rPr>
        <w:t xml:space="preserve"> </w:t>
      </w:r>
      <w:r w:rsidRPr="00E3358F">
        <w:rPr>
          <w:rStyle w:val="HTML1"/>
          <w:rFonts w:ascii="微软雅黑" w:hAnsi="微软雅黑"/>
          <w:sz w:val="24"/>
        </w:rPr>
        <w:t>/course/reset-</w:t>
      </w:r>
      <w:proofErr w:type="spellStart"/>
      <w:r w:rsidRPr="00E3358F">
        <w:rPr>
          <w:rStyle w:val="HTML1"/>
          <w:rFonts w:ascii="微软雅黑" w:hAnsi="微软雅黑"/>
          <w:sz w:val="24"/>
        </w:rPr>
        <w:t>redis</w:t>
      </w:r>
      <w:proofErr w:type="spellEnd"/>
      <w:r w:rsidRPr="00E3358F">
        <w:rPr>
          <w:rFonts w:ascii="微软雅黑" w:hAnsi="微软雅黑" w:cs="宋体" w:hint="eastAsia"/>
        </w:rPr>
        <w:t xml:space="preserve"> </w:t>
      </w:r>
      <w:proofErr w:type="spellStart"/>
      <w:r w:rsidRPr="00E3358F">
        <w:rPr>
          <w:rFonts w:ascii="微软雅黑" w:hAnsi="微软雅黑" w:cs="宋体" w:hint="eastAsia"/>
        </w:rPr>
        <w:t>安全接口触发重置，系统以事务级原子性在数秒内擦除</w:t>
      </w:r>
      <w:proofErr w:type="spellEnd"/>
      <w:r w:rsidRPr="00E3358F">
        <w:rPr>
          <w:rFonts w:ascii="微软雅黑" w:hAnsi="微软雅黑" w:cs="宋体" w:hint="eastAsia"/>
        </w:rPr>
        <w:t xml:space="preserve"> MySQL </w:t>
      </w:r>
      <w:proofErr w:type="spellStart"/>
      <w:r w:rsidRPr="00E3358F">
        <w:rPr>
          <w:rFonts w:ascii="微软雅黑" w:hAnsi="微软雅黑" w:cs="宋体" w:hint="eastAsia"/>
        </w:rPr>
        <w:t>记录及</w:t>
      </w:r>
      <w:proofErr w:type="spellEnd"/>
      <w:r w:rsidRPr="00E3358F">
        <w:rPr>
          <w:rFonts w:ascii="微软雅黑" w:hAnsi="微软雅黑" w:cs="宋体" w:hint="eastAsia"/>
        </w:rPr>
        <w:t xml:space="preserve"> Redis </w:t>
      </w:r>
      <w:proofErr w:type="spellStart"/>
      <w:r w:rsidRPr="00E3358F">
        <w:rPr>
          <w:rFonts w:ascii="微软雅黑" w:hAnsi="微软雅黑" w:cs="宋体" w:hint="eastAsia"/>
        </w:rPr>
        <w:t>缓存中所有的选课</w:t>
      </w:r>
      <w:proofErr w:type="spellEnd"/>
      <w:r w:rsidRPr="00E3358F">
        <w:rPr>
          <w:rFonts w:ascii="微软雅黑" w:hAnsi="微软雅黑" w:cs="宋体" w:hint="eastAsia"/>
        </w:rPr>
        <w:t xml:space="preserve"> Set。</w:t>
      </w:r>
    </w:p>
    <w:p w14:paraId="3F097B2B" w14:textId="77777777" w:rsidR="00EC79BB" w:rsidRPr="00E3358F" w:rsidRDefault="00AA6F25">
      <w:pPr>
        <w:numPr>
          <w:ilvl w:val="1"/>
          <w:numId w:val="29"/>
        </w:numPr>
        <w:spacing w:before="100" w:beforeAutospacing="1" w:after="50" w:line="15" w:lineRule="atLeast"/>
        <w:ind w:left="641" w:hanging="357"/>
        <w:rPr>
          <w:rFonts w:ascii="微软雅黑" w:hAnsi="微软雅黑"/>
          <w:lang w:eastAsia="zh-CN"/>
        </w:rPr>
      </w:pPr>
      <w:r w:rsidRPr="00E3358F">
        <w:rPr>
          <w:rStyle w:val="afd"/>
          <w:rFonts w:ascii="微软雅黑" w:hAnsi="微软雅黑" w:cs="宋体" w:hint="eastAsia"/>
          <w:lang w:eastAsia="zh-CN"/>
        </w:rPr>
        <w:t>度量</w:t>
      </w:r>
      <w:r w:rsidRPr="00E3358F">
        <w:rPr>
          <w:rFonts w:ascii="微软雅黑" w:hAnsi="微软雅黑" w:cs="宋体" w:hint="eastAsia"/>
          <w:lang w:eastAsia="zh-CN"/>
        </w:rPr>
        <w:t>：一键重置耗时 ≤ 5 秒，数据一致性保持率 100%，且能立即无缝发起新一轮智能排课与高并发选课测试。</w:t>
      </w:r>
    </w:p>
    <w:p w14:paraId="69C6E57A" w14:textId="77777777" w:rsidR="00EC79BB" w:rsidRPr="00E3358F" w:rsidRDefault="00AA6F25">
      <w:pPr>
        <w:spacing w:after="0" w:line="240" w:lineRule="auto"/>
        <w:rPr>
          <w:rFonts w:ascii="微软雅黑" w:hAnsi="微软雅黑"/>
          <w:b/>
          <w:sz w:val="52"/>
          <w:lang w:eastAsia="zh-CN"/>
        </w:rPr>
      </w:pPr>
      <w:r w:rsidRPr="00E3358F">
        <w:rPr>
          <w:rFonts w:ascii="微软雅黑" w:hAnsi="微软雅黑"/>
          <w:b/>
          <w:sz w:val="52"/>
          <w:lang w:eastAsia="zh-CN"/>
        </w:rPr>
        <w:br w:type="page"/>
      </w:r>
    </w:p>
    <w:p w14:paraId="0E5E76C1" w14:textId="77777777" w:rsidR="00EC79BB" w:rsidRPr="00E3358F" w:rsidRDefault="00AA6F25" w:rsidP="00B95743">
      <w:pPr>
        <w:pStyle w:val="1"/>
        <w:rPr>
          <w:rFonts w:ascii="微软雅黑" w:hAnsi="微软雅黑"/>
          <w:color w:val="auto"/>
          <w:sz w:val="16"/>
          <w:lang w:eastAsia="zh-CN"/>
        </w:rPr>
      </w:pPr>
      <w:bookmarkStart w:id="28" w:name="_Toc232342687"/>
      <w:r w:rsidRPr="00E3358F">
        <w:rPr>
          <w:rFonts w:ascii="微软雅黑" w:hAnsi="微软雅黑" w:hint="eastAsia"/>
          <w:color w:val="auto"/>
          <w:lang w:eastAsia="zh-CN"/>
        </w:rPr>
        <w:lastRenderedPageBreak/>
        <w:t xml:space="preserve">第二章 </w:t>
      </w:r>
      <w:r w:rsidRPr="00E3358F">
        <w:rPr>
          <w:rFonts w:ascii="微软雅黑" w:hAnsi="微软雅黑"/>
          <w:color w:val="auto"/>
          <w:lang w:eastAsia="zh-CN"/>
        </w:rPr>
        <w:t>软件架构设计报告</w:t>
      </w:r>
      <w:bookmarkEnd w:id="28"/>
    </w:p>
    <w:p w14:paraId="58FE8023" w14:textId="77777777" w:rsidR="00EC79BB" w:rsidRPr="00E3358F" w:rsidRDefault="00AA6F25">
      <w:pPr>
        <w:ind w:firstLineChars="200" w:firstLine="440"/>
        <w:rPr>
          <w:rFonts w:ascii="微软雅黑" w:hAnsi="微软雅黑"/>
          <w:lang w:eastAsia="zh-CN"/>
        </w:rPr>
      </w:pPr>
      <w:r w:rsidRPr="00E3358F">
        <w:rPr>
          <w:rFonts w:ascii="微软雅黑" w:hAnsi="微软雅黑"/>
          <w:lang w:eastAsia="zh-CN"/>
        </w:rPr>
        <w:t>本</w:t>
      </w:r>
      <w:r w:rsidRPr="00E3358F">
        <w:rPr>
          <w:rFonts w:ascii="微软雅黑" w:hAnsi="微软雅黑" w:hint="eastAsia"/>
          <w:lang w:eastAsia="zh-CN"/>
        </w:rPr>
        <w:t>章节</w:t>
      </w:r>
      <w:r w:rsidRPr="00E3358F">
        <w:rPr>
          <w:rFonts w:ascii="微软雅黑" w:hAnsi="微软雅黑"/>
          <w:lang w:eastAsia="zh-CN"/>
        </w:rPr>
        <w:t>采用“4+1”视图模型</w:t>
      </w:r>
      <w:r w:rsidRPr="00E3358F">
        <w:rPr>
          <w:rFonts w:ascii="微软雅黑" w:hAnsi="微软雅黑" w:hint="eastAsia"/>
          <w:lang w:eastAsia="zh-CN"/>
        </w:rPr>
        <w:t>形式化</w:t>
      </w:r>
      <w:r w:rsidRPr="00E3358F">
        <w:rPr>
          <w:rFonts w:ascii="微软雅黑" w:hAnsi="微软雅黑"/>
          <w:lang w:eastAsia="zh-CN"/>
        </w:rPr>
        <w:t>智能选课系统的软件架构设计。设计方法是：以场景视图作为需求牵引，以逻辑视图定义静态职责，以开发视图映射到真实代码组织，以过程视图说明运行时协作，以物理视图约束部署、容量和扩展方式。</w:t>
      </w:r>
    </w:p>
    <w:p w14:paraId="36869722" w14:textId="77777777" w:rsidR="00EC79BB" w:rsidRPr="00E3358F" w:rsidRDefault="00AA6F25">
      <w:pPr>
        <w:keepNext/>
        <w:spacing w:before="80" w:after="80" w:line="240" w:lineRule="auto"/>
        <w:jc w:val="center"/>
        <w:rPr>
          <w:rFonts w:ascii="微软雅黑" w:hAnsi="微软雅黑"/>
        </w:rPr>
      </w:pPr>
      <w:r w:rsidRPr="00E3358F">
        <w:rPr>
          <w:rFonts w:ascii="微软雅黑" w:hAnsi="微软雅黑"/>
          <w:b/>
          <w:sz w:val="21"/>
        </w:rPr>
        <w:t>表2 4+1视图模型说明</w:t>
      </w:r>
    </w:p>
    <w:tbl>
      <w:tblPr>
        <w:tblStyle w:val="af5"/>
        <w:tblW w:w="9360" w:type="dxa"/>
        <w:tblInd w:w="120" w:type="dxa"/>
        <w:tblLayout w:type="fixed"/>
        <w:tblLook w:val="04A0" w:firstRow="1" w:lastRow="0" w:firstColumn="1" w:lastColumn="0" w:noHBand="0" w:noVBand="1"/>
      </w:tblPr>
      <w:tblGrid>
        <w:gridCol w:w="1800"/>
        <w:gridCol w:w="3000"/>
        <w:gridCol w:w="4560"/>
      </w:tblGrid>
      <w:tr w:rsidR="00E3358F" w:rsidRPr="00E3358F" w14:paraId="766800B0"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F2F4F7"/>
            <w:tcMar>
              <w:top w:w="80" w:type="dxa"/>
              <w:left w:w="120" w:type="dxa"/>
              <w:bottom w:w="80" w:type="dxa"/>
              <w:right w:w="120" w:type="dxa"/>
            </w:tcMar>
            <w:vAlign w:val="center"/>
          </w:tcPr>
          <w:p w14:paraId="6460B3B7" w14:textId="77777777" w:rsidR="00EC79BB" w:rsidRPr="00E3358F" w:rsidRDefault="00AA6F25">
            <w:pPr>
              <w:spacing w:after="0"/>
              <w:rPr>
                <w:rFonts w:ascii="微软雅黑" w:hAnsi="微软雅黑"/>
              </w:rPr>
            </w:pPr>
            <w:proofErr w:type="spellStart"/>
            <w:r w:rsidRPr="00E3358F">
              <w:rPr>
                <w:rFonts w:ascii="微软雅黑" w:hAnsi="微软雅黑"/>
                <w:b/>
                <w:sz w:val="21"/>
              </w:rPr>
              <w:t>视图</w:t>
            </w:r>
            <w:proofErr w:type="spellEnd"/>
          </w:p>
        </w:tc>
        <w:tc>
          <w:tcPr>
            <w:tcW w:w="3000" w:type="dxa"/>
            <w:tcBorders>
              <w:top w:val="single" w:sz="4" w:space="0" w:color="BFBFBF"/>
              <w:left w:val="single" w:sz="4" w:space="0" w:color="BFBFBF"/>
              <w:bottom w:val="single" w:sz="4" w:space="0" w:color="BFBFBF"/>
              <w:right w:val="single" w:sz="4" w:space="0" w:color="BFBFBF"/>
            </w:tcBorders>
            <w:shd w:val="clear" w:color="auto" w:fill="F2F4F7"/>
            <w:tcMar>
              <w:top w:w="80" w:type="dxa"/>
              <w:left w:w="120" w:type="dxa"/>
              <w:bottom w:w="80" w:type="dxa"/>
              <w:right w:w="120" w:type="dxa"/>
            </w:tcMar>
            <w:vAlign w:val="center"/>
          </w:tcPr>
          <w:p w14:paraId="6CDB4E71" w14:textId="77777777" w:rsidR="00EC79BB" w:rsidRPr="00E3358F" w:rsidRDefault="00AA6F25">
            <w:pPr>
              <w:spacing w:after="0"/>
              <w:rPr>
                <w:rFonts w:ascii="微软雅黑" w:hAnsi="微软雅黑"/>
              </w:rPr>
            </w:pPr>
            <w:proofErr w:type="spellStart"/>
            <w:r w:rsidRPr="00E3358F">
              <w:rPr>
                <w:rFonts w:ascii="微软雅黑" w:hAnsi="微软雅黑"/>
                <w:b/>
                <w:sz w:val="21"/>
              </w:rPr>
              <w:t>回答的问题</w:t>
            </w:r>
            <w:proofErr w:type="spellEnd"/>
          </w:p>
        </w:tc>
        <w:tc>
          <w:tcPr>
            <w:tcW w:w="4560" w:type="dxa"/>
            <w:tcBorders>
              <w:top w:val="single" w:sz="4" w:space="0" w:color="BFBFBF"/>
              <w:left w:val="single" w:sz="4" w:space="0" w:color="BFBFBF"/>
              <w:bottom w:val="single" w:sz="4" w:space="0" w:color="BFBFBF"/>
              <w:right w:val="single" w:sz="4" w:space="0" w:color="BFBFBF"/>
            </w:tcBorders>
            <w:shd w:val="clear" w:color="auto" w:fill="F2F4F7"/>
            <w:tcMar>
              <w:top w:w="80" w:type="dxa"/>
              <w:left w:w="120" w:type="dxa"/>
              <w:bottom w:w="80" w:type="dxa"/>
              <w:right w:w="120" w:type="dxa"/>
            </w:tcMar>
            <w:vAlign w:val="center"/>
          </w:tcPr>
          <w:p w14:paraId="345D3286" w14:textId="77777777" w:rsidR="00EC79BB" w:rsidRPr="00E3358F" w:rsidRDefault="00AA6F25">
            <w:pPr>
              <w:spacing w:after="0"/>
              <w:rPr>
                <w:rFonts w:ascii="微软雅黑" w:hAnsi="微软雅黑"/>
              </w:rPr>
            </w:pPr>
            <w:proofErr w:type="spellStart"/>
            <w:r w:rsidRPr="00E3358F">
              <w:rPr>
                <w:rFonts w:ascii="微软雅黑" w:hAnsi="微软雅黑"/>
                <w:b/>
                <w:sz w:val="21"/>
              </w:rPr>
              <w:t>本报告中的主要内容</w:t>
            </w:r>
            <w:proofErr w:type="spellEnd"/>
          </w:p>
        </w:tc>
      </w:tr>
      <w:tr w:rsidR="00E3358F" w:rsidRPr="00E3358F" w14:paraId="3C824EF1" w14:textId="77777777">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EF611E" w14:textId="77777777" w:rsidR="00EC79BB" w:rsidRPr="00E3358F" w:rsidRDefault="00AA6F25">
            <w:pPr>
              <w:spacing w:after="0"/>
              <w:rPr>
                <w:rFonts w:ascii="微软雅黑" w:hAnsi="微软雅黑"/>
              </w:rPr>
            </w:pPr>
            <w:proofErr w:type="spellStart"/>
            <w:r w:rsidRPr="00E3358F">
              <w:rPr>
                <w:rFonts w:ascii="微软雅黑" w:hAnsi="微软雅黑"/>
                <w:sz w:val="21"/>
              </w:rPr>
              <w:t>场景视图</w:t>
            </w:r>
            <w:proofErr w:type="spellEnd"/>
            <w:r w:rsidRPr="00E3358F">
              <w:rPr>
                <w:rFonts w:ascii="微软雅黑" w:hAnsi="微软雅黑"/>
                <w:sz w:val="21"/>
              </w:rPr>
              <w:t>（+1）</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06D7512" w14:textId="77777777" w:rsidR="00EC79BB" w:rsidRPr="00E3358F" w:rsidRDefault="00AA6F25">
            <w:pPr>
              <w:spacing w:after="0"/>
              <w:rPr>
                <w:rFonts w:ascii="微软雅黑" w:hAnsi="微软雅黑"/>
                <w:lang w:eastAsia="zh-CN"/>
              </w:rPr>
            </w:pPr>
            <w:r w:rsidRPr="00E3358F">
              <w:rPr>
                <w:rFonts w:ascii="微软雅黑" w:hAnsi="微软雅黑"/>
                <w:sz w:val="21"/>
                <w:lang w:eastAsia="zh-CN"/>
              </w:rPr>
              <w:t>系统服务谁、支撑哪些核心用例</w:t>
            </w:r>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230FDB8" w14:textId="77777777" w:rsidR="00EC79BB" w:rsidRPr="00E3358F" w:rsidRDefault="00AA6F25">
            <w:pPr>
              <w:spacing w:after="0"/>
              <w:rPr>
                <w:rFonts w:ascii="微软雅黑" w:hAnsi="微软雅黑"/>
                <w:lang w:eastAsia="zh-CN"/>
              </w:rPr>
            </w:pPr>
            <w:r w:rsidRPr="00E3358F">
              <w:rPr>
                <w:rFonts w:ascii="微软雅黑" w:hAnsi="微软雅黑"/>
                <w:sz w:val="21"/>
                <w:lang w:eastAsia="zh-CN"/>
              </w:rPr>
              <w:t>学生、教师、教务管理员三类参与者；16个用例；课程生命周期。</w:t>
            </w:r>
          </w:p>
        </w:tc>
      </w:tr>
      <w:tr w:rsidR="00E3358F" w:rsidRPr="00E3358F" w14:paraId="180CD43C" w14:textId="77777777">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1B37E2" w14:textId="77777777" w:rsidR="00EC79BB" w:rsidRPr="00E3358F" w:rsidRDefault="00AA6F25">
            <w:pPr>
              <w:spacing w:after="0"/>
              <w:rPr>
                <w:rFonts w:ascii="微软雅黑" w:hAnsi="微软雅黑"/>
              </w:rPr>
            </w:pPr>
            <w:proofErr w:type="spellStart"/>
            <w:r w:rsidRPr="00E3358F">
              <w:rPr>
                <w:rFonts w:ascii="微软雅黑" w:hAnsi="微软雅黑"/>
                <w:sz w:val="21"/>
              </w:rPr>
              <w:t>逻辑视图</w:t>
            </w:r>
            <w:proofErr w:type="spellEnd"/>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3BCC1E" w14:textId="77777777" w:rsidR="00EC79BB" w:rsidRPr="00E3358F" w:rsidRDefault="00AA6F25">
            <w:pPr>
              <w:spacing w:after="0"/>
              <w:rPr>
                <w:rFonts w:ascii="微软雅黑" w:hAnsi="微软雅黑"/>
                <w:lang w:eastAsia="zh-CN"/>
              </w:rPr>
            </w:pPr>
            <w:r w:rsidRPr="00E3358F">
              <w:rPr>
                <w:rFonts w:ascii="微软雅黑" w:hAnsi="微软雅黑"/>
                <w:sz w:val="21"/>
                <w:lang w:eastAsia="zh-CN"/>
              </w:rPr>
              <w:t>系统内部按什么职责组织</w:t>
            </w:r>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2126DD9" w14:textId="77777777" w:rsidR="00EC79BB" w:rsidRPr="00E3358F" w:rsidRDefault="00AA6F25">
            <w:pPr>
              <w:spacing w:after="0"/>
              <w:rPr>
                <w:rFonts w:ascii="微软雅黑" w:hAnsi="微软雅黑"/>
                <w:lang w:eastAsia="zh-CN"/>
              </w:rPr>
            </w:pPr>
            <w:r w:rsidRPr="00E3358F">
              <w:rPr>
                <w:rFonts w:ascii="微软雅黑" w:hAnsi="微软雅黑"/>
                <w:sz w:val="21"/>
                <w:lang w:eastAsia="zh-CN"/>
              </w:rPr>
              <w:t>五层逻辑分解、核心领域对象、课程状态机、事件协作。</w:t>
            </w:r>
          </w:p>
        </w:tc>
      </w:tr>
      <w:tr w:rsidR="00E3358F" w:rsidRPr="00E3358F" w14:paraId="6553C504" w14:textId="77777777">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F36B054" w14:textId="77777777" w:rsidR="00EC79BB" w:rsidRPr="00E3358F" w:rsidRDefault="00AA6F25">
            <w:pPr>
              <w:spacing w:after="0"/>
              <w:rPr>
                <w:rFonts w:ascii="微软雅黑" w:hAnsi="微软雅黑"/>
              </w:rPr>
            </w:pPr>
            <w:proofErr w:type="spellStart"/>
            <w:r w:rsidRPr="00E3358F">
              <w:rPr>
                <w:rFonts w:ascii="微软雅黑" w:hAnsi="微软雅黑"/>
                <w:sz w:val="21"/>
              </w:rPr>
              <w:t>开发视图</w:t>
            </w:r>
            <w:proofErr w:type="spellEnd"/>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176FA4" w14:textId="77777777" w:rsidR="00EC79BB" w:rsidRPr="00E3358F" w:rsidRDefault="00AA6F25">
            <w:pPr>
              <w:spacing w:after="0"/>
              <w:rPr>
                <w:rFonts w:ascii="微软雅黑" w:hAnsi="微软雅黑"/>
                <w:lang w:eastAsia="zh-CN"/>
              </w:rPr>
            </w:pPr>
            <w:r w:rsidRPr="00E3358F">
              <w:rPr>
                <w:rFonts w:ascii="微软雅黑" w:hAnsi="微软雅黑"/>
                <w:sz w:val="21"/>
                <w:lang w:eastAsia="zh-CN"/>
              </w:rPr>
              <w:t>代码如何分包、模块如何依赖</w:t>
            </w:r>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22BA5A" w14:textId="77777777" w:rsidR="00EC79BB" w:rsidRPr="00E3358F" w:rsidRDefault="00AA6F25">
            <w:pPr>
              <w:spacing w:after="0"/>
              <w:rPr>
                <w:rFonts w:ascii="微软雅黑" w:hAnsi="微软雅黑"/>
              </w:rPr>
            </w:pPr>
            <w:proofErr w:type="spellStart"/>
            <w:r w:rsidRPr="00E3358F">
              <w:rPr>
                <w:rFonts w:ascii="微软雅黑" w:hAnsi="微软雅黑"/>
                <w:sz w:val="21"/>
              </w:rPr>
              <w:t>frontend、backend、controller、service、mapper、entity、event等工程结构</w:t>
            </w:r>
            <w:proofErr w:type="spellEnd"/>
            <w:r w:rsidRPr="00E3358F">
              <w:rPr>
                <w:rFonts w:ascii="微软雅黑" w:hAnsi="微软雅黑"/>
                <w:sz w:val="21"/>
              </w:rPr>
              <w:t>。</w:t>
            </w:r>
          </w:p>
        </w:tc>
      </w:tr>
      <w:tr w:rsidR="00E3358F" w:rsidRPr="00E3358F" w14:paraId="043580A5" w14:textId="77777777">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BA1EBE" w14:textId="77777777" w:rsidR="00EC79BB" w:rsidRPr="00E3358F" w:rsidRDefault="00AA6F25">
            <w:pPr>
              <w:spacing w:after="0"/>
              <w:rPr>
                <w:rFonts w:ascii="微软雅黑" w:hAnsi="微软雅黑"/>
              </w:rPr>
            </w:pPr>
            <w:proofErr w:type="spellStart"/>
            <w:r w:rsidRPr="00E3358F">
              <w:rPr>
                <w:rFonts w:ascii="微软雅黑" w:hAnsi="微软雅黑"/>
                <w:sz w:val="21"/>
              </w:rPr>
              <w:t>过程视图</w:t>
            </w:r>
            <w:proofErr w:type="spellEnd"/>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43A3544" w14:textId="77777777" w:rsidR="00EC79BB" w:rsidRPr="00E3358F" w:rsidRDefault="00AA6F25">
            <w:pPr>
              <w:spacing w:after="0"/>
              <w:rPr>
                <w:rFonts w:ascii="微软雅黑" w:hAnsi="微软雅黑"/>
                <w:lang w:eastAsia="zh-CN"/>
              </w:rPr>
            </w:pPr>
            <w:r w:rsidRPr="00E3358F">
              <w:rPr>
                <w:rFonts w:ascii="微软雅黑" w:hAnsi="微软雅黑"/>
                <w:sz w:val="21"/>
                <w:lang w:eastAsia="zh-CN"/>
              </w:rPr>
              <w:t>运行时如何交互、并发如何控制</w:t>
            </w:r>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1A4E2A" w14:textId="77777777" w:rsidR="00EC79BB" w:rsidRPr="00E3358F" w:rsidRDefault="00AA6F25">
            <w:pPr>
              <w:spacing w:after="0"/>
              <w:rPr>
                <w:rFonts w:ascii="微软雅黑" w:hAnsi="微软雅黑"/>
                <w:lang w:eastAsia="zh-CN"/>
              </w:rPr>
            </w:pPr>
            <w:r w:rsidRPr="00E3358F">
              <w:rPr>
                <w:rFonts w:ascii="微软雅黑" w:hAnsi="微软雅黑"/>
                <w:sz w:val="21"/>
                <w:lang w:eastAsia="zh-CN"/>
              </w:rPr>
              <w:t>登录、选课、退课、申报、审核、排课、重置等动态流程。</w:t>
            </w:r>
          </w:p>
        </w:tc>
      </w:tr>
      <w:tr w:rsidR="00EC79BB" w:rsidRPr="00E3358F" w14:paraId="46A31E6A" w14:textId="77777777">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394F630" w14:textId="77777777" w:rsidR="00EC79BB" w:rsidRPr="00E3358F" w:rsidRDefault="00AA6F25">
            <w:pPr>
              <w:spacing w:after="0"/>
              <w:rPr>
                <w:rFonts w:ascii="微软雅黑" w:hAnsi="微软雅黑"/>
              </w:rPr>
            </w:pPr>
            <w:proofErr w:type="spellStart"/>
            <w:r w:rsidRPr="00E3358F">
              <w:rPr>
                <w:rFonts w:ascii="微软雅黑" w:hAnsi="微软雅黑"/>
                <w:sz w:val="21"/>
              </w:rPr>
              <w:t>物理视图</w:t>
            </w:r>
            <w:proofErr w:type="spellEnd"/>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4B54469" w14:textId="77777777" w:rsidR="00EC79BB" w:rsidRPr="00E3358F" w:rsidRDefault="00AA6F25">
            <w:pPr>
              <w:spacing w:after="0"/>
              <w:rPr>
                <w:rFonts w:ascii="微软雅黑" w:hAnsi="微软雅黑"/>
                <w:lang w:eastAsia="zh-CN"/>
              </w:rPr>
            </w:pPr>
            <w:r w:rsidRPr="00E3358F">
              <w:rPr>
                <w:rFonts w:ascii="微软雅黑" w:hAnsi="微软雅黑"/>
                <w:sz w:val="21"/>
                <w:lang w:eastAsia="zh-CN"/>
              </w:rPr>
              <w:t>系统部署在哪里、节点如何通信</w:t>
            </w:r>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90E5A18" w14:textId="77777777" w:rsidR="00EC79BB" w:rsidRPr="00E3358F" w:rsidRDefault="00AA6F25">
            <w:pPr>
              <w:spacing w:after="0"/>
              <w:rPr>
                <w:rFonts w:ascii="微软雅黑" w:hAnsi="微软雅黑"/>
              </w:rPr>
            </w:pPr>
            <w:proofErr w:type="spellStart"/>
            <w:r w:rsidRPr="00E3358F">
              <w:rPr>
                <w:rFonts w:ascii="微软雅黑" w:hAnsi="微软雅黑"/>
                <w:sz w:val="21"/>
              </w:rPr>
              <w:t>浏览器、Web访问层、Spring</w:t>
            </w:r>
            <w:proofErr w:type="spellEnd"/>
            <w:r w:rsidRPr="00E3358F">
              <w:rPr>
                <w:rFonts w:ascii="微软雅黑" w:hAnsi="微软雅黑"/>
                <w:sz w:val="21"/>
              </w:rPr>
              <w:t xml:space="preserve"> </w:t>
            </w:r>
            <w:proofErr w:type="spellStart"/>
            <w:r w:rsidRPr="00E3358F">
              <w:rPr>
                <w:rFonts w:ascii="微软雅黑" w:hAnsi="微软雅黑"/>
                <w:sz w:val="21"/>
              </w:rPr>
              <w:t>Boot应用、MySQL、Redis、监控和未来消息节点</w:t>
            </w:r>
            <w:proofErr w:type="spellEnd"/>
            <w:r w:rsidRPr="00E3358F">
              <w:rPr>
                <w:rFonts w:ascii="微软雅黑" w:hAnsi="微软雅黑"/>
                <w:sz w:val="21"/>
              </w:rPr>
              <w:t>。</w:t>
            </w:r>
          </w:p>
        </w:tc>
      </w:tr>
    </w:tbl>
    <w:p w14:paraId="7AD29E39" w14:textId="77777777" w:rsidR="00EC79BB" w:rsidRPr="00E3358F" w:rsidRDefault="00EC79BB">
      <w:pPr>
        <w:rPr>
          <w:rFonts w:ascii="微软雅黑" w:hAnsi="微软雅黑"/>
        </w:rPr>
      </w:pPr>
    </w:p>
    <w:p w14:paraId="7D0CE91D" w14:textId="77777777" w:rsidR="00EC79BB" w:rsidRPr="00E3358F" w:rsidRDefault="00AA6F25">
      <w:pPr>
        <w:rPr>
          <w:rFonts w:ascii="微软雅黑" w:hAnsi="微软雅黑"/>
        </w:rPr>
      </w:pPr>
      <w:proofErr w:type="spellStart"/>
      <w:r w:rsidRPr="00E3358F">
        <w:rPr>
          <w:rFonts w:ascii="微软雅黑" w:hAnsi="微软雅黑"/>
        </w:rPr>
        <w:t>项目当前代码基线为</w:t>
      </w:r>
      <w:proofErr w:type="spellEnd"/>
      <w:r w:rsidRPr="00E3358F">
        <w:rPr>
          <w:rFonts w:ascii="微软雅黑" w:hAnsi="微软雅黑"/>
        </w:rPr>
        <w:t xml:space="preserve"> Vue 3 + </w:t>
      </w:r>
      <w:proofErr w:type="spellStart"/>
      <w:r w:rsidRPr="00E3358F">
        <w:rPr>
          <w:rFonts w:ascii="微软雅黑" w:hAnsi="微软雅黑"/>
        </w:rPr>
        <w:t>Vite</w:t>
      </w:r>
      <w:proofErr w:type="spellEnd"/>
      <w:r w:rsidRPr="00E3358F">
        <w:rPr>
          <w:rFonts w:ascii="微软雅黑" w:hAnsi="微软雅黑"/>
        </w:rPr>
        <w:t xml:space="preserve"> + Element Plus + </w:t>
      </w:r>
      <w:proofErr w:type="spellStart"/>
      <w:r w:rsidRPr="00E3358F">
        <w:rPr>
          <w:rFonts w:ascii="微软雅黑" w:hAnsi="微软雅黑"/>
        </w:rPr>
        <w:t>Axios</w:t>
      </w:r>
      <w:proofErr w:type="spellEnd"/>
      <w:r w:rsidRPr="00E3358F">
        <w:rPr>
          <w:rFonts w:ascii="微软雅黑" w:hAnsi="微软雅黑"/>
        </w:rPr>
        <w:t xml:space="preserve"> </w:t>
      </w:r>
      <w:proofErr w:type="spellStart"/>
      <w:r w:rsidRPr="00E3358F">
        <w:rPr>
          <w:rFonts w:ascii="微软雅黑" w:hAnsi="微软雅黑"/>
        </w:rPr>
        <w:t>前端，Spring</w:t>
      </w:r>
      <w:proofErr w:type="spellEnd"/>
      <w:r w:rsidRPr="00E3358F">
        <w:rPr>
          <w:rFonts w:ascii="微软雅黑" w:hAnsi="微软雅黑"/>
        </w:rPr>
        <w:t xml:space="preserve"> Boot 2.7.14 + Java 8 + </w:t>
      </w:r>
      <w:proofErr w:type="spellStart"/>
      <w:r w:rsidRPr="00E3358F">
        <w:rPr>
          <w:rFonts w:ascii="微软雅黑" w:hAnsi="微软雅黑"/>
        </w:rPr>
        <w:t>MyBatis</w:t>
      </w:r>
      <w:proofErr w:type="spellEnd"/>
      <w:r w:rsidRPr="00E3358F">
        <w:rPr>
          <w:rFonts w:ascii="微软雅黑" w:hAnsi="微软雅黑"/>
        </w:rPr>
        <w:t xml:space="preserve">-Plus + Sa-Token + MySQL + Redis </w:t>
      </w:r>
      <w:proofErr w:type="spellStart"/>
      <w:r w:rsidRPr="00E3358F">
        <w:rPr>
          <w:rFonts w:ascii="微软雅黑" w:hAnsi="微软雅黑"/>
        </w:rPr>
        <w:t>后端。前端通过</w:t>
      </w:r>
      <w:proofErr w:type="spellEnd"/>
      <w:r w:rsidRPr="00E3358F">
        <w:rPr>
          <w:rFonts w:ascii="微软雅黑" w:hAnsi="微软雅黑"/>
        </w:rPr>
        <w:t xml:space="preserve"> HTTP/JSON </w:t>
      </w:r>
      <w:proofErr w:type="spellStart"/>
      <w:r w:rsidRPr="00E3358F">
        <w:rPr>
          <w:rFonts w:ascii="微软雅黑" w:hAnsi="微软雅黑"/>
        </w:rPr>
        <w:t>调用后端接口，后端统一返回</w:t>
      </w:r>
      <w:proofErr w:type="spellEnd"/>
      <w:r w:rsidRPr="00E3358F">
        <w:rPr>
          <w:rFonts w:ascii="微软雅黑" w:hAnsi="微软雅黑"/>
        </w:rPr>
        <w:t xml:space="preserve"> Result&lt;T&gt; </w:t>
      </w:r>
      <w:proofErr w:type="spellStart"/>
      <w:r w:rsidRPr="00E3358F">
        <w:rPr>
          <w:rFonts w:ascii="微软雅黑" w:hAnsi="微软雅黑"/>
        </w:rPr>
        <w:t>格式，关键写操作依靠</w:t>
      </w:r>
      <w:proofErr w:type="spellEnd"/>
      <w:r w:rsidRPr="00E3358F">
        <w:rPr>
          <w:rFonts w:ascii="微软雅黑" w:hAnsi="微软雅黑"/>
        </w:rPr>
        <w:t xml:space="preserve"> Spring </w:t>
      </w:r>
      <w:proofErr w:type="spellStart"/>
      <w:r w:rsidRPr="00E3358F">
        <w:rPr>
          <w:rFonts w:ascii="微软雅黑" w:hAnsi="微软雅黑"/>
        </w:rPr>
        <w:t>事务、Redis</w:t>
      </w:r>
      <w:proofErr w:type="spellEnd"/>
      <w:r w:rsidRPr="00E3358F">
        <w:rPr>
          <w:rFonts w:ascii="微软雅黑" w:hAnsi="微软雅黑"/>
        </w:rPr>
        <w:t xml:space="preserve"> </w:t>
      </w:r>
      <w:proofErr w:type="spellStart"/>
      <w:r w:rsidRPr="00E3358F">
        <w:rPr>
          <w:rFonts w:ascii="微软雅黑" w:hAnsi="微软雅黑"/>
        </w:rPr>
        <w:t>库存预扣和</w:t>
      </w:r>
      <w:proofErr w:type="spellEnd"/>
      <w:r w:rsidRPr="00E3358F">
        <w:rPr>
          <w:rFonts w:ascii="微软雅黑" w:hAnsi="微软雅黑"/>
        </w:rPr>
        <w:t xml:space="preserve"> MySQL </w:t>
      </w:r>
      <w:proofErr w:type="spellStart"/>
      <w:r w:rsidRPr="00E3358F">
        <w:rPr>
          <w:rFonts w:ascii="微软雅黑" w:hAnsi="微软雅黑"/>
        </w:rPr>
        <w:t>持久化协同完成</w:t>
      </w:r>
      <w:proofErr w:type="spellEnd"/>
      <w:r w:rsidRPr="00E3358F">
        <w:rPr>
          <w:rFonts w:ascii="微软雅黑" w:hAnsi="微软雅黑"/>
        </w:rPr>
        <w:t>。</w:t>
      </w:r>
    </w:p>
    <w:p w14:paraId="7357F9D7" w14:textId="77777777" w:rsidR="00EC79BB" w:rsidRPr="00E3358F" w:rsidRDefault="00AA6F25" w:rsidP="00E3358F">
      <w:pPr>
        <w:pStyle w:val="21"/>
      </w:pPr>
      <w:bookmarkStart w:id="29" w:name="_Toc232342688"/>
      <w:r w:rsidRPr="00E3358F">
        <w:t>1. 文档目标</w:t>
      </w:r>
      <w:bookmarkEnd w:id="29"/>
    </w:p>
    <w:p w14:paraId="11189423" w14:textId="77777777" w:rsidR="00EC79BB" w:rsidRPr="00E3358F" w:rsidRDefault="00AA6F25" w:rsidP="00E3358F">
      <w:pPr>
        <w:pStyle w:val="31"/>
      </w:pPr>
      <w:bookmarkStart w:id="30" w:name="_Toc232342689"/>
      <w:r w:rsidRPr="00E3358F">
        <w:t>1.1 质量属性目标</w:t>
      </w:r>
      <w:bookmarkEnd w:id="30"/>
    </w:p>
    <w:p w14:paraId="76F7ACE5" w14:textId="77777777" w:rsidR="00EC79BB" w:rsidRPr="00E3358F" w:rsidRDefault="00AA6F25">
      <w:pPr>
        <w:rPr>
          <w:rFonts w:ascii="微软雅黑" w:hAnsi="微软雅黑"/>
          <w:lang w:eastAsia="zh-CN"/>
        </w:rPr>
      </w:pPr>
      <w:r w:rsidRPr="00E3358F">
        <w:rPr>
          <w:rFonts w:ascii="微软雅黑" w:hAnsi="微软雅黑"/>
          <w:lang w:eastAsia="zh-CN"/>
        </w:rPr>
        <w:t>架构设计不仅要说明系统由哪些模块组成，还需要说明这些结构如何服务于质量属性。结合选课平台的业务特点，本系统将</w:t>
      </w:r>
      <w:r w:rsidRPr="00E3358F">
        <w:rPr>
          <w:rFonts w:ascii="微软雅黑" w:hAnsi="微软雅黑" w:hint="eastAsia"/>
          <w:lang w:eastAsia="zh-CN"/>
        </w:rPr>
        <w:t>可靠性、可用性、</w:t>
      </w:r>
      <w:r w:rsidRPr="00E3358F">
        <w:rPr>
          <w:rFonts w:ascii="微软雅黑" w:hAnsi="微软雅黑"/>
          <w:lang w:eastAsia="zh-CN"/>
        </w:rPr>
        <w:t>安全性、</w:t>
      </w:r>
      <w:r w:rsidRPr="00E3358F">
        <w:rPr>
          <w:rFonts w:ascii="微软雅黑" w:hAnsi="微软雅黑" w:hint="eastAsia"/>
          <w:lang w:eastAsia="zh-CN"/>
        </w:rPr>
        <w:t>可更改性</w:t>
      </w:r>
      <w:r w:rsidRPr="00E3358F">
        <w:rPr>
          <w:rFonts w:ascii="微软雅黑" w:hAnsi="微软雅黑"/>
          <w:lang w:eastAsia="zh-CN"/>
        </w:rPr>
        <w:t>与可</w:t>
      </w:r>
      <w:r w:rsidRPr="00E3358F">
        <w:rPr>
          <w:rFonts w:ascii="微软雅黑" w:hAnsi="微软雅黑" w:hint="eastAsia"/>
          <w:lang w:eastAsia="zh-CN"/>
        </w:rPr>
        <w:t>测试</w:t>
      </w:r>
      <w:r w:rsidRPr="00E3358F">
        <w:rPr>
          <w:rFonts w:ascii="微软雅黑" w:hAnsi="微软雅黑"/>
          <w:lang w:eastAsia="zh-CN"/>
        </w:rPr>
        <w:t>性作为主要设计目标，并将每个目标落实到具体架构策略中。</w:t>
      </w:r>
    </w:p>
    <w:p w14:paraId="16B0D783" w14:textId="77777777" w:rsidR="00EC79BB" w:rsidRPr="00E3358F" w:rsidRDefault="00AA6F25">
      <w:pPr>
        <w:keepNext/>
        <w:spacing w:before="80" w:after="80" w:line="240" w:lineRule="auto"/>
        <w:jc w:val="center"/>
        <w:rPr>
          <w:rFonts w:ascii="微软雅黑" w:hAnsi="微软雅黑"/>
          <w:lang w:eastAsia="zh-CN"/>
        </w:rPr>
      </w:pPr>
      <w:r w:rsidRPr="00E3358F">
        <w:rPr>
          <w:rFonts w:ascii="微软雅黑" w:hAnsi="微软雅黑"/>
          <w:b/>
          <w:sz w:val="21"/>
          <w:lang w:eastAsia="zh-CN"/>
        </w:rPr>
        <w:lastRenderedPageBreak/>
        <w:t>表3 主要质量属性分析与架构策略</w:t>
      </w:r>
    </w:p>
    <w:tbl>
      <w:tblPr>
        <w:tblStyle w:val="af5"/>
        <w:tblW w:w="9320" w:type="dxa"/>
        <w:tblInd w:w="120" w:type="dxa"/>
        <w:tblLayout w:type="fixed"/>
        <w:tblLook w:val="04A0" w:firstRow="1" w:lastRow="0" w:firstColumn="1" w:lastColumn="0" w:noHBand="0" w:noVBand="1"/>
      </w:tblPr>
      <w:tblGrid>
        <w:gridCol w:w="1200"/>
        <w:gridCol w:w="2200"/>
        <w:gridCol w:w="2600"/>
        <w:gridCol w:w="3320"/>
      </w:tblGrid>
      <w:tr w:rsidR="00E3358F" w:rsidRPr="00E3358F" w14:paraId="30B53E9E" w14:textId="77777777">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F2F4F7"/>
            <w:tcMar>
              <w:top w:w="80" w:type="dxa"/>
              <w:left w:w="120" w:type="dxa"/>
              <w:bottom w:w="80" w:type="dxa"/>
              <w:right w:w="120" w:type="dxa"/>
            </w:tcMar>
            <w:vAlign w:val="center"/>
          </w:tcPr>
          <w:p w14:paraId="19487C0F" w14:textId="77777777" w:rsidR="00EC79BB" w:rsidRPr="00E3358F" w:rsidRDefault="00AA6F25">
            <w:pPr>
              <w:spacing w:after="0"/>
              <w:rPr>
                <w:rFonts w:ascii="微软雅黑" w:hAnsi="微软雅黑"/>
              </w:rPr>
            </w:pPr>
            <w:proofErr w:type="spellStart"/>
            <w:r w:rsidRPr="00E3358F">
              <w:rPr>
                <w:rFonts w:ascii="微软雅黑" w:hAnsi="微软雅黑"/>
                <w:b/>
                <w:sz w:val="21"/>
              </w:rPr>
              <w:t>质量属性</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F2F4F7"/>
            <w:tcMar>
              <w:top w:w="80" w:type="dxa"/>
              <w:left w:w="120" w:type="dxa"/>
              <w:bottom w:w="80" w:type="dxa"/>
              <w:right w:w="120" w:type="dxa"/>
            </w:tcMar>
            <w:vAlign w:val="center"/>
          </w:tcPr>
          <w:p w14:paraId="0CCBF929" w14:textId="77777777" w:rsidR="00EC79BB" w:rsidRPr="00E3358F" w:rsidRDefault="00AA6F25">
            <w:pPr>
              <w:spacing w:after="0"/>
              <w:rPr>
                <w:rFonts w:ascii="微软雅黑" w:hAnsi="微软雅黑"/>
              </w:rPr>
            </w:pPr>
            <w:proofErr w:type="spellStart"/>
            <w:r w:rsidRPr="00E3358F">
              <w:rPr>
                <w:rFonts w:ascii="微软雅黑" w:hAnsi="微软雅黑"/>
                <w:b/>
                <w:sz w:val="21"/>
              </w:rPr>
              <w:t>选择理由</w:t>
            </w:r>
            <w:proofErr w:type="spellEnd"/>
          </w:p>
        </w:tc>
        <w:tc>
          <w:tcPr>
            <w:tcW w:w="2600" w:type="dxa"/>
            <w:tcBorders>
              <w:top w:val="single" w:sz="4" w:space="0" w:color="BFBFBF"/>
              <w:left w:val="single" w:sz="4" w:space="0" w:color="BFBFBF"/>
              <w:bottom w:val="single" w:sz="4" w:space="0" w:color="BFBFBF"/>
              <w:right w:val="single" w:sz="4" w:space="0" w:color="BFBFBF"/>
            </w:tcBorders>
            <w:shd w:val="clear" w:color="auto" w:fill="F2F4F7"/>
            <w:tcMar>
              <w:top w:w="80" w:type="dxa"/>
              <w:left w:w="120" w:type="dxa"/>
              <w:bottom w:w="80" w:type="dxa"/>
              <w:right w:w="120" w:type="dxa"/>
            </w:tcMar>
            <w:vAlign w:val="center"/>
          </w:tcPr>
          <w:p w14:paraId="082245BB" w14:textId="77777777" w:rsidR="00EC79BB" w:rsidRPr="00E3358F" w:rsidRDefault="00AA6F25">
            <w:pPr>
              <w:spacing w:after="0"/>
              <w:rPr>
                <w:rFonts w:ascii="微软雅黑" w:hAnsi="微软雅黑"/>
              </w:rPr>
            </w:pPr>
            <w:proofErr w:type="spellStart"/>
            <w:r w:rsidRPr="00E3358F">
              <w:rPr>
                <w:rFonts w:ascii="微软雅黑" w:hAnsi="微软雅黑"/>
                <w:b/>
                <w:sz w:val="21"/>
              </w:rPr>
              <w:t>设计目标</w:t>
            </w:r>
            <w:proofErr w:type="spellEnd"/>
          </w:p>
        </w:tc>
        <w:tc>
          <w:tcPr>
            <w:tcW w:w="3320" w:type="dxa"/>
            <w:tcBorders>
              <w:top w:val="single" w:sz="4" w:space="0" w:color="BFBFBF"/>
              <w:left w:val="single" w:sz="4" w:space="0" w:color="BFBFBF"/>
              <w:bottom w:val="single" w:sz="4" w:space="0" w:color="BFBFBF"/>
              <w:right w:val="single" w:sz="4" w:space="0" w:color="BFBFBF"/>
            </w:tcBorders>
            <w:shd w:val="clear" w:color="auto" w:fill="F2F4F7"/>
            <w:tcMar>
              <w:top w:w="80" w:type="dxa"/>
              <w:left w:w="120" w:type="dxa"/>
              <w:bottom w:w="80" w:type="dxa"/>
              <w:right w:w="120" w:type="dxa"/>
            </w:tcMar>
            <w:vAlign w:val="center"/>
          </w:tcPr>
          <w:p w14:paraId="25D9D460" w14:textId="77777777" w:rsidR="00EC79BB" w:rsidRPr="00E3358F" w:rsidRDefault="00AA6F25">
            <w:pPr>
              <w:spacing w:after="0"/>
              <w:rPr>
                <w:rFonts w:ascii="微软雅黑" w:hAnsi="微软雅黑"/>
              </w:rPr>
            </w:pPr>
            <w:proofErr w:type="spellStart"/>
            <w:r w:rsidRPr="00E3358F">
              <w:rPr>
                <w:rFonts w:ascii="微软雅黑" w:hAnsi="微软雅黑"/>
                <w:b/>
                <w:sz w:val="21"/>
              </w:rPr>
              <w:t>关系</w:t>
            </w:r>
            <w:proofErr w:type="spellEnd"/>
            <w:r w:rsidRPr="00E3358F">
              <w:rPr>
                <w:rFonts w:ascii="微软雅黑" w:hAnsi="微软雅黑"/>
                <w:b/>
                <w:sz w:val="21"/>
              </w:rPr>
              <w:t>/</w:t>
            </w:r>
            <w:proofErr w:type="spellStart"/>
            <w:r w:rsidRPr="00E3358F">
              <w:rPr>
                <w:rFonts w:ascii="微软雅黑" w:hAnsi="微软雅黑"/>
                <w:b/>
                <w:sz w:val="21"/>
              </w:rPr>
              <w:t>策略</w:t>
            </w:r>
            <w:proofErr w:type="spellEnd"/>
          </w:p>
        </w:tc>
      </w:tr>
      <w:tr w:rsidR="00E3358F" w:rsidRPr="00E3358F" w14:paraId="18E1F11F" w14:textId="77777777">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3001C6" w14:textId="77777777" w:rsidR="00EC79BB" w:rsidRPr="00E3358F" w:rsidRDefault="00AA6F25">
            <w:pPr>
              <w:spacing w:after="0"/>
              <w:rPr>
                <w:rFonts w:ascii="微软雅黑" w:hAnsi="微软雅黑"/>
              </w:rPr>
            </w:pPr>
            <w:proofErr w:type="spellStart"/>
            <w:r w:rsidRPr="00E3358F">
              <w:rPr>
                <w:rFonts w:ascii="微软雅黑" w:hAnsi="微软雅黑"/>
                <w:sz w:val="21"/>
              </w:rPr>
              <w:t>可靠性</w:t>
            </w:r>
            <w:proofErr w:type="spellEnd"/>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C0E29F" w14:textId="77777777" w:rsidR="00EC79BB" w:rsidRPr="00E3358F" w:rsidRDefault="00AA6F25">
            <w:pPr>
              <w:spacing w:after="0"/>
              <w:rPr>
                <w:rFonts w:ascii="微软雅黑" w:hAnsi="微软雅黑"/>
                <w:lang w:eastAsia="zh-CN"/>
              </w:rPr>
            </w:pPr>
            <w:r w:rsidRPr="00E3358F">
              <w:rPr>
                <w:rFonts w:ascii="微软雅黑" w:hAnsi="微软雅黑"/>
                <w:sz w:val="21"/>
                <w:lang w:eastAsia="zh-CN"/>
              </w:rPr>
              <w:t>选课、退选和选课结果变更涉及库存与事务，错误会直接造成数据不一致。</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2C2B17E" w14:textId="77777777" w:rsidR="00EC79BB" w:rsidRPr="00E3358F" w:rsidRDefault="00AA6F25">
            <w:pPr>
              <w:spacing w:after="0"/>
              <w:rPr>
                <w:rFonts w:ascii="微软雅黑" w:hAnsi="微软雅黑"/>
                <w:lang w:eastAsia="zh-CN"/>
              </w:rPr>
            </w:pPr>
            <w:r w:rsidRPr="00E3358F">
              <w:rPr>
                <w:rFonts w:ascii="微软雅黑" w:hAnsi="微软雅黑"/>
                <w:sz w:val="21"/>
                <w:lang w:eastAsia="zh-CN"/>
              </w:rPr>
              <w:t>关键写操作可回滚、可补偿、可追踪，失败后系统状态仍保持可恢复。</w:t>
            </w:r>
          </w:p>
        </w:tc>
        <w:tc>
          <w:tcPr>
            <w:tcW w:w="33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22036C5" w14:textId="77777777" w:rsidR="00EC79BB" w:rsidRPr="00E3358F" w:rsidRDefault="00AA6F25">
            <w:pPr>
              <w:spacing w:after="0"/>
              <w:rPr>
                <w:rFonts w:ascii="微软雅黑" w:hAnsi="微软雅黑"/>
                <w:lang w:eastAsia="zh-CN"/>
              </w:rPr>
            </w:pPr>
            <w:r w:rsidRPr="00E3358F">
              <w:rPr>
                <w:rFonts w:ascii="微软雅黑" w:hAnsi="微软雅黑"/>
                <w:sz w:val="21"/>
                <w:lang w:eastAsia="zh-CN"/>
              </w:rPr>
              <w:t>MySQL 事务包裹核心写操作；Redis 预</w:t>
            </w:r>
            <w:proofErr w:type="gramStart"/>
            <w:r w:rsidRPr="00E3358F">
              <w:rPr>
                <w:rFonts w:ascii="微软雅黑" w:hAnsi="微软雅黑"/>
                <w:sz w:val="21"/>
                <w:lang w:eastAsia="zh-CN"/>
              </w:rPr>
              <w:t>扣失败</w:t>
            </w:r>
            <w:proofErr w:type="gramEnd"/>
            <w:r w:rsidRPr="00E3358F">
              <w:rPr>
                <w:rFonts w:ascii="微软雅黑" w:hAnsi="微软雅黑"/>
                <w:sz w:val="21"/>
                <w:lang w:eastAsia="zh-CN"/>
              </w:rPr>
              <w:t xml:space="preserve">或 DB </w:t>
            </w:r>
            <w:proofErr w:type="gramStart"/>
            <w:r w:rsidRPr="00E3358F">
              <w:rPr>
                <w:rFonts w:ascii="微软雅黑" w:hAnsi="微软雅黑"/>
                <w:sz w:val="21"/>
                <w:lang w:eastAsia="zh-CN"/>
              </w:rPr>
              <w:t>落库失败</w:t>
            </w:r>
            <w:proofErr w:type="gramEnd"/>
            <w:r w:rsidRPr="00E3358F">
              <w:rPr>
                <w:rFonts w:ascii="微软雅黑" w:hAnsi="微软雅黑"/>
                <w:sz w:val="21"/>
                <w:lang w:eastAsia="zh-CN"/>
              </w:rPr>
              <w:t>时执行补偿；操作审计便于定位问题。</w:t>
            </w:r>
          </w:p>
        </w:tc>
      </w:tr>
      <w:tr w:rsidR="00E3358F" w:rsidRPr="00E3358F" w14:paraId="1FD911A2" w14:textId="77777777">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EEBE5AA" w14:textId="77777777" w:rsidR="00EC79BB" w:rsidRPr="00E3358F" w:rsidRDefault="00AA6F25">
            <w:pPr>
              <w:spacing w:after="0"/>
              <w:rPr>
                <w:rFonts w:ascii="微软雅黑" w:hAnsi="微软雅黑"/>
              </w:rPr>
            </w:pPr>
            <w:proofErr w:type="spellStart"/>
            <w:r w:rsidRPr="00E3358F">
              <w:rPr>
                <w:rFonts w:ascii="微软雅黑" w:hAnsi="微软雅黑"/>
                <w:sz w:val="21"/>
              </w:rPr>
              <w:t>可用性</w:t>
            </w:r>
            <w:proofErr w:type="spellEnd"/>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AD67577" w14:textId="77777777" w:rsidR="00EC79BB" w:rsidRPr="00E3358F" w:rsidRDefault="00AA6F25">
            <w:pPr>
              <w:spacing w:after="0"/>
              <w:rPr>
                <w:rFonts w:ascii="微软雅黑" w:hAnsi="微软雅黑"/>
                <w:lang w:eastAsia="zh-CN"/>
              </w:rPr>
            </w:pPr>
            <w:r w:rsidRPr="00E3358F">
              <w:rPr>
                <w:rFonts w:ascii="微软雅黑" w:hAnsi="微软雅黑"/>
                <w:sz w:val="21"/>
                <w:lang w:eastAsia="zh-CN"/>
              </w:rPr>
              <w:t>学生集中在开放时段登录和操作，系统短时</w:t>
            </w:r>
            <w:proofErr w:type="gramStart"/>
            <w:r w:rsidRPr="00E3358F">
              <w:rPr>
                <w:rFonts w:ascii="微软雅黑" w:hAnsi="微软雅黑"/>
                <w:sz w:val="21"/>
                <w:lang w:eastAsia="zh-CN"/>
              </w:rPr>
              <w:t>不</w:t>
            </w:r>
            <w:proofErr w:type="gramEnd"/>
            <w:r w:rsidRPr="00E3358F">
              <w:rPr>
                <w:rFonts w:ascii="微软雅黑" w:hAnsi="微软雅黑"/>
                <w:sz w:val="21"/>
                <w:lang w:eastAsia="zh-CN"/>
              </w:rPr>
              <w:t>可用就会放大业务损失。</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0650D62" w14:textId="77777777" w:rsidR="00EC79BB" w:rsidRPr="00E3358F" w:rsidRDefault="00AA6F25">
            <w:pPr>
              <w:spacing w:after="0"/>
              <w:rPr>
                <w:rFonts w:ascii="微软雅黑" w:hAnsi="微软雅黑"/>
                <w:lang w:eastAsia="zh-CN"/>
              </w:rPr>
            </w:pPr>
            <w:r w:rsidRPr="00E3358F">
              <w:rPr>
                <w:rFonts w:ascii="微软雅黑" w:hAnsi="微软雅黑"/>
                <w:sz w:val="21"/>
                <w:lang w:eastAsia="zh-CN"/>
              </w:rPr>
              <w:t>常见故障下仍能提供核心服务，必要时可降级返回可读数据或排队提示。</w:t>
            </w:r>
          </w:p>
        </w:tc>
        <w:tc>
          <w:tcPr>
            <w:tcW w:w="33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FBF1017" w14:textId="77777777" w:rsidR="00EC79BB" w:rsidRPr="00E3358F" w:rsidRDefault="00AA6F25">
            <w:pPr>
              <w:spacing w:after="0"/>
              <w:rPr>
                <w:rFonts w:ascii="微软雅黑" w:hAnsi="微软雅黑"/>
                <w:lang w:eastAsia="zh-CN"/>
              </w:rPr>
            </w:pPr>
            <w:r w:rsidRPr="00E3358F">
              <w:rPr>
                <w:rFonts w:ascii="微软雅黑" w:hAnsi="微软雅黑"/>
                <w:sz w:val="21"/>
                <w:lang w:eastAsia="zh-CN"/>
              </w:rPr>
              <w:t>全局异常处理、健康检查、缓存兜底、静态资源与接口分离；对非核心路径可限流和降级。</w:t>
            </w:r>
          </w:p>
        </w:tc>
      </w:tr>
      <w:tr w:rsidR="00E3358F" w:rsidRPr="00E3358F" w14:paraId="3E5A7455" w14:textId="77777777">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5863C75" w14:textId="77777777" w:rsidR="00EC79BB" w:rsidRPr="00E3358F" w:rsidRDefault="00AA6F25">
            <w:pPr>
              <w:spacing w:after="0"/>
              <w:rPr>
                <w:rFonts w:ascii="微软雅黑" w:hAnsi="微软雅黑"/>
              </w:rPr>
            </w:pPr>
            <w:proofErr w:type="spellStart"/>
            <w:r w:rsidRPr="00E3358F">
              <w:rPr>
                <w:rFonts w:ascii="微软雅黑" w:hAnsi="微软雅黑"/>
                <w:sz w:val="21"/>
              </w:rPr>
              <w:t>安全性</w:t>
            </w:r>
            <w:proofErr w:type="spellEnd"/>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CA2EB7" w14:textId="77777777" w:rsidR="00EC79BB" w:rsidRPr="00E3358F" w:rsidRDefault="00AA6F25">
            <w:pPr>
              <w:spacing w:after="0"/>
              <w:rPr>
                <w:rFonts w:ascii="微软雅黑" w:hAnsi="微软雅黑"/>
                <w:lang w:eastAsia="zh-CN"/>
              </w:rPr>
            </w:pPr>
            <w:r w:rsidRPr="00E3358F">
              <w:rPr>
                <w:rFonts w:ascii="微软雅黑" w:hAnsi="微软雅黑"/>
                <w:sz w:val="21"/>
                <w:lang w:eastAsia="zh-CN"/>
              </w:rPr>
              <w:t>系统需要确保身份可信、权限正确，防止越权选课、</w:t>
            </w:r>
            <w:proofErr w:type="gramStart"/>
            <w:r w:rsidRPr="00E3358F">
              <w:rPr>
                <w:rFonts w:ascii="微软雅黑" w:hAnsi="微软雅黑"/>
                <w:sz w:val="21"/>
                <w:lang w:eastAsia="zh-CN"/>
              </w:rPr>
              <w:t>退课和</w:t>
            </w:r>
            <w:proofErr w:type="gramEnd"/>
            <w:r w:rsidRPr="00E3358F">
              <w:rPr>
                <w:rFonts w:ascii="微软雅黑" w:hAnsi="微软雅黑"/>
                <w:sz w:val="21"/>
                <w:lang w:eastAsia="zh-CN"/>
              </w:rPr>
              <w:t>管理操作。</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6F16FF" w14:textId="77777777" w:rsidR="00EC79BB" w:rsidRPr="00E3358F" w:rsidRDefault="00AA6F25">
            <w:pPr>
              <w:spacing w:after="0"/>
              <w:rPr>
                <w:rFonts w:ascii="微软雅黑" w:hAnsi="微软雅黑"/>
                <w:lang w:eastAsia="zh-CN"/>
              </w:rPr>
            </w:pPr>
            <w:r w:rsidRPr="00E3358F">
              <w:rPr>
                <w:rFonts w:ascii="微软雅黑" w:hAnsi="微软雅黑"/>
                <w:sz w:val="21"/>
                <w:lang w:eastAsia="zh-CN"/>
              </w:rPr>
              <w:t>用户身份可识别、权限可校验、敏感接口可审计，业务数据不被非法访问。</w:t>
            </w:r>
          </w:p>
        </w:tc>
        <w:tc>
          <w:tcPr>
            <w:tcW w:w="33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CD1F96C" w14:textId="77777777" w:rsidR="00EC79BB" w:rsidRPr="00E3358F" w:rsidRDefault="00AA6F25">
            <w:pPr>
              <w:spacing w:after="0"/>
              <w:rPr>
                <w:rFonts w:ascii="微软雅黑" w:hAnsi="微软雅黑"/>
              </w:rPr>
            </w:pPr>
            <w:r w:rsidRPr="00E3358F">
              <w:rPr>
                <w:rFonts w:ascii="微软雅黑" w:hAnsi="微软雅黑"/>
                <w:sz w:val="21"/>
              </w:rPr>
              <w:t xml:space="preserve">Sa-Token </w:t>
            </w:r>
            <w:proofErr w:type="spellStart"/>
            <w:r w:rsidRPr="00E3358F">
              <w:rPr>
                <w:rFonts w:ascii="微软雅黑" w:hAnsi="微软雅黑"/>
                <w:sz w:val="21"/>
              </w:rPr>
              <w:t>统一会话；Axios</w:t>
            </w:r>
            <w:proofErr w:type="spellEnd"/>
            <w:r w:rsidRPr="00E3358F">
              <w:rPr>
                <w:rFonts w:ascii="微软雅黑" w:hAnsi="微软雅黑"/>
                <w:sz w:val="21"/>
              </w:rPr>
              <w:t xml:space="preserve"> </w:t>
            </w:r>
            <w:proofErr w:type="spellStart"/>
            <w:r w:rsidRPr="00E3358F">
              <w:rPr>
                <w:rFonts w:ascii="微软雅黑" w:hAnsi="微软雅黑"/>
                <w:sz w:val="21"/>
              </w:rPr>
              <w:t>统一附带</w:t>
            </w:r>
            <w:proofErr w:type="spellEnd"/>
            <w:r w:rsidRPr="00E3358F">
              <w:rPr>
                <w:rFonts w:ascii="微软雅黑" w:hAnsi="微软雅黑"/>
                <w:sz w:val="21"/>
              </w:rPr>
              <w:t xml:space="preserve"> </w:t>
            </w:r>
            <w:proofErr w:type="spellStart"/>
            <w:r w:rsidRPr="00E3358F">
              <w:rPr>
                <w:rFonts w:ascii="微软雅黑" w:hAnsi="微软雅黑"/>
                <w:sz w:val="21"/>
              </w:rPr>
              <w:t>token；后端依据</w:t>
            </w:r>
            <w:proofErr w:type="spellEnd"/>
            <w:r w:rsidRPr="00E3358F">
              <w:rPr>
                <w:rFonts w:ascii="微软雅黑" w:hAnsi="微软雅黑"/>
                <w:sz w:val="21"/>
              </w:rPr>
              <w:t xml:space="preserve"> role 和 </w:t>
            </w:r>
            <w:proofErr w:type="spellStart"/>
            <w:r w:rsidRPr="00E3358F">
              <w:rPr>
                <w:rFonts w:ascii="微软雅黑" w:hAnsi="微软雅黑"/>
                <w:sz w:val="21"/>
              </w:rPr>
              <w:t>userId</w:t>
            </w:r>
            <w:proofErr w:type="spellEnd"/>
            <w:r w:rsidRPr="00E3358F">
              <w:rPr>
                <w:rFonts w:ascii="微软雅黑" w:hAnsi="微软雅黑"/>
                <w:sz w:val="21"/>
              </w:rPr>
              <w:t xml:space="preserve"> </w:t>
            </w:r>
            <w:proofErr w:type="spellStart"/>
            <w:r w:rsidRPr="00E3358F">
              <w:rPr>
                <w:rFonts w:ascii="微软雅黑" w:hAnsi="微软雅黑"/>
                <w:sz w:val="21"/>
              </w:rPr>
              <w:t>做接口鉴权；管理员接口单独做角色校验</w:t>
            </w:r>
            <w:proofErr w:type="spellEnd"/>
            <w:r w:rsidRPr="00E3358F">
              <w:rPr>
                <w:rFonts w:ascii="微软雅黑" w:hAnsi="微软雅黑"/>
                <w:sz w:val="21"/>
              </w:rPr>
              <w:t>。</w:t>
            </w:r>
          </w:p>
        </w:tc>
      </w:tr>
      <w:tr w:rsidR="00E3358F" w:rsidRPr="00E3358F" w14:paraId="4BB4A6C2" w14:textId="77777777">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F2DC163" w14:textId="77777777" w:rsidR="00EC79BB" w:rsidRPr="00E3358F" w:rsidRDefault="00AA6F25">
            <w:pPr>
              <w:spacing w:after="0"/>
              <w:rPr>
                <w:rFonts w:ascii="微软雅黑" w:hAnsi="微软雅黑"/>
              </w:rPr>
            </w:pPr>
            <w:proofErr w:type="spellStart"/>
            <w:r w:rsidRPr="00E3358F">
              <w:rPr>
                <w:rFonts w:ascii="微软雅黑" w:hAnsi="微软雅黑"/>
                <w:sz w:val="21"/>
              </w:rPr>
              <w:t>可更改性</w:t>
            </w:r>
            <w:proofErr w:type="spellEnd"/>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960CB02" w14:textId="77777777" w:rsidR="00EC79BB" w:rsidRPr="00E3358F" w:rsidRDefault="00AA6F25">
            <w:pPr>
              <w:spacing w:after="0"/>
              <w:rPr>
                <w:rFonts w:ascii="微软雅黑" w:hAnsi="微软雅黑"/>
                <w:lang w:eastAsia="zh-CN"/>
              </w:rPr>
            </w:pPr>
            <w:r w:rsidRPr="00E3358F">
              <w:rPr>
                <w:rFonts w:ascii="微软雅黑" w:hAnsi="微软雅黑"/>
                <w:sz w:val="21"/>
                <w:lang w:eastAsia="zh-CN"/>
              </w:rPr>
              <w:t>课程规则、通知、统计口径和后台管理功能</w:t>
            </w:r>
            <w:proofErr w:type="gramStart"/>
            <w:r w:rsidRPr="00E3358F">
              <w:rPr>
                <w:rFonts w:ascii="微软雅黑" w:hAnsi="微软雅黑"/>
                <w:sz w:val="21"/>
                <w:lang w:eastAsia="zh-CN"/>
              </w:rPr>
              <w:t>后续仍</w:t>
            </w:r>
            <w:proofErr w:type="gramEnd"/>
            <w:r w:rsidRPr="00E3358F">
              <w:rPr>
                <w:rFonts w:ascii="微软雅黑" w:hAnsi="微软雅黑"/>
                <w:sz w:val="21"/>
                <w:lang w:eastAsia="zh-CN"/>
              </w:rPr>
              <w:t>可能频繁调整。</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158CF9C" w14:textId="77777777" w:rsidR="00EC79BB" w:rsidRPr="00E3358F" w:rsidRDefault="00AA6F25">
            <w:pPr>
              <w:spacing w:after="0"/>
              <w:rPr>
                <w:rFonts w:ascii="微软雅黑" w:hAnsi="微软雅黑"/>
                <w:lang w:eastAsia="zh-CN"/>
              </w:rPr>
            </w:pPr>
            <w:r w:rsidRPr="00E3358F">
              <w:rPr>
                <w:rFonts w:ascii="微软雅黑" w:hAnsi="微软雅黑"/>
                <w:sz w:val="21"/>
                <w:lang w:eastAsia="zh-CN"/>
              </w:rPr>
              <w:t>模块边界清晰，规则变化</w:t>
            </w:r>
            <w:proofErr w:type="gramStart"/>
            <w:r w:rsidRPr="00E3358F">
              <w:rPr>
                <w:rFonts w:ascii="微软雅黑" w:hAnsi="微软雅黑"/>
                <w:sz w:val="21"/>
                <w:lang w:eastAsia="zh-CN"/>
              </w:rPr>
              <w:t>尽量只</w:t>
            </w:r>
            <w:proofErr w:type="gramEnd"/>
            <w:r w:rsidRPr="00E3358F">
              <w:rPr>
                <w:rFonts w:ascii="微软雅黑" w:hAnsi="微软雅黑"/>
                <w:sz w:val="21"/>
                <w:lang w:eastAsia="zh-CN"/>
              </w:rPr>
              <w:t>改局部模块，</w:t>
            </w:r>
            <w:proofErr w:type="gramStart"/>
            <w:r w:rsidRPr="00E3358F">
              <w:rPr>
                <w:rFonts w:ascii="微软雅黑" w:hAnsi="微软雅黑"/>
                <w:sz w:val="21"/>
                <w:lang w:eastAsia="zh-CN"/>
              </w:rPr>
              <w:t>不</w:t>
            </w:r>
            <w:proofErr w:type="gramEnd"/>
            <w:r w:rsidRPr="00E3358F">
              <w:rPr>
                <w:rFonts w:ascii="微软雅黑" w:hAnsi="微软雅黑"/>
                <w:sz w:val="21"/>
                <w:lang w:eastAsia="zh-CN"/>
              </w:rPr>
              <w:t>连带破坏核心流程。</w:t>
            </w:r>
          </w:p>
        </w:tc>
        <w:tc>
          <w:tcPr>
            <w:tcW w:w="33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721833E" w14:textId="77777777" w:rsidR="00EC79BB" w:rsidRPr="00E3358F" w:rsidRDefault="00AA6F25">
            <w:pPr>
              <w:spacing w:after="0"/>
              <w:rPr>
                <w:rFonts w:ascii="微软雅黑" w:hAnsi="微软雅黑"/>
              </w:rPr>
            </w:pPr>
            <w:r w:rsidRPr="00E3358F">
              <w:rPr>
                <w:rFonts w:ascii="微软雅黑" w:hAnsi="微软雅黑"/>
                <w:sz w:val="21"/>
              </w:rPr>
              <w:t xml:space="preserve">Controller-Service-Mapper </w:t>
            </w:r>
            <w:proofErr w:type="spellStart"/>
            <w:r w:rsidRPr="00E3358F">
              <w:rPr>
                <w:rFonts w:ascii="微软雅黑" w:hAnsi="微软雅黑"/>
                <w:sz w:val="21"/>
              </w:rPr>
              <w:t>分层；统一返回体和异常处理；配置集中管理；新通知、审计等能力优先通过事件或独立模块扩展</w:t>
            </w:r>
            <w:proofErr w:type="spellEnd"/>
            <w:r w:rsidRPr="00E3358F">
              <w:rPr>
                <w:rFonts w:ascii="微软雅黑" w:hAnsi="微软雅黑"/>
                <w:sz w:val="21"/>
              </w:rPr>
              <w:t>。</w:t>
            </w:r>
          </w:p>
        </w:tc>
      </w:tr>
      <w:tr w:rsidR="00E3358F" w:rsidRPr="00E3358F" w14:paraId="3A2EAA9D" w14:textId="77777777">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C6E3405" w14:textId="77777777" w:rsidR="00EC79BB" w:rsidRPr="00E3358F" w:rsidRDefault="00AA6F25">
            <w:pPr>
              <w:spacing w:after="0"/>
              <w:rPr>
                <w:rFonts w:ascii="微软雅黑" w:hAnsi="微软雅黑"/>
              </w:rPr>
            </w:pPr>
            <w:proofErr w:type="spellStart"/>
            <w:r w:rsidRPr="00E3358F">
              <w:rPr>
                <w:rFonts w:ascii="微软雅黑" w:hAnsi="微软雅黑"/>
                <w:sz w:val="21"/>
              </w:rPr>
              <w:t>可测试性</w:t>
            </w:r>
            <w:proofErr w:type="spellEnd"/>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ACE91F6" w14:textId="77777777" w:rsidR="00EC79BB" w:rsidRPr="00E3358F" w:rsidRDefault="00AA6F25">
            <w:pPr>
              <w:spacing w:after="0"/>
              <w:rPr>
                <w:rFonts w:ascii="微软雅黑" w:hAnsi="微软雅黑"/>
                <w:lang w:eastAsia="zh-CN"/>
              </w:rPr>
            </w:pPr>
            <w:proofErr w:type="gramStart"/>
            <w:r w:rsidRPr="00E3358F">
              <w:rPr>
                <w:rFonts w:ascii="微软雅黑" w:hAnsi="微软雅黑"/>
                <w:sz w:val="21"/>
                <w:lang w:eastAsia="zh-CN"/>
              </w:rPr>
              <w:t>抢课流程</w:t>
            </w:r>
            <w:proofErr w:type="gramEnd"/>
            <w:r w:rsidRPr="00E3358F">
              <w:rPr>
                <w:rFonts w:ascii="微软雅黑" w:hAnsi="微软雅黑"/>
                <w:sz w:val="21"/>
                <w:lang w:eastAsia="zh-CN"/>
              </w:rPr>
              <w:t>、权限判断、定时任务和异常分支都需要持续回归验证。</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1C264CE" w14:textId="77777777" w:rsidR="00EC79BB" w:rsidRPr="00E3358F" w:rsidRDefault="00AA6F25">
            <w:pPr>
              <w:spacing w:after="0"/>
              <w:rPr>
                <w:rFonts w:ascii="微软雅黑" w:hAnsi="微软雅黑"/>
                <w:lang w:eastAsia="zh-CN"/>
              </w:rPr>
            </w:pPr>
            <w:r w:rsidRPr="00E3358F">
              <w:rPr>
                <w:rFonts w:ascii="微软雅黑" w:hAnsi="微软雅黑"/>
                <w:sz w:val="21"/>
                <w:lang w:eastAsia="zh-CN"/>
              </w:rPr>
              <w:t>业务逻辑能被单元测试、接口测试和集成测试覆盖，关键路径可稳定复现。</w:t>
            </w:r>
          </w:p>
        </w:tc>
        <w:tc>
          <w:tcPr>
            <w:tcW w:w="33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A215E4" w14:textId="77777777" w:rsidR="00EC79BB" w:rsidRPr="00E3358F" w:rsidRDefault="00AA6F25">
            <w:pPr>
              <w:spacing w:after="0"/>
              <w:rPr>
                <w:rFonts w:ascii="微软雅黑" w:hAnsi="微软雅黑"/>
                <w:lang w:eastAsia="zh-CN"/>
              </w:rPr>
            </w:pPr>
            <w:r w:rsidRPr="00E3358F">
              <w:rPr>
                <w:rFonts w:ascii="微软雅黑" w:hAnsi="微软雅黑"/>
                <w:sz w:val="21"/>
                <w:lang w:eastAsia="zh-CN"/>
              </w:rPr>
              <w:t>业务逻辑下沉到 Service，数据访问集中在 Mapper，依赖注入便于 mock；接口</w:t>
            </w:r>
            <w:proofErr w:type="gramStart"/>
            <w:r w:rsidRPr="00E3358F">
              <w:rPr>
                <w:rFonts w:ascii="微软雅黑" w:hAnsi="微软雅黑"/>
                <w:sz w:val="21"/>
                <w:lang w:eastAsia="zh-CN"/>
              </w:rPr>
              <w:t>幂</w:t>
            </w:r>
            <w:proofErr w:type="gramEnd"/>
            <w:r w:rsidRPr="00E3358F">
              <w:rPr>
                <w:rFonts w:ascii="微软雅黑" w:hAnsi="微软雅黑"/>
                <w:sz w:val="21"/>
                <w:lang w:eastAsia="zh-CN"/>
              </w:rPr>
              <w:t>等化与结果统一返回，便于自动化测试。</w:t>
            </w:r>
          </w:p>
        </w:tc>
      </w:tr>
    </w:tbl>
    <w:p w14:paraId="2B541A42" w14:textId="77777777" w:rsidR="00EC79BB" w:rsidRPr="00E3358F" w:rsidRDefault="00EC79BB">
      <w:pPr>
        <w:rPr>
          <w:rFonts w:ascii="微软雅黑" w:hAnsi="微软雅黑"/>
          <w:lang w:eastAsia="zh-CN"/>
        </w:rPr>
      </w:pPr>
    </w:p>
    <w:p w14:paraId="54802BEB" w14:textId="77777777" w:rsidR="00EC79BB" w:rsidRPr="00E3358F" w:rsidRDefault="00AA6F25" w:rsidP="00E3358F">
      <w:pPr>
        <w:pStyle w:val="31"/>
      </w:pPr>
      <w:bookmarkStart w:id="31" w:name="_Toc232342690"/>
      <w:r w:rsidRPr="00E3358F">
        <w:t>1.2 质量属性场景</w:t>
      </w:r>
      <w:bookmarkEnd w:id="31"/>
    </w:p>
    <w:p w14:paraId="5421BD52" w14:textId="77777777" w:rsidR="00EC79BB" w:rsidRPr="00E3358F" w:rsidRDefault="00AA6F25">
      <w:pPr>
        <w:rPr>
          <w:rFonts w:ascii="微软雅黑" w:hAnsi="微软雅黑"/>
          <w:lang w:eastAsia="zh-CN"/>
        </w:rPr>
      </w:pPr>
      <w:r w:rsidRPr="00E3358F">
        <w:rPr>
          <w:rFonts w:ascii="微软雅黑" w:hAnsi="微软雅黑"/>
          <w:lang w:eastAsia="zh-CN"/>
        </w:rPr>
        <w:t>为了使质量属性目标可以被验证，本节采用“刺激源、刺激、响应、度量”的方式描述典型质量属性场景。后续视图中的模块划分、运行时流程和部署约束均围绕这些场景展开。</w:t>
      </w:r>
    </w:p>
    <w:p w14:paraId="2D68E2A9" w14:textId="77777777" w:rsidR="00EC79BB" w:rsidRPr="00E3358F" w:rsidRDefault="00AA6F25">
      <w:pPr>
        <w:keepNext/>
        <w:spacing w:before="80" w:after="80" w:line="240" w:lineRule="auto"/>
        <w:jc w:val="center"/>
        <w:rPr>
          <w:rFonts w:ascii="微软雅黑" w:hAnsi="微软雅黑"/>
        </w:rPr>
      </w:pPr>
      <w:r w:rsidRPr="00E3358F">
        <w:rPr>
          <w:rFonts w:ascii="微软雅黑" w:hAnsi="微软雅黑"/>
          <w:b/>
          <w:sz w:val="21"/>
        </w:rPr>
        <w:lastRenderedPageBreak/>
        <w:t xml:space="preserve">表4 </w:t>
      </w:r>
      <w:proofErr w:type="spellStart"/>
      <w:r w:rsidRPr="00E3358F">
        <w:rPr>
          <w:rFonts w:ascii="微软雅黑" w:hAnsi="微软雅黑"/>
          <w:b/>
          <w:sz w:val="21"/>
        </w:rPr>
        <w:t>质量属性场景设计</w:t>
      </w:r>
      <w:proofErr w:type="spellEnd"/>
    </w:p>
    <w:tbl>
      <w:tblPr>
        <w:tblStyle w:val="af5"/>
        <w:tblW w:w="10773" w:type="dxa"/>
        <w:tblInd w:w="-572" w:type="dxa"/>
        <w:tblLayout w:type="fixed"/>
        <w:tblLook w:val="04A0" w:firstRow="1" w:lastRow="0" w:firstColumn="1" w:lastColumn="0" w:noHBand="0" w:noVBand="1"/>
      </w:tblPr>
      <w:tblGrid>
        <w:gridCol w:w="1843"/>
        <w:gridCol w:w="3119"/>
        <w:gridCol w:w="2976"/>
        <w:gridCol w:w="2835"/>
      </w:tblGrid>
      <w:tr w:rsidR="00E3358F" w:rsidRPr="00E3358F" w14:paraId="7986788C" w14:textId="77777777">
        <w:trPr>
          <w:tblHeader/>
        </w:trPr>
        <w:tc>
          <w:tcPr>
            <w:tcW w:w="1843" w:type="dxa"/>
            <w:tcBorders>
              <w:top w:val="single" w:sz="4" w:space="0" w:color="BFBFBF"/>
              <w:left w:val="single" w:sz="4" w:space="0" w:color="BFBFBF"/>
              <w:bottom w:val="single" w:sz="4" w:space="0" w:color="BFBFBF"/>
              <w:right w:val="single" w:sz="4" w:space="0" w:color="BFBFBF"/>
            </w:tcBorders>
            <w:shd w:val="clear" w:color="auto" w:fill="F2F4F7"/>
            <w:tcMar>
              <w:top w:w="80" w:type="dxa"/>
              <w:left w:w="120" w:type="dxa"/>
              <w:bottom w:w="80" w:type="dxa"/>
              <w:right w:w="120" w:type="dxa"/>
            </w:tcMar>
            <w:vAlign w:val="center"/>
          </w:tcPr>
          <w:p w14:paraId="2BCC2824" w14:textId="77777777" w:rsidR="00EC79BB" w:rsidRPr="00E3358F" w:rsidRDefault="00AA6F25">
            <w:pPr>
              <w:spacing w:after="0"/>
              <w:rPr>
                <w:rFonts w:ascii="微软雅黑" w:hAnsi="微软雅黑"/>
              </w:rPr>
            </w:pPr>
            <w:proofErr w:type="spellStart"/>
            <w:r w:rsidRPr="00E3358F">
              <w:rPr>
                <w:rFonts w:ascii="微软雅黑" w:hAnsi="微软雅黑"/>
                <w:b/>
                <w:sz w:val="21"/>
              </w:rPr>
              <w:t>场景</w:t>
            </w:r>
            <w:proofErr w:type="spellEnd"/>
          </w:p>
        </w:tc>
        <w:tc>
          <w:tcPr>
            <w:tcW w:w="3119" w:type="dxa"/>
            <w:tcBorders>
              <w:top w:val="single" w:sz="4" w:space="0" w:color="BFBFBF"/>
              <w:left w:val="single" w:sz="4" w:space="0" w:color="BFBFBF"/>
              <w:bottom w:val="single" w:sz="4" w:space="0" w:color="BFBFBF"/>
              <w:right w:val="single" w:sz="4" w:space="0" w:color="BFBFBF"/>
            </w:tcBorders>
            <w:shd w:val="clear" w:color="auto" w:fill="F2F4F7"/>
            <w:tcMar>
              <w:top w:w="80" w:type="dxa"/>
              <w:left w:w="120" w:type="dxa"/>
              <w:bottom w:w="80" w:type="dxa"/>
              <w:right w:w="120" w:type="dxa"/>
            </w:tcMar>
            <w:vAlign w:val="center"/>
          </w:tcPr>
          <w:p w14:paraId="522CB023" w14:textId="77777777" w:rsidR="00EC79BB" w:rsidRPr="00E3358F" w:rsidRDefault="00AA6F25">
            <w:pPr>
              <w:spacing w:after="0"/>
              <w:rPr>
                <w:rFonts w:ascii="微软雅黑" w:hAnsi="微软雅黑"/>
              </w:rPr>
            </w:pPr>
            <w:proofErr w:type="spellStart"/>
            <w:r w:rsidRPr="00E3358F">
              <w:rPr>
                <w:rFonts w:ascii="微软雅黑" w:hAnsi="微软雅黑"/>
                <w:b/>
                <w:sz w:val="21"/>
              </w:rPr>
              <w:t>刺激</w:t>
            </w:r>
            <w:proofErr w:type="spellEnd"/>
          </w:p>
        </w:tc>
        <w:tc>
          <w:tcPr>
            <w:tcW w:w="2976" w:type="dxa"/>
            <w:tcBorders>
              <w:top w:val="single" w:sz="4" w:space="0" w:color="BFBFBF"/>
              <w:left w:val="single" w:sz="4" w:space="0" w:color="BFBFBF"/>
              <w:bottom w:val="single" w:sz="4" w:space="0" w:color="BFBFBF"/>
              <w:right w:val="single" w:sz="4" w:space="0" w:color="BFBFBF"/>
            </w:tcBorders>
            <w:shd w:val="clear" w:color="auto" w:fill="F2F4F7"/>
            <w:tcMar>
              <w:top w:w="80" w:type="dxa"/>
              <w:left w:w="120" w:type="dxa"/>
              <w:bottom w:w="80" w:type="dxa"/>
              <w:right w:w="120" w:type="dxa"/>
            </w:tcMar>
            <w:vAlign w:val="center"/>
          </w:tcPr>
          <w:p w14:paraId="176E1E5C" w14:textId="77777777" w:rsidR="00EC79BB" w:rsidRPr="00E3358F" w:rsidRDefault="00AA6F25">
            <w:pPr>
              <w:spacing w:after="0"/>
              <w:rPr>
                <w:rFonts w:ascii="微软雅黑" w:hAnsi="微软雅黑"/>
              </w:rPr>
            </w:pPr>
            <w:proofErr w:type="spellStart"/>
            <w:r w:rsidRPr="00E3358F">
              <w:rPr>
                <w:rFonts w:ascii="微软雅黑" w:hAnsi="微软雅黑"/>
                <w:b/>
                <w:sz w:val="21"/>
              </w:rPr>
              <w:t>期望响应</w:t>
            </w:r>
            <w:proofErr w:type="spellEnd"/>
          </w:p>
        </w:tc>
        <w:tc>
          <w:tcPr>
            <w:tcW w:w="2835" w:type="dxa"/>
            <w:tcBorders>
              <w:top w:val="single" w:sz="4" w:space="0" w:color="BFBFBF"/>
              <w:left w:val="single" w:sz="4" w:space="0" w:color="BFBFBF"/>
              <w:bottom w:val="single" w:sz="4" w:space="0" w:color="BFBFBF"/>
              <w:right w:val="single" w:sz="4" w:space="0" w:color="BFBFBF"/>
            </w:tcBorders>
            <w:shd w:val="clear" w:color="auto" w:fill="F2F4F7"/>
            <w:tcMar>
              <w:top w:w="80" w:type="dxa"/>
              <w:left w:w="120" w:type="dxa"/>
              <w:bottom w:w="80" w:type="dxa"/>
              <w:right w:w="120" w:type="dxa"/>
            </w:tcMar>
            <w:vAlign w:val="center"/>
          </w:tcPr>
          <w:p w14:paraId="768F7B9F" w14:textId="77777777" w:rsidR="00EC79BB" w:rsidRPr="00E3358F" w:rsidRDefault="00AA6F25">
            <w:pPr>
              <w:spacing w:after="0"/>
              <w:rPr>
                <w:rFonts w:ascii="微软雅黑" w:hAnsi="微软雅黑"/>
              </w:rPr>
            </w:pPr>
            <w:proofErr w:type="spellStart"/>
            <w:r w:rsidRPr="00E3358F">
              <w:rPr>
                <w:rFonts w:ascii="微软雅黑" w:hAnsi="微软雅黑"/>
                <w:b/>
                <w:sz w:val="21"/>
              </w:rPr>
              <w:t>架构机制</w:t>
            </w:r>
            <w:proofErr w:type="spellEnd"/>
          </w:p>
        </w:tc>
      </w:tr>
      <w:tr w:rsidR="00E3358F" w:rsidRPr="00E3358F" w14:paraId="15B893E2" w14:textId="77777777">
        <w:tc>
          <w:tcPr>
            <w:tcW w:w="184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6CB8161" w14:textId="77777777" w:rsidR="00EC79BB" w:rsidRPr="00E3358F" w:rsidRDefault="00AA6F25">
            <w:pPr>
              <w:spacing w:after="0"/>
              <w:rPr>
                <w:rFonts w:ascii="微软雅黑" w:hAnsi="微软雅黑"/>
              </w:rPr>
            </w:pPr>
            <w:proofErr w:type="spellStart"/>
            <w:r w:rsidRPr="00E3358F">
              <w:rPr>
                <w:rFonts w:ascii="微软雅黑" w:hAnsi="微软雅黑"/>
                <w:sz w:val="21"/>
              </w:rPr>
              <w:t>高并发选课</w:t>
            </w:r>
            <w:proofErr w:type="spellEnd"/>
          </w:p>
        </w:tc>
        <w:tc>
          <w:tcPr>
            <w:tcW w:w="311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2F3D15" w14:textId="77777777" w:rsidR="00EC79BB" w:rsidRPr="00E3358F" w:rsidRDefault="00AA6F25">
            <w:pPr>
              <w:spacing w:after="0"/>
              <w:rPr>
                <w:rFonts w:ascii="微软雅黑" w:hAnsi="微软雅黑"/>
                <w:lang w:eastAsia="zh-CN"/>
              </w:rPr>
            </w:pPr>
            <w:r w:rsidRPr="00E3358F">
              <w:rPr>
                <w:rFonts w:ascii="微软雅黑" w:hAnsi="微软雅黑"/>
                <w:sz w:val="21"/>
                <w:lang w:eastAsia="zh-CN"/>
              </w:rPr>
              <w:t>大量学生在选课开放瞬间同时点击抢课。</w:t>
            </w:r>
          </w:p>
        </w:tc>
        <w:tc>
          <w:tcPr>
            <w:tcW w:w="297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747161D" w14:textId="77777777" w:rsidR="00EC79BB" w:rsidRPr="00E3358F" w:rsidRDefault="00AA6F25">
            <w:pPr>
              <w:spacing w:after="0"/>
              <w:rPr>
                <w:rFonts w:ascii="微软雅黑" w:hAnsi="微软雅黑"/>
              </w:rPr>
            </w:pPr>
            <w:proofErr w:type="spellStart"/>
            <w:r w:rsidRPr="00E3358F">
              <w:rPr>
                <w:rFonts w:ascii="微软雅黑" w:hAnsi="微软雅黑"/>
                <w:sz w:val="21"/>
              </w:rPr>
              <w:t>系统快速拒绝满员和重复请求，成功请求完成选课记录落库，库存和selected_count保持一致</w:t>
            </w:r>
            <w:proofErr w:type="spellEnd"/>
            <w:r w:rsidRPr="00E3358F">
              <w:rPr>
                <w:rFonts w:ascii="微软雅黑" w:hAnsi="微软雅黑"/>
                <w:sz w:val="21"/>
              </w:rPr>
              <w:t>。</w:t>
            </w:r>
          </w:p>
        </w:tc>
        <w:tc>
          <w:tcPr>
            <w:tcW w:w="283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2814F3" w14:textId="77777777" w:rsidR="00EC79BB" w:rsidRPr="00E3358F" w:rsidRDefault="00AA6F25">
            <w:pPr>
              <w:spacing w:after="0"/>
              <w:rPr>
                <w:rFonts w:ascii="微软雅黑" w:hAnsi="微软雅黑"/>
                <w:lang w:eastAsia="zh-CN"/>
              </w:rPr>
            </w:pPr>
            <w:r w:rsidRPr="00E3358F">
              <w:rPr>
                <w:rFonts w:ascii="微软雅黑" w:hAnsi="微软雅黑"/>
                <w:sz w:val="21"/>
                <w:lang w:eastAsia="zh-CN"/>
              </w:rPr>
              <w:t>Redis库存预扣、Redis用户集合</w:t>
            </w:r>
            <w:proofErr w:type="gramStart"/>
            <w:r w:rsidRPr="00E3358F">
              <w:rPr>
                <w:rFonts w:ascii="微软雅黑" w:hAnsi="微软雅黑"/>
                <w:sz w:val="21"/>
                <w:lang w:eastAsia="zh-CN"/>
              </w:rPr>
              <w:t>幂</w:t>
            </w:r>
            <w:proofErr w:type="gramEnd"/>
            <w:r w:rsidRPr="00E3358F">
              <w:rPr>
                <w:rFonts w:ascii="微软雅黑" w:hAnsi="微软雅黑"/>
                <w:sz w:val="21"/>
                <w:lang w:eastAsia="zh-CN"/>
              </w:rPr>
              <w:t>等校验、MySQL事务、异常补偿。</w:t>
            </w:r>
          </w:p>
        </w:tc>
      </w:tr>
      <w:tr w:rsidR="00E3358F" w:rsidRPr="00E3358F" w14:paraId="06430918" w14:textId="77777777">
        <w:tc>
          <w:tcPr>
            <w:tcW w:w="184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50E0444" w14:textId="77777777" w:rsidR="00EC79BB" w:rsidRPr="00E3358F" w:rsidRDefault="00AA6F25">
            <w:pPr>
              <w:spacing w:after="0"/>
              <w:rPr>
                <w:rFonts w:ascii="微软雅黑" w:hAnsi="微软雅黑"/>
              </w:rPr>
            </w:pPr>
            <w:proofErr w:type="spellStart"/>
            <w:r w:rsidRPr="00E3358F">
              <w:rPr>
                <w:rFonts w:ascii="微软雅黑" w:hAnsi="微软雅黑"/>
                <w:sz w:val="21"/>
              </w:rPr>
              <w:t>越权访问防护</w:t>
            </w:r>
            <w:proofErr w:type="spellEnd"/>
          </w:p>
        </w:tc>
        <w:tc>
          <w:tcPr>
            <w:tcW w:w="311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5C68343" w14:textId="77777777" w:rsidR="00EC79BB" w:rsidRPr="00E3358F" w:rsidRDefault="00AA6F25">
            <w:pPr>
              <w:spacing w:after="0"/>
              <w:rPr>
                <w:rFonts w:ascii="微软雅黑" w:hAnsi="微软雅黑"/>
                <w:lang w:eastAsia="zh-CN"/>
              </w:rPr>
            </w:pPr>
            <w:r w:rsidRPr="00E3358F">
              <w:rPr>
                <w:rFonts w:ascii="微软雅黑" w:hAnsi="微软雅黑"/>
                <w:sz w:val="21"/>
                <w:lang w:eastAsia="zh-CN"/>
              </w:rPr>
              <w:t>非学生尝试调用选课接口，或普通用户尝试执行审核/重置。</w:t>
            </w:r>
          </w:p>
        </w:tc>
        <w:tc>
          <w:tcPr>
            <w:tcW w:w="297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BA68406" w14:textId="77777777" w:rsidR="00EC79BB" w:rsidRPr="00E3358F" w:rsidRDefault="00AA6F25">
            <w:pPr>
              <w:spacing w:after="0"/>
              <w:rPr>
                <w:rFonts w:ascii="微软雅黑" w:hAnsi="微软雅黑"/>
                <w:lang w:eastAsia="zh-CN"/>
              </w:rPr>
            </w:pPr>
            <w:r w:rsidRPr="00E3358F">
              <w:rPr>
                <w:rFonts w:ascii="微软雅黑" w:hAnsi="微软雅黑"/>
                <w:sz w:val="21"/>
                <w:lang w:eastAsia="zh-CN"/>
              </w:rPr>
              <w:t>后端根据会话角色拒绝操作，并返回统一错误响应。</w:t>
            </w:r>
          </w:p>
        </w:tc>
        <w:tc>
          <w:tcPr>
            <w:tcW w:w="283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239620" w14:textId="77777777" w:rsidR="00EC79BB" w:rsidRPr="00E3358F" w:rsidRDefault="00AA6F25">
            <w:pPr>
              <w:spacing w:after="0"/>
              <w:rPr>
                <w:rFonts w:ascii="微软雅黑" w:hAnsi="微软雅黑"/>
              </w:rPr>
            </w:pPr>
            <w:proofErr w:type="spellStart"/>
            <w:r w:rsidRPr="00E3358F">
              <w:rPr>
                <w:rFonts w:ascii="微软雅黑" w:hAnsi="微软雅黑"/>
                <w:sz w:val="21"/>
              </w:rPr>
              <w:t>Sa-Token拦截器、Session</w:t>
            </w:r>
            <w:proofErr w:type="spellEnd"/>
            <w:r w:rsidRPr="00E3358F">
              <w:rPr>
                <w:rFonts w:ascii="微软雅黑" w:hAnsi="微软雅黑"/>
                <w:sz w:val="21"/>
              </w:rPr>
              <w:t xml:space="preserve"> </w:t>
            </w:r>
            <w:proofErr w:type="spellStart"/>
            <w:r w:rsidRPr="00E3358F">
              <w:rPr>
                <w:rFonts w:ascii="微软雅黑" w:hAnsi="微软雅黑"/>
                <w:sz w:val="21"/>
              </w:rPr>
              <w:t>role、Controller角色校验、统一Result返回</w:t>
            </w:r>
            <w:proofErr w:type="spellEnd"/>
            <w:r w:rsidRPr="00E3358F">
              <w:rPr>
                <w:rFonts w:ascii="微软雅黑" w:hAnsi="微软雅黑"/>
                <w:sz w:val="21"/>
              </w:rPr>
              <w:t>。</w:t>
            </w:r>
          </w:p>
        </w:tc>
      </w:tr>
      <w:tr w:rsidR="00E3358F" w:rsidRPr="00E3358F" w14:paraId="3CD52F1B" w14:textId="77777777">
        <w:tc>
          <w:tcPr>
            <w:tcW w:w="184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4C08B6D" w14:textId="77777777" w:rsidR="00EC79BB" w:rsidRPr="00E3358F" w:rsidRDefault="00AA6F25">
            <w:pPr>
              <w:spacing w:after="0"/>
              <w:rPr>
                <w:rFonts w:ascii="微软雅黑" w:hAnsi="微软雅黑"/>
              </w:rPr>
            </w:pPr>
            <w:proofErr w:type="spellStart"/>
            <w:r w:rsidRPr="00E3358F">
              <w:rPr>
                <w:rFonts w:ascii="微软雅黑" w:hAnsi="微软雅黑"/>
                <w:sz w:val="21"/>
              </w:rPr>
              <w:t>教师申报课程</w:t>
            </w:r>
            <w:proofErr w:type="spellEnd"/>
          </w:p>
        </w:tc>
        <w:tc>
          <w:tcPr>
            <w:tcW w:w="311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B1A6CA" w14:textId="77777777" w:rsidR="00EC79BB" w:rsidRPr="00E3358F" w:rsidRDefault="00AA6F25">
            <w:pPr>
              <w:spacing w:after="0"/>
              <w:rPr>
                <w:rFonts w:ascii="微软雅黑" w:hAnsi="微软雅黑"/>
                <w:lang w:eastAsia="zh-CN"/>
              </w:rPr>
            </w:pPr>
            <w:r w:rsidRPr="00E3358F">
              <w:rPr>
                <w:rFonts w:ascii="微软雅黑" w:hAnsi="微软雅黑"/>
                <w:sz w:val="21"/>
                <w:lang w:eastAsia="zh-CN"/>
              </w:rPr>
              <w:t>教师提交课程名称、容量、类型、地点偏好和时间偏好。</w:t>
            </w:r>
          </w:p>
        </w:tc>
        <w:tc>
          <w:tcPr>
            <w:tcW w:w="297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F589D8D" w14:textId="77777777" w:rsidR="00EC79BB" w:rsidRPr="00E3358F" w:rsidRDefault="00AA6F25">
            <w:pPr>
              <w:spacing w:after="0"/>
              <w:rPr>
                <w:rFonts w:ascii="微软雅黑" w:hAnsi="微软雅黑"/>
                <w:lang w:eastAsia="zh-CN"/>
              </w:rPr>
            </w:pPr>
            <w:r w:rsidRPr="00E3358F">
              <w:rPr>
                <w:rFonts w:ascii="微软雅黑" w:hAnsi="微软雅黑"/>
                <w:sz w:val="21"/>
                <w:lang w:eastAsia="zh-CN"/>
              </w:rPr>
              <w:t>课程以待审核状态创建，并触发审计事件，不阻塞</w:t>
            </w:r>
            <w:proofErr w:type="gramStart"/>
            <w:r w:rsidRPr="00E3358F">
              <w:rPr>
                <w:rFonts w:ascii="微软雅黑" w:hAnsi="微软雅黑"/>
                <w:sz w:val="21"/>
                <w:lang w:eastAsia="zh-CN"/>
              </w:rPr>
              <w:t>教师端主流程</w:t>
            </w:r>
            <w:proofErr w:type="gramEnd"/>
            <w:r w:rsidRPr="00E3358F">
              <w:rPr>
                <w:rFonts w:ascii="微软雅黑" w:hAnsi="微软雅黑"/>
                <w:sz w:val="21"/>
                <w:lang w:eastAsia="zh-CN"/>
              </w:rPr>
              <w:t>。</w:t>
            </w:r>
          </w:p>
        </w:tc>
        <w:tc>
          <w:tcPr>
            <w:tcW w:w="283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5A101F6" w14:textId="77777777" w:rsidR="00EC79BB" w:rsidRPr="00E3358F" w:rsidRDefault="00AA6F25">
            <w:pPr>
              <w:spacing w:after="0"/>
              <w:rPr>
                <w:rFonts w:ascii="微软雅黑" w:hAnsi="微软雅黑"/>
              </w:rPr>
            </w:pPr>
            <w:proofErr w:type="spellStart"/>
            <w:r w:rsidRPr="00E3358F">
              <w:rPr>
                <w:rFonts w:ascii="微软雅黑" w:hAnsi="微软雅黑"/>
                <w:sz w:val="21"/>
              </w:rPr>
              <w:t>CourseController、Course实体、CourseProposedEvent、异步监听器</w:t>
            </w:r>
            <w:proofErr w:type="spellEnd"/>
            <w:r w:rsidRPr="00E3358F">
              <w:rPr>
                <w:rFonts w:ascii="微软雅黑" w:hAnsi="微软雅黑"/>
                <w:sz w:val="21"/>
              </w:rPr>
              <w:t>。</w:t>
            </w:r>
          </w:p>
        </w:tc>
      </w:tr>
      <w:tr w:rsidR="00E3358F" w:rsidRPr="00E3358F" w14:paraId="6F261838" w14:textId="77777777">
        <w:tc>
          <w:tcPr>
            <w:tcW w:w="184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7CF8A5" w14:textId="77777777" w:rsidR="00EC79BB" w:rsidRPr="00E3358F" w:rsidRDefault="00AA6F25">
            <w:pPr>
              <w:spacing w:after="0"/>
              <w:rPr>
                <w:rFonts w:ascii="微软雅黑" w:hAnsi="微软雅黑"/>
              </w:rPr>
            </w:pPr>
            <w:proofErr w:type="spellStart"/>
            <w:r w:rsidRPr="00E3358F">
              <w:rPr>
                <w:rFonts w:ascii="微软雅黑" w:hAnsi="微软雅黑"/>
                <w:sz w:val="21"/>
              </w:rPr>
              <w:t>自动排课</w:t>
            </w:r>
            <w:proofErr w:type="spellEnd"/>
          </w:p>
        </w:tc>
        <w:tc>
          <w:tcPr>
            <w:tcW w:w="311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A5BC9FA" w14:textId="77777777" w:rsidR="00EC79BB" w:rsidRPr="00E3358F" w:rsidRDefault="00AA6F25">
            <w:pPr>
              <w:spacing w:after="0"/>
              <w:rPr>
                <w:rFonts w:ascii="微软雅黑" w:hAnsi="微软雅黑"/>
                <w:lang w:eastAsia="zh-CN"/>
              </w:rPr>
            </w:pPr>
            <w:r w:rsidRPr="00E3358F">
              <w:rPr>
                <w:rFonts w:ascii="微软雅黑" w:hAnsi="微软雅黑"/>
                <w:sz w:val="21"/>
                <w:lang w:eastAsia="zh-CN"/>
              </w:rPr>
              <w:t>管理员对待排课课程执行一键智能排课。</w:t>
            </w:r>
          </w:p>
        </w:tc>
        <w:tc>
          <w:tcPr>
            <w:tcW w:w="297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E605536" w14:textId="77777777" w:rsidR="00EC79BB" w:rsidRPr="00E3358F" w:rsidRDefault="00AA6F25">
            <w:pPr>
              <w:spacing w:after="0"/>
              <w:rPr>
                <w:rFonts w:ascii="微软雅黑" w:hAnsi="微软雅黑"/>
                <w:lang w:eastAsia="zh-CN"/>
              </w:rPr>
            </w:pPr>
            <w:r w:rsidRPr="00E3358F">
              <w:rPr>
                <w:rFonts w:ascii="微软雅黑" w:hAnsi="微软雅黑"/>
                <w:sz w:val="21"/>
                <w:lang w:eastAsia="zh-CN"/>
              </w:rPr>
              <w:t>系统分配时间片和教室，避免同专业冲突和教室冲突，成功课程进入已发布状态。</w:t>
            </w:r>
          </w:p>
        </w:tc>
        <w:tc>
          <w:tcPr>
            <w:tcW w:w="283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0B1C6D7" w14:textId="77777777" w:rsidR="00EC79BB" w:rsidRPr="00E3358F" w:rsidRDefault="00AA6F25">
            <w:pPr>
              <w:spacing w:after="0"/>
              <w:rPr>
                <w:rFonts w:ascii="微软雅黑" w:hAnsi="微软雅黑"/>
              </w:rPr>
            </w:pPr>
            <w:r w:rsidRPr="00E3358F">
              <w:rPr>
                <w:rFonts w:ascii="微软雅黑" w:hAnsi="微软雅黑"/>
                <w:sz w:val="21"/>
              </w:rPr>
              <w:t>AutoScheduleService、majorBusyMap、majorPeTimeMap、CourseSchedule、Redis库存初始化。</w:t>
            </w:r>
          </w:p>
        </w:tc>
      </w:tr>
      <w:tr w:rsidR="00E3358F" w:rsidRPr="00E3358F" w14:paraId="3F55754D" w14:textId="77777777">
        <w:tc>
          <w:tcPr>
            <w:tcW w:w="184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37C0EC3" w14:textId="77777777" w:rsidR="00EC79BB" w:rsidRPr="00E3358F" w:rsidRDefault="00AA6F25">
            <w:pPr>
              <w:spacing w:after="0"/>
              <w:rPr>
                <w:rFonts w:ascii="微软雅黑" w:hAnsi="微软雅黑"/>
              </w:rPr>
            </w:pPr>
            <w:proofErr w:type="spellStart"/>
            <w:r w:rsidRPr="00E3358F">
              <w:rPr>
                <w:rFonts w:ascii="微软雅黑" w:hAnsi="微软雅黑"/>
                <w:sz w:val="21"/>
              </w:rPr>
              <w:t>系统重置</w:t>
            </w:r>
            <w:proofErr w:type="spellEnd"/>
          </w:p>
        </w:tc>
        <w:tc>
          <w:tcPr>
            <w:tcW w:w="311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4F1066" w14:textId="77777777" w:rsidR="00EC79BB" w:rsidRPr="00E3358F" w:rsidRDefault="00AA6F25">
            <w:pPr>
              <w:spacing w:after="0"/>
              <w:rPr>
                <w:rFonts w:ascii="微软雅黑" w:hAnsi="微软雅黑"/>
                <w:lang w:eastAsia="zh-CN"/>
              </w:rPr>
            </w:pPr>
            <w:r w:rsidRPr="00E3358F">
              <w:rPr>
                <w:rFonts w:ascii="微软雅黑" w:hAnsi="微软雅黑"/>
                <w:sz w:val="21"/>
                <w:lang w:eastAsia="zh-CN"/>
              </w:rPr>
              <w:t>管理员执行全局数据重置。</w:t>
            </w:r>
          </w:p>
        </w:tc>
        <w:tc>
          <w:tcPr>
            <w:tcW w:w="297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93516C9" w14:textId="77777777" w:rsidR="00EC79BB" w:rsidRPr="00E3358F" w:rsidRDefault="00AA6F25">
            <w:pPr>
              <w:spacing w:after="0"/>
              <w:rPr>
                <w:rFonts w:ascii="微软雅黑" w:hAnsi="微软雅黑"/>
                <w:lang w:eastAsia="zh-CN"/>
              </w:rPr>
            </w:pPr>
            <w:r w:rsidRPr="00E3358F">
              <w:rPr>
                <w:rFonts w:ascii="微软雅黑" w:hAnsi="微软雅黑"/>
                <w:sz w:val="21"/>
                <w:lang w:eastAsia="zh-CN"/>
              </w:rPr>
              <w:t>选课记录、排课记录、课程状态和Redis课程</w:t>
            </w:r>
            <w:proofErr w:type="gramStart"/>
            <w:r w:rsidRPr="00E3358F">
              <w:rPr>
                <w:rFonts w:ascii="微软雅黑" w:hAnsi="微软雅黑"/>
                <w:sz w:val="21"/>
                <w:lang w:eastAsia="zh-CN"/>
              </w:rPr>
              <w:t>键空间</w:t>
            </w:r>
            <w:proofErr w:type="gramEnd"/>
            <w:r w:rsidRPr="00E3358F">
              <w:rPr>
                <w:rFonts w:ascii="微软雅黑" w:hAnsi="微软雅黑"/>
                <w:sz w:val="21"/>
                <w:lang w:eastAsia="zh-CN"/>
              </w:rPr>
              <w:t>同步恢复到可重新排课的状态。</w:t>
            </w:r>
          </w:p>
        </w:tc>
        <w:tc>
          <w:tcPr>
            <w:tcW w:w="283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4B7EEEB" w14:textId="77777777" w:rsidR="00EC79BB" w:rsidRPr="00E3358F" w:rsidRDefault="00AA6F25">
            <w:pPr>
              <w:spacing w:after="0"/>
              <w:rPr>
                <w:rFonts w:ascii="微软雅黑" w:hAnsi="微软雅黑"/>
              </w:rPr>
            </w:pPr>
            <w:proofErr w:type="spellStart"/>
            <w:r w:rsidRPr="00E3358F">
              <w:rPr>
                <w:rFonts w:ascii="微软雅黑" w:hAnsi="微软雅黑"/>
                <w:sz w:val="21"/>
              </w:rPr>
              <w:t>Service事务、批量删除</w:t>
            </w:r>
            <w:proofErr w:type="spellEnd"/>
            <w:r w:rsidRPr="00E3358F">
              <w:rPr>
                <w:rFonts w:ascii="微软雅黑" w:hAnsi="微软雅黑"/>
                <w:sz w:val="21"/>
              </w:rPr>
              <w:t>/</w:t>
            </w:r>
            <w:proofErr w:type="spellStart"/>
            <w:r w:rsidRPr="00E3358F">
              <w:rPr>
                <w:rFonts w:ascii="微软雅黑" w:hAnsi="微软雅黑"/>
                <w:sz w:val="21"/>
              </w:rPr>
              <w:t>更新、Redis</w:t>
            </w:r>
            <w:proofErr w:type="spellEnd"/>
            <w:r w:rsidRPr="00E3358F">
              <w:rPr>
                <w:rFonts w:ascii="微软雅黑" w:hAnsi="微软雅黑"/>
                <w:sz w:val="21"/>
              </w:rPr>
              <w:t xml:space="preserve"> course:*</w:t>
            </w:r>
            <w:proofErr w:type="spellStart"/>
            <w:r w:rsidRPr="00E3358F">
              <w:rPr>
                <w:rFonts w:ascii="微软雅黑" w:hAnsi="微软雅黑"/>
                <w:sz w:val="21"/>
              </w:rPr>
              <w:t>清理、SystemResetEvent</w:t>
            </w:r>
            <w:proofErr w:type="spellEnd"/>
            <w:r w:rsidRPr="00E3358F">
              <w:rPr>
                <w:rFonts w:ascii="微软雅黑" w:hAnsi="微软雅黑"/>
                <w:sz w:val="21"/>
              </w:rPr>
              <w:t>。</w:t>
            </w:r>
          </w:p>
        </w:tc>
      </w:tr>
      <w:tr w:rsidR="00E3358F" w:rsidRPr="00E3358F" w14:paraId="5411535B" w14:textId="77777777">
        <w:tc>
          <w:tcPr>
            <w:tcW w:w="184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C81F333" w14:textId="77777777" w:rsidR="00EC79BB" w:rsidRPr="00E3358F" w:rsidRDefault="00AA6F25">
            <w:pPr>
              <w:spacing w:after="0"/>
              <w:rPr>
                <w:rFonts w:ascii="微软雅黑" w:hAnsi="微软雅黑"/>
              </w:rPr>
            </w:pPr>
            <w:proofErr w:type="spellStart"/>
            <w:r w:rsidRPr="00E3358F">
              <w:rPr>
                <w:rFonts w:ascii="微软雅黑" w:hAnsi="微软雅黑"/>
                <w:sz w:val="21"/>
              </w:rPr>
              <w:t>后续扩展通知</w:t>
            </w:r>
            <w:proofErr w:type="spellEnd"/>
          </w:p>
        </w:tc>
        <w:tc>
          <w:tcPr>
            <w:tcW w:w="311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5BB868" w14:textId="77777777" w:rsidR="00EC79BB" w:rsidRPr="00E3358F" w:rsidRDefault="00AA6F25">
            <w:pPr>
              <w:spacing w:after="0"/>
              <w:rPr>
                <w:rFonts w:ascii="微软雅黑" w:hAnsi="微软雅黑"/>
                <w:lang w:eastAsia="zh-CN"/>
              </w:rPr>
            </w:pPr>
            <w:r w:rsidRPr="00E3358F">
              <w:rPr>
                <w:rFonts w:ascii="微软雅黑" w:hAnsi="微软雅黑"/>
                <w:sz w:val="21"/>
                <w:lang w:eastAsia="zh-CN"/>
              </w:rPr>
              <w:t>未来需要在选课/</w:t>
            </w:r>
            <w:proofErr w:type="gramStart"/>
            <w:r w:rsidRPr="00E3358F">
              <w:rPr>
                <w:rFonts w:ascii="微软雅黑" w:hAnsi="微软雅黑"/>
                <w:sz w:val="21"/>
                <w:lang w:eastAsia="zh-CN"/>
              </w:rPr>
              <w:t>退课</w:t>
            </w:r>
            <w:proofErr w:type="gramEnd"/>
            <w:r w:rsidRPr="00E3358F">
              <w:rPr>
                <w:rFonts w:ascii="微软雅黑" w:hAnsi="微软雅黑"/>
                <w:sz w:val="21"/>
                <w:lang w:eastAsia="zh-CN"/>
              </w:rPr>
              <w:t>/排课后给用户推送通知。</w:t>
            </w:r>
          </w:p>
        </w:tc>
        <w:tc>
          <w:tcPr>
            <w:tcW w:w="297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9BE2F32" w14:textId="77777777" w:rsidR="00EC79BB" w:rsidRPr="00E3358F" w:rsidRDefault="00AA6F25">
            <w:pPr>
              <w:spacing w:after="0"/>
              <w:rPr>
                <w:rFonts w:ascii="微软雅黑" w:hAnsi="微软雅黑"/>
                <w:lang w:eastAsia="zh-CN"/>
              </w:rPr>
            </w:pPr>
            <w:r w:rsidRPr="00E3358F">
              <w:rPr>
                <w:rFonts w:ascii="微软雅黑" w:hAnsi="微软雅黑"/>
                <w:sz w:val="21"/>
                <w:lang w:eastAsia="zh-CN"/>
              </w:rPr>
              <w:t>不修改核心事务逻辑，仅增加事件监听消费者即可扩展。</w:t>
            </w:r>
          </w:p>
        </w:tc>
        <w:tc>
          <w:tcPr>
            <w:tcW w:w="283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0255A99" w14:textId="77777777" w:rsidR="00EC79BB" w:rsidRPr="00E3358F" w:rsidRDefault="00AA6F25">
            <w:pPr>
              <w:spacing w:after="0"/>
              <w:rPr>
                <w:rFonts w:ascii="微软雅黑" w:hAnsi="微软雅黑"/>
              </w:rPr>
            </w:pPr>
            <w:proofErr w:type="spellStart"/>
            <w:r w:rsidRPr="00E3358F">
              <w:rPr>
                <w:rFonts w:ascii="微软雅黑" w:hAnsi="微软雅黑"/>
                <w:sz w:val="21"/>
              </w:rPr>
              <w:t>CourseEventPublisher、CourseEventListener、未来Kafka</w:t>
            </w:r>
            <w:proofErr w:type="spellEnd"/>
            <w:r w:rsidRPr="00E3358F">
              <w:rPr>
                <w:rFonts w:ascii="微软雅黑" w:hAnsi="微软雅黑"/>
                <w:sz w:val="21"/>
              </w:rPr>
              <w:t>/RabbitMQ。</w:t>
            </w:r>
          </w:p>
        </w:tc>
      </w:tr>
    </w:tbl>
    <w:p w14:paraId="37B7B79B" w14:textId="77777777" w:rsidR="00EC79BB" w:rsidRPr="00E3358F" w:rsidRDefault="00AA6F25" w:rsidP="00E3358F">
      <w:pPr>
        <w:pStyle w:val="21"/>
      </w:pPr>
      <w:bookmarkStart w:id="32" w:name="_Toc232342691"/>
      <w:r w:rsidRPr="00E3358F">
        <w:rPr>
          <w:rFonts w:hint="eastAsia"/>
        </w:rPr>
        <w:t>2. 架构风格选择决策</w:t>
      </w:r>
      <w:bookmarkEnd w:id="32"/>
    </w:p>
    <w:p w14:paraId="1E0B7E37" w14:textId="77777777" w:rsidR="00EC79BB" w:rsidRPr="00E3358F" w:rsidRDefault="00AA6F25" w:rsidP="00E3358F">
      <w:pPr>
        <w:pStyle w:val="31"/>
      </w:pPr>
      <w:bookmarkStart w:id="33" w:name="_Toc232342692"/>
      <w:r w:rsidRPr="00E3358F">
        <w:rPr>
          <w:rFonts w:hint="eastAsia"/>
        </w:rPr>
        <w:t>2.1 总体定位</w:t>
      </w:r>
      <w:bookmarkEnd w:id="33"/>
    </w:p>
    <w:p w14:paraId="39F5D3B4"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本系统的核心架构风格应定义为：</w:t>
      </w:r>
    </w:p>
    <w:p w14:paraId="26C7846C" w14:textId="77777777" w:rsidR="00EC79BB" w:rsidRPr="00E3358F" w:rsidRDefault="00AA6F25">
      <w:pPr>
        <w:pStyle w:val="aff1"/>
        <w:rPr>
          <w:rFonts w:ascii="微软雅黑" w:hAnsi="微软雅黑" w:cs="微软雅黑"/>
          <w:i w:val="0"/>
          <w:iCs w:val="0"/>
          <w:color w:val="auto"/>
          <w:lang w:eastAsia="zh-CN"/>
        </w:rPr>
      </w:pPr>
      <w:r w:rsidRPr="00E3358F">
        <w:rPr>
          <w:rFonts w:ascii="微软雅黑" w:hAnsi="微软雅黑" w:cs="微软雅黑" w:hint="eastAsia"/>
          <w:b/>
          <w:i w:val="0"/>
          <w:iCs w:val="0"/>
          <w:color w:val="auto"/>
          <w:lang w:eastAsia="zh-CN"/>
        </w:rPr>
        <w:lastRenderedPageBreak/>
        <w:t>基于事件驱动风格的前后端分离式智能选课平台架构。</w:t>
      </w:r>
    </w:p>
    <w:p w14:paraId="4F2FE984"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从实现形态看，系统采用 Vue 3 前端、Spring Boot 后端、MySQL 数据库和 Redis 缓存/库存服务；但从架构协作方式看，系统并不是普通的“请求接口后手动刷新页面”的 CRUD 系统，而是围绕</w:t>
      </w:r>
      <w:r w:rsidRPr="00E3358F">
        <w:rPr>
          <w:rFonts w:ascii="微软雅黑" w:hAnsi="微软雅黑" w:cs="微软雅黑" w:hint="eastAsia"/>
          <w:b/>
          <w:lang w:eastAsia="zh-CN"/>
        </w:rPr>
        <w:t>业务事件的发布、传播与消费</w:t>
      </w:r>
      <w:r w:rsidRPr="00E3358F">
        <w:rPr>
          <w:rFonts w:ascii="微软雅黑" w:hAnsi="微软雅黑" w:cs="微软雅黑" w:hint="eastAsia"/>
          <w:lang w:eastAsia="zh-CN"/>
        </w:rPr>
        <w:t>组织关键业务动作。</w:t>
      </w:r>
    </w:p>
    <w:p w14:paraId="7C1E5553"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因此，本系统可以概括为：</w:t>
      </w:r>
    </w:p>
    <w:p w14:paraId="32BC5254" w14:textId="77777777" w:rsidR="00EC79BB" w:rsidRPr="00E3358F" w:rsidRDefault="00AA6F25">
      <w:pPr>
        <w:pStyle w:val="aff1"/>
        <w:rPr>
          <w:rFonts w:ascii="微软雅黑" w:hAnsi="微软雅黑" w:cs="微软雅黑"/>
          <w:i w:val="0"/>
          <w:iCs w:val="0"/>
          <w:color w:val="auto"/>
          <w:lang w:eastAsia="zh-CN"/>
        </w:rPr>
      </w:pPr>
      <w:r w:rsidRPr="00E3358F">
        <w:rPr>
          <w:rFonts w:ascii="微软雅黑" w:hAnsi="微软雅黑" w:cs="微软雅黑" w:hint="eastAsia"/>
          <w:b/>
          <w:i w:val="0"/>
          <w:iCs w:val="0"/>
          <w:color w:val="auto"/>
          <w:lang w:eastAsia="zh-CN"/>
        </w:rPr>
        <w:t>以事件驱动为核心，分层单体为承载，Vue SPA 与 Spring Boot 应用事件机制协同运行的智能选课系统架构。</w:t>
      </w:r>
    </w:p>
    <w:p w14:paraId="7DAF400C"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 xml:space="preserve">在该架构中，HTTP 主要承担前后端之间的外部触发连接件作用；真正组织业务变化、状态刷新、日志记录和后续扩展的是事件机制。前端通过 mitt 事件总线发布和监听事件，后端通过 Spring </w:t>
      </w:r>
      <w:proofErr w:type="spellStart"/>
      <w:r w:rsidRPr="00E3358F">
        <w:rPr>
          <w:rFonts w:ascii="微软雅黑" w:hAnsi="微软雅黑" w:cs="微软雅黑" w:hint="eastAsia"/>
          <w:lang w:eastAsia="zh-CN"/>
        </w:rPr>
        <w:t>ApplicationEventPublisher</w:t>
      </w:r>
      <w:proofErr w:type="spellEnd"/>
      <w:r w:rsidRPr="00E3358F">
        <w:rPr>
          <w:rFonts w:ascii="微软雅黑" w:hAnsi="微软雅黑" w:cs="微软雅黑" w:hint="eastAsia"/>
          <w:lang w:eastAsia="zh-CN"/>
        </w:rPr>
        <w:t>、业务事件类和 @EventListener 实现事件发布与消费。</w:t>
      </w:r>
    </w:p>
    <w:p w14:paraId="4738FCE7" w14:textId="77777777" w:rsidR="00EC79BB" w:rsidRPr="00E3358F" w:rsidRDefault="00AA6F25" w:rsidP="00E3358F">
      <w:pPr>
        <w:pStyle w:val="31"/>
      </w:pPr>
      <w:bookmarkStart w:id="34" w:name="_Toc232342693"/>
      <w:r w:rsidRPr="00E3358F">
        <w:rPr>
          <w:rFonts w:hint="eastAsia"/>
        </w:rPr>
        <w:t>2.2 架构风格选择决策</w:t>
      </w:r>
      <w:bookmarkEnd w:id="34"/>
    </w:p>
    <w:p w14:paraId="704AFD29" w14:textId="77777777" w:rsidR="00EC79BB" w:rsidRPr="00E3358F" w:rsidRDefault="00AA6F25" w:rsidP="00E3358F">
      <w:pPr>
        <w:pStyle w:val="4"/>
      </w:pPr>
      <w:r w:rsidRPr="00E3358F">
        <w:rPr>
          <w:rFonts w:hint="eastAsia"/>
        </w:rPr>
        <w:t>2.2.1 候选风格矩阵</w:t>
      </w:r>
    </w:p>
    <w:p w14:paraId="07DF0688"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从教材所列 14 种风格中，按"本系统适配度 × 实现收益"构建决策矩阵：</w:t>
      </w:r>
    </w:p>
    <w:p w14:paraId="120A53F8" w14:textId="77777777" w:rsidR="00EC79BB" w:rsidRPr="00E3358F" w:rsidRDefault="00AA6F25">
      <w:pPr>
        <w:jc w:val="center"/>
        <w:rPr>
          <w:rFonts w:ascii="微软雅黑" w:hAnsi="微软雅黑"/>
          <w:b/>
          <w:sz w:val="21"/>
          <w:lang w:eastAsia="zh-CN"/>
        </w:rPr>
      </w:pPr>
      <w:r w:rsidRPr="00E3358F">
        <w:rPr>
          <w:rFonts w:ascii="微软雅黑" w:hAnsi="微软雅黑" w:hint="eastAsia"/>
          <w:b/>
          <w:sz w:val="21"/>
          <w:lang w:eastAsia="zh-CN"/>
        </w:rPr>
        <w:t>表2-1 候选架构风格决策矩阵</w:t>
      </w:r>
    </w:p>
    <w:tbl>
      <w:tblPr>
        <w:tblStyle w:val="af5"/>
        <w:tblW w:w="0" w:type="auto"/>
        <w:tblLook w:val="04A0" w:firstRow="1" w:lastRow="0" w:firstColumn="1" w:lastColumn="0" w:noHBand="0" w:noVBand="1"/>
      </w:tblPr>
      <w:tblGrid>
        <w:gridCol w:w="1870"/>
        <w:gridCol w:w="1870"/>
        <w:gridCol w:w="1870"/>
        <w:gridCol w:w="1870"/>
        <w:gridCol w:w="1870"/>
      </w:tblGrid>
      <w:tr w:rsidR="00E3358F" w:rsidRPr="00E3358F" w14:paraId="3B105388" w14:textId="77777777">
        <w:tc>
          <w:tcPr>
            <w:tcW w:w="1872" w:type="dxa"/>
            <w:shd w:val="clear" w:color="auto" w:fill="FFFFFF"/>
          </w:tcPr>
          <w:p w14:paraId="31440C4A"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b/>
              </w:rPr>
              <w:t>风格</w:t>
            </w:r>
            <w:proofErr w:type="spellEnd"/>
          </w:p>
        </w:tc>
        <w:tc>
          <w:tcPr>
            <w:tcW w:w="1872" w:type="dxa"/>
            <w:shd w:val="clear" w:color="auto" w:fill="FFFFFF"/>
          </w:tcPr>
          <w:p w14:paraId="1A983965"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b/>
              </w:rPr>
              <w:t>适配度</w:t>
            </w:r>
            <w:proofErr w:type="spellEnd"/>
          </w:p>
        </w:tc>
        <w:tc>
          <w:tcPr>
            <w:tcW w:w="1872" w:type="dxa"/>
            <w:shd w:val="clear" w:color="auto" w:fill="FFFFFF"/>
          </w:tcPr>
          <w:p w14:paraId="5CDE883E"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b/>
              </w:rPr>
              <w:t>变更半径</w:t>
            </w:r>
            <w:proofErr w:type="spellEnd"/>
          </w:p>
        </w:tc>
        <w:tc>
          <w:tcPr>
            <w:tcW w:w="1872" w:type="dxa"/>
            <w:shd w:val="clear" w:color="auto" w:fill="FFFFFF"/>
          </w:tcPr>
          <w:p w14:paraId="601DA756"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b/>
              </w:rPr>
              <w:t>可验证性</w:t>
            </w:r>
            <w:proofErr w:type="spellEnd"/>
          </w:p>
        </w:tc>
        <w:tc>
          <w:tcPr>
            <w:tcW w:w="1872" w:type="dxa"/>
            <w:shd w:val="clear" w:color="auto" w:fill="FFFFFF"/>
          </w:tcPr>
          <w:p w14:paraId="6CA96EE6"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b/>
              </w:rPr>
              <w:t>决策结果</w:t>
            </w:r>
            <w:proofErr w:type="spellEnd"/>
          </w:p>
        </w:tc>
      </w:tr>
      <w:tr w:rsidR="00E3358F" w:rsidRPr="00E3358F" w14:paraId="696CED09" w14:textId="77777777">
        <w:tc>
          <w:tcPr>
            <w:tcW w:w="1872" w:type="dxa"/>
          </w:tcPr>
          <w:p w14:paraId="7C616A7C"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面向方面</w:t>
            </w:r>
            <w:proofErr w:type="spellEnd"/>
            <w:r w:rsidRPr="00E3358F">
              <w:rPr>
                <w:rFonts w:ascii="微软雅黑" w:hAnsi="微软雅黑" w:cs="微软雅黑" w:hint="eastAsia"/>
              </w:rPr>
              <w:t xml:space="preserve"> (AOP)</w:t>
            </w:r>
          </w:p>
        </w:tc>
        <w:tc>
          <w:tcPr>
            <w:tcW w:w="1872" w:type="dxa"/>
          </w:tcPr>
          <w:p w14:paraId="403F0E55" w14:textId="77777777" w:rsidR="00EC79BB" w:rsidRPr="00E3358F" w:rsidRDefault="00AA6F25">
            <w:pPr>
              <w:rPr>
                <w:rFonts w:ascii="微软雅黑" w:hAnsi="微软雅黑" w:cs="微软雅黑"/>
              </w:rPr>
            </w:pPr>
            <w:r w:rsidRPr="00E3358F">
              <w:rPr>
                <w:rFonts w:ascii="微软雅黑" w:hAnsi="微软雅黑" w:cs="微软雅黑" w:hint="eastAsia"/>
              </w:rPr>
              <w:t>高</w:t>
            </w:r>
          </w:p>
        </w:tc>
        <w:tc>
          <w:tcPr>
            <w:tcW w:w="1872" w:type="dxa"/>
          </w:tcPr>
          <w:p w14:paraId="4E15B350"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小（已有拦截器</w:t>
            </w:r>
            <w:proofErr w:type="spellEnd"/>
            <w:r w:rsidRPr="00E3358F">
              <w:rPr>
                <w:rFonts w:ascii="微软雅黑" w:hAnsi="微软雅黑" w:cs="微软雅黑" w:hint="eastAsia"/>
              </w:rPr>
              <w:t>）</w:t>
            </w:r>
          </w:p>
        </w:tc>
        <w:tc>
          <w:tcPr>
            <w:tcW w:w="1872" w:type="dxa"/>
          </w:tcPr>
          <w:p w14:paraId="318CD523" w14:textId="77777777" w:rsidR="00EC79BB" w:rsidRPr="00E3358F" w:rsidRDefault="00AA6F25">
            <w:pPr>
              <w:rPr>
                <w:rFonts w:ascii="微软雅黑" w:hAnsi="微软雅黑" w:cs="微软雅黑"/>
              </w:rPr>
            </w:pPr>
            <w:r w:rsidRPr="00E3358F">
              <w:rPr>
                <w:rFonts w:ascii="微软雅黑" w:hAnsi="微软雅黑" w:cs="微软雅黑" w:hint="eastAsia"/>
              </w:rPr>
              <w:t>高</w:t>
            </w:r>
          </w:p>
        </w:tc>
        <w:tc>
          <w:tcPr>
            <w:tcW w:w="1872" w:type="dxa"/>
          </w:tcPr>
          <w:p w14:paraId="02D967BA" w14:textId="77777777" w:rsidR="00EC79BB" w:rsidRPr="00E3358F" w:rsidRDefault="00AA6F25">
            <w:pPr>
              <w:rPr>
                <w:rFonts w:ascii="微软雅黑" w:hAnsi="微软雅黑" w:cs="微软雅黑"/>
                <w:lang w:eastAsia="zh-CN"/>
              </w:rPr>
            </w:pPr>
            <w:r w:rsidRPr="00E3358F">
              <w:rPr>
                <w:rFonts w:ascii="微软雅黑" w:hAnsi="微软雅黑" w:cs="微软雅黑" w:hint="eastAsia"/>
                <w:b/>
                <w:lang w:eastAsia="zh-CN"/>
              </w:rPr>
              <w:t>已部分采用，继续强化</w:t>
            </w:r>
          </w:p>
        </w:tc>
      </w:tr>
      <w:tr w:rsidR="00E3358F" w:rsidRPr="00E3358F" w14:paraId="61997AA3" w14:textId="77777777">
        <w:tc>
          <w:tcPr>
            <w:tcW w:w="1872" w:type="dxa"/>
          </w:tcPr>
          <w:p w14:paraId="12CE6165"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b/>
              </w:rPr>
              <w:t>事件驱动</w:t>
            </w:r>
            <w:proofErr w:type="spellEnd"/>
          </w:p>
        </w:tc>
        <w:tc>
          <w:tcPr>
            <w:tcW w:w="1872" w:type="dxa"/>
          </w:tcPr>
          <w:p w14:paraId="127B121F" w14:textId="77777777" w:rsidR="00EC79BB" w:rsidRPr="00E3358F" w:rsidRDefault="00AA6F25">
            <w:pPr>
              <w:rPr>
                <w:rFonts w:ascii="微软雅黑" w:hAnsi="微软雅黑" w:cs="微软雅黑"/>
              </w:rPr>
            </w:pPr>
            <w:r w:rsidRPr="00E3358F">
              <w:rPr>
                <w:rFonts w:ascii="微软雅黑" w:hAnsi="微软雅黑" w:cs="微软雅黑" w:hint="eastAsia"/>
                <w:b/>
              </w:rPr>
              <w:t>高</w:t>
            </w:r>
          </w:p>
        </w:tc>
        <w:tc>
          <w:tcPr>
            <w:tcW w:w="1872" w:type="dxa"/>
          </w:tcPr>
          <w:p w14:paraId="1672EC1B" w14:textId="77777777" w:rsidR="00EC79BB" w:rsidRPr="00E3358F" w:rsidRDefault="00AA6F25">
            <w:pPr>
              <w:rPr>
                <w:rFonts w:ascii="微软雅黑" w:hAnsi="微软雅黑" w:cs="微软雅黑"/>
              </w:rPr>
            </w:pPr>
            <w:r w:rsidRPr="00E3358F">
              <w:rPr>
                <w:rFonts w:ascii="微软雅黑" w:hAnsi="微软雅黑" w:cs="微软雅黑" w:hint="eastAsia"/>
                <w:b/>
              </w:rPr>
              <w:t>中</w:t>
            </w:r>
          </w:p>
        </w:tc>
        <w:tc>
          <w:tcPr>
            <w:tcW w:w="1872" w:type="dxa"/>
          </w:tcPr>
          <w:p w14:paraId="51D88E2A" w14:textId="77777777" w:rsidR="00EC79BB" w:rsidRPr="00E3358F" w:rsidRDefault="00AA6F25">
            <w:pPr>
              <w:rPr>
                <w:rFonts w:ascii="微软雅黑" w:hAnsi="微软雅黑" w:cs="微软雅黑"/>
              </w:rPr>
            </w:pPr>
            <w:r w:rsidRPr="00E3358F">
              <w:rPr>
                <w:rFonts w:ascii="微软雅黑" w:hAnsi="微软雅黑" w:cs="微软雅黑" w:hint="eastAsia"/>
                <w:b/>
              </w:rPr>
              <w:t>高</w:t>
            </w:r>
          </w:p>
        </w:tc>
        <w:tc>
          <w:tcPr>
            <w:tcW w:w="1872" w:type="dxa"/>
          </w:tcPr>
          <w:p w14:paraId="7BD2D099" w14:textId="77777777" w:rsidR="00EC79BB" w:rsidRPr="00E3358F" w:rsidRDefault="00AA6F25">
            <w:pPr>
              <w:rPr>
                <w:rFonts w:ascii="微软雅黑" w:hAnsi="微软雅黑" w:cs="微软雅黑"/>
              </w:rPr>
            </w:pPr>
            <w:r w:rsidRPr="00E3358F">
              <w:rPr>
                <w:rFonts w:ascii="微软雅黑" w:hAnsi="微软雅黑" w:cs="微软雅黑" w:hint="eastAsia"/>
                <w:b/>
              </w:rPr>
              <w:t xml:space="preserve">★ </w:t>
            </w:r>
            <w:proofErr w:type="spellStart"/>
            <w:r w:rsidRPr="00E3358F">
              <w:rPr>
                <w:rFonts w:ascii="微软雅黑" w:hAnsi="微软雅黑" w:cs="微软雅黑" w:hint="eastAsia"/>
                <w:b/>
              </w:rPr>
              <w:t>本次演化目标</w:t>
            </w:r>
            <w:proofErr w:type="spellEnd"/>
          </w:p>
        </w:tc>
      </w:tr>
      <w:tr w:rsidR="00E3358F" w:rsidRPr="00E3358F" w14:paraId="74B5C755" w14:textId="77777777">
        <w:tc>
          <w:tcPr>
            <w:tcW w:w="1872" w:type="dxa"/>
          </w:tcPr>
          <w:p w14:paraId="58029F32"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基于规则</w:t>
            </w:r>
            <w:proofErr w:type="spellEnd"/>
          </w:p>
        </w:tc>
        <w:tc>
          <w:tcPr>
            <w:tcW w:w="1872" w:type="dxa"/>
          </w:tcPr>
          <w:p w14:paraId="77A23526" w14:textId="77777777" w:rsidR="00EC79BB" w:rsidRPr="00E3358F" w:rsidRDefault="00AA6F25">
            <w:pPr>
              <w:rPr>
                <w:rFonts w:ascii="微软雅黑" w:hAnsi="微软雅黑" w:cs="微软雅黑"/>
              </w:rPr>
            </w:pPr>
            <w:r w:rsidRPr="00E3358F">
              <w:rPr>
                <w:rFonts w:ascii="微软雅黑" w:hAnsi="微软雅黑" w:cs="微软雅黑" w:hint="eastAsia"/>
              </w:rPr>
              <w:t>高</w:t>
            </w:r>
          </w:p>
        </w:tc>
        <w:tc>
          <w:tcPr>
            <w:tcW w:w="1872" w:type="dxa"/>
          </w:tcPr>
          <w:p w14:paraId="24DDF9E7"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大（需引入引擎</w:t>
            </w:r>
            <w:proofErr w:type="spellEnd"/>
            <w:r w:rsidRPr="00E3358F">
              <w:rPr>
                <w:rFonts w:ascii="微软雅黑" w:hAnsi="微软雅黑" w:cs="微软雅黑" w:hint="eastAsia"/>
              </w:rPr>
              <w:t>）</w:t>
            </w:r>
          </w:p>
        </w:tc>
        <w:tc>
          <w:tcPr>
            <w:tcW w:w="1872" w:type="dxa"/>
          </w:tcPr>
          <w:p w14:paraId="72C8D993" w14:textId="77777777" w:rsidR="00EC79BB" w:rsidRPr="00E3358F" w:rsidRDefault="00AA6F25">
            <w:pPr>
              <w:rPr>
                <w:rFonts w:ascii="微软雅黑" w:hAnsi="微软雅黑" w:cs="微软雅黑"/>
              </w:rPr>
            </w:pPr>
            <w:r w:rsidRPr="00E3358F">
              <w:rPr>
                <w:rFonts w:ascii="微软雅黑" w:hAnsi="微软雅黑" w:cs="微软雅黑" w:hint="eastAsia"/>
              </w:rPr>
              <w:t>高</w:t>
            </w:r>
          </w:p>
        </w:tc>
        <w:tc>
          <w:tcPr>
            <w:tcW w:w="1872" w:type="dxa"/>
          </w:tcPr>
          <w:p w14:paraId="1E4FC142"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下一阶段</w:t>
            </w:r>
            <w:proofErr w:type="spellEnd"/>
          </w:p>
        </w:tc>
      </w:tr>
      <w:tr w:rsidR="00E3358F" w:rsidRPr="00E3358F" w14:paraId="1D74CD2E" w14:textId="77777777">
        <w:tc>
          <w:tcPr>
            <w:tcW w:w="1872" w:type="dxa"/>
          </w:tcPr>
          <w:p w14:paraId="7CACF738"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正交架构</w:t>
            </w:r>
            <w:proofErr w:type="spellEnd"/>
          </w:p>
        </w:tc>
        <w:tc>
          <w:tcPr>
            <w:tcW w:w="1872" w:type="dxa"/>
          </w:tcPr>
          <w:p w14:paraId="12951C8D" w14:textId="77777777" w:rsidR="00EC79BB" w:rsidRPr="00E3358F" w:rsidRDefault="00AA6F25">
            <w:pPr>
              <w:rPr>
                <w:rFonts w:ascii="微软雅黑" w:hAnsi="微软雅黑" w:cs="微软雅黑"/>
              </w:rPr>
            </w:pPr>
            <w:r w:rsidRPr="00E3358F">
              <w:rPr>
                <w:rFonts w:ascii="微软雅黑" w:hAnsi="微软雅黑" w:cs="微软雅黑" w:hint="eastAsia"/>
              </w:rPr>
              <w:t>高</w:t>
            </w:r>
          </w:p>
        </w:tc>
        <w:tc>
          <w:tcPr>
            <w:tcW w:w="1872" w:type="dxa"/>
          </w:tcPr>
          <w:p w14:paraId="7D7514C7"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大（需重构目录</w:t>
            </w:r>
            <w:proofErr w:type="spellEnd"/>
            <w:r w:rsidRPr="00E3358F">
              <w:rPr>
                <w:rFonts w:ascii="微软雅黑" w:hAnsi="微软雅黑" w:cs="微软雅黑" w:hint="eastAsia"/>
              </w:rPr>
              <w:t>）</w:t>
            </w:r>
          </w:p>
        </w:tc>
        <w:tc>
          <w:tcPr>
            <w:tcW w:w="1872" w:type="dxa"/>
          </w:tcPr>
          <w:p w14:paraId="0FAB020B" w14:textId="77777777" w:rsidR="00EC79BB" w:rsidRPr="00E3358F" w:rsidRDefault="00AA6F25">
            <w:pPr>
              <w:rPr>
                <w:rFonts w:ascii="微软雅黑" w:hAnsi="微软雅黑" w:cs="微软雅黑"/>
              </w:rPr>
            </w:pPr>
            <w:r w:rsidRPr="00E3358F">
              <w:rPr>
                <w:rFonts w:ascii="微软雅黑" w:hAnsi="微软雅黑" w:cs="微软雅黑" w:hint="eastAsia"/>
              </w:rPr>
              <w:t>中</w:t>
            </w:r>
          </w:p>
        </w:tc>
        <w:tc>
          <w:tcPr>
            <w:tcW w:w="1872" w:type="dxa"/>
          </w:tcPr>
          <w:p w14:paraId="2E7A1B44"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伴随组件拆分</w:t>
            </w:r>
            <w:proofErr w:type="spellEnd"/>
          </w:p>
        </w:tc>
      </w:tr>
      <w:tr w:rsidR="00E3358F" w:rsidRPr="00E3358F" w14:paraId="71D45D55" w14:textId="77777777">
        <w:tc>
          <w:tcPr>
            <w:tcW w:w="1872" w:type="dxa"/>
          </w:tcPr>
          <w:p w14:paraId="24F03082"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管道过滤器</w:t>
            </w:r>
            <w:proofErr w:type="spellEnd"/>
          </w:p>
        </w:tc>
        <w:tc>
          <w:tcPr>
            <w:tcW w:w="1872" w:type="dxa"/>
          </w:tcPr>
          <w:p w14:paraId="2D81BA0D"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中（仅排课</w:t>
            </w:r>
            <w:proofErr w:type="spellEnd"/>
            <w:r w:rsidRPr="00E3358F">
              <w:rPr>
                <w:rFonts w:ascii="微软雅黑" w:hAnsi="微软雅黑" w:cs="微软雅黑" w:hint="eastAsia"/>
              </w:rPr>
              <w:t>）</w:t>
            </w:r>
          </w:p>
        </w:tc>
        <w:tc>
          <w:tcPr>
            <w:tcW w:w="1872" w:type="dxa"/>
          </w:tcPr>
          <w:p w14:paraId="64CB61DB" w14:textId="77777777" w:rsidR="00EC79BB" w:rsidRPr="00E3358F" w:rsidRDefault="00AA6F25">
            <w:pPr>
              <w:rPr>
                <w:rFonts w:ascii="微软雅黑" w:hAnsi="微软雅黑" w:cs="微软雅黑"/>
              </w:rPr>
            </w:pPr>
            <w:r w:rsidRPr="00E3358F">
              <w:rPr>
                <w:rFonts w:ascii="微软雅黑" w:hAnsi="微软雅黑" w:cs="微软雅黑" w:hint="eastAsia"/>
              </w:rPr>
              <w:t>小</w:t>
            </w:r>
          </w:p>
        </w:tc>
        <w:tc>
          <w:tcPr>
            <w:tcW w:w="1872" w:type="dxa"/>
          </w:tcPr>
          <w:p w14:paraId="6976064B" w14:textId="77777777" w:rsidR="00EC79BB" w:rsidRPr="00E3358F" w:rsidRDefault="00AA6F25">
            <w:pPr>
              <w:rPr>
                <w:rFonts w:ascii="微软雅黑" w:hAnsi="微软雅黑" w:cs="微软雅黑"/>
              </w:rPr>
            </w:pPr>
            <w:r w:rsidRPr="00E3358F">
              <w:rPr>
                <w:rFonts w:ascii="微软雅黑" w:hAnsi="微软雅黑" w:cs="微软雅黑" w:hint="eastAsia"/>
              </w:rPr>
              <w:t>高</w:t>
            </w:r>
          </w:p>
        </w:tc>
        <w:tc>
          <w:tcPr>
            <w:tcW w:w="1872" w:type="dxa"/>
          </w:tcPr>
          <w:p w14:paraId="6FDC4F1F"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局部采用</w:t>
            </w:r>
            <w:proofErr w:type="spellEnd"/>
          </w:p>
        </w:tc>
      </w:tr>
      <w:tr w:rsidR="00E3358F" w:rsidRPr="00E3358F" w14:paraId="65754D7A" w14:textId="77777777">
        <w:tc>
          <w:tcPr>
            <w:tcW w:w="1872" w:type="dxa"/>
          </w:tcPr>
          <w:p w14:paraId="7B0D767E" w14:textId="77777777" w:rsidR="00EC79BB" w:rsidRPr="00E3358F" w:rsidRDefault="00AA6F25">
            <w:pPr>
              <w:rPr>
                <w:rFonts w:ascii="微软雅黑" w:hAnsi="微软雅黑" w:cs="微软雅黑"/>
              </w:rPr>
            </w:pPr>
            <w:r w:rsidRPr="00E3358F">
              <w:rPr>
                <w:rFonts w:ascii="微软雅黑" w:hAnsi="微软雅黑" w:cs="微软雅黑" w:hint="eastAsia"/>
              </w:rPr>
              <w:t>SOA</w:t>
            </w:r>
          </w:p>
        </w:tc>
        <w:tc>
          <w:tcPr>
            <w:tcW w:w="1872" w:type="dxa"/>
          </w:tcPr>
          <w:p w14:paraId="4E87C046"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中（后端</w:t>
            </w:r>
            <w:proofErr w:type="spellEnd"/>
            <w:r w:rsidRPr="00E3358F">
              <w:rPr>
                <w:rFonts w:ascii="微软雅黑" w:hAnsi="微软雅黑" w:cs="微软雅黑" w:hint="eastAsia"/>
              </w:rPr>
              <w:t>）</w:t>
            </w:r>
          </w:p>
        </w:tc>
        <w:tc>
          <w:tcPr>
            <w:tcW w:w="1872" w:type="dxa"/>
          </w:tcPr>
          <w:p w14:paraId="48E82B0D" w14:textId="77777777" w:rsidR="00EC79BB" w:rsidRPr="00E3358F" w:rsidRDefault="00AA6F25">
            <w:pPr>
              <w:rPr>
                <w:rFonts w:ascii="微软雅黑" w:hAnsi="微软雅黑" w:cs="微软雅黑"/>
              </w:rPr>
            </w:pPr>
            <w:r w:rsidRPr="00E3358F">
              <w:rPr>
                <w:rFonts w:ascii="微软雅黑" w:hAnsi="微软雅黑" w:cs="微软雅黑" w:hint="eastAsia"/>
              </w:rPr>
              <w:t>大</w:t>
            </w:r>
          </w:p>
        </w:tc>
        <w:tc>
          <w:tcPr>
            <w:tcW w:w="1872" w:type="dxa"/>
          </w:tcPr>
          <w:p w14:paraId="0DC86199" w14:textId="77777777" w:rsidR="00EC79BB" w:rsidRPr="00E3358F" w:rsidRDefault="00AA6F25">
            <w:pPr>
              <w:rPr>
                <w:rFonts w:ascii="微软雅黑" w:hAnsi="微软雅黑" w:cs="微软雅黑"/>
              </w:rPr>
            </w:pPr>
            <w:r w:rsidRPr="00E3358F">
              <w:rPr>
                <w:rFonts w:ascii="微软雅黑" w:hAnsi="微软雅黑" w:cs="微软雅黑" w:hint="eastAsia"/>
              </w:rPr>
              <w:t>低</w:t>
            </w:r>
          </w:p>
        </w:tc>
        <w:tc>
          <w:tcPr>
            <w:tcW w:w="1872" w:type="dxa"/>
          </w:tcPr>
          <w:p w14:paraId="5B54F62F"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远期</w:t>
            </w:r>
            <w:proofErr w:type="spellEnd"/>
          </w:p>
        </w:tc>
      </w:tr>
      <w:tr w:rsidR="00E3358F" w:rsidRPr="00E3358F" w14:paraId="60A486E0" w14:textId="77777777">
        <w:tc>
          <w:tcPr>
            <w:tcW w:w="1872" w:type="dxa"/>
          </w:tcPr>
          <w:p w14:paraId="602A2A71"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微服务</w:t>
            </w:r>
            <w:proofErr w:type="spellEnd"/>
          </w:p>
        </w:tc>
        <w:tc>
          <w:tcPr>
            <w:tcW w:w="1872" w:type="dxa"/>
          </w:tcPr>
          <w:p w14:paraId="4CAB2B2F" w14:textId="77777777" w:rsidR="00EC79BB" w:rsidRPr="00E3358F" w:rsidRDefault="00AA6F25">
            <w:pPr>
              <w:rPr>
                <w:rFonts w:ascii="微软雅黑" w:hAnsi="微软雅黑" w:cs="微软雅黑"/>
              </w:rPr>
            </w:pPr>
            <w:r w:rsidRPr="00E3358F">
              <w:rPr>
                <w:rFonts w:ascii="微软雅黑" w:hAnsi="微软雅黑" w:cs="微软雅黑" w:hint="eastAsia"/>
              </w:rPr>
              <w:t>低</w:t>
            </w:r>
          </w:p>
        </w:tc>
        <w:tc>
          <w:tcPr>
            <w:tcW w:w="1872" w:type="dxa"/>
          </w:tcPr>
          <w:p w14:paraId="5DA486C2"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极大</w:t>
            </w:r>
            <w:proofErr w:type="spellEnd"/>
          </w:p>
        </w:tc>
        <w:tc>
          <w:tcPr>
            <w:tcW w:w="1872" w:type="dxa"/>
          </w:tcPr>
          <w:p w14:paraId="0BD2B4C5" w14:textId="77777777" w:rsidR="00EC79BB" w:rsidRPr="00E3358F" w:rsidRDefault="00AA6F25">
            <w:pPr>
              <w:rPr>
                <w:rFonts w:ascii="微软雅黑" w:hAnsi="微软雅黑" w:cs="微软雅黑"/>
              </w:rPr>
            </w:pPr>
            <w:r w:rsidRPr="00E3358F">
              <w:rPr>
                <w:rFonts w:ascii="微软雅黑" w:hAnsi="微软雅黑" w:cs="微软雅黑" w:hint="eastAsia"/>
              </w:rPr>
              <w:t>低</w:t>
            </w:r>
          </w:p>
        </w:tc>
        <w:tc>
          <w:tcPr>
            <w:tcW w:w="1872" w:type="dxa"/>
          </w:tcPr>
          <w:p w14:paraId="2D6D9972"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b/>
              </w:rPr>
              <w:t>否决</w:t>
            </w:r>
            <w:proofErr w:type="spellEnd"/>
          </w:p>
        </w:tc>
      </w:tr>
      <w:tr w:rsidR="00E3358F" w:rsidRPr="00E3358F" w14:paraId="1CF40800" w14:textId="77777777">
        <w:tc>
          <w:tcPr>
            <w:tcW w:w="1872" w:type="dxa"/>
          </w:tcPr>
          <w:p w14:paraId="22D71EC3" w14:textId="77777777" w:rsidR="00EC79BB" w:rsidRPr="00E3358F" w:rsidRDefault="00AA6F25">
            <w:pPr>
              <w:rPr>
                <w:rFonts w:ascii="微软雅黑" w:hAnsi="微软雅黑" w:cs="微软雅黑"/>
              </w:rPr>
            </w:pPr>
            <w:r w:rsidRPr="00E3358F">
              <w:rPr>
                <w:rFonts w:ascii="微软雅黑" w:hAnsi="微软雅黑" w:cs="微软雅黑" w:hint="eastAsia"/>
              </w:rPr>
              <w:lastRenderedPageBreak/>
              <w:t>C2</w:t>
            </w:r>
          </w:p>
        </w:tc>
        <w:tc>
          <w:tcPr>
            <w:tcW w:w="1872" w:type="dxa"/>
          </w:tcPr>
          <w:p w14:paraId="31C3DB15" w14:textId="77777777" w:rsidR="00EC79BB" w:rsidRPr="00E3358F" w:rsidRDefault="00AA6F25">
            <w:pPr>
              <w:rPr>
                <w:rFonts w:ascii="微软雅黑" w:hAnsi="微软雅黑" w:cs="微软雅黑"/>
              </w:rPr>
            </w:pPr>
            <w:r w:rsidRPr="00E3358F">
              <w:rPr>
                <w:rFonts w:ascii="微软雅黑" w:hAnsi="微软雅黑" w:cs="微软雅黑" w:hint="eastAsia"/>
              </w:rPr>
              <w:t>低</w:t>
            </w:r>
          </w:p>
        </w:tc>
        <w:tc>
          <w:tcPr>
            <w:tcW w:w="1872" w:type="dxa"/>
          </w:tcPr>
          <w:p w14:paraId="41B88FF7" w14:textId="77777777" w:rsidR="00EC79BB" w:rsidRPr="00E3358F" w:rsidRDefault="00AA6F25">
            <w:pPr>
              <w:rPr>
                <w:rFonts w:ascii="微软雅黑" w:hAnsi="微软雅黑" w:cs="微软雅黑"/>
              </w:rPr>
            </w:pPr>
            <w:r w:rsidRPr="00E3358F">
              <w:rPr>
                <w:rFonts w:ascii="微软雅黑" w:hAnsi="微软雅黑" w:cs="微软雅黑" w:hint="eastAsia"/>
              </w:rPr>
              <w:t>中</w:t>
            </w:r>
          </w:p>
        </w:tc>
        <w:tc>
          <w:tcPr>
            <w:tcW w:w="1872" w:type="dxa"/>
          </w:tcPr>
          <w:p w14:paraId="6077E0AD" w14:textId="77777777" w:rsidR="00EC79BB" w:rsidRPr="00E3358F" w:rsidRDefault="00AA6F25">
            <w:pPr>
              <w:rPr>
                <w:rFonts w:ascii="微软雅黑" w:hAnsi="微软雅黑" w:cs="微软雅黑"/>
              </w:rPr>
            </w:pPr>
            <w:r w:rsidRPr="00E3358F">
              <w:rPr>
                <w:rFonts w:ascii="微软雅黑" w:hAnsi="微软雅黑" w:cs="微软雅黑" w:hint="eastAsia"/>
              </w:rPr>
              <w:t>低</w:t>
            </w:r>
          </w:p>
        </w:tc>
        <w:tc>
          <w:tcPr>
            <w:tcW w:w="1872" w:type="dxa"/>
          </w:tcPr>
          <w:p w14:paraId="71F346E7"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否决</w:t>
            </w:r>
            <w:proofErr w:type="spellEnd"/>
          </w:p>
        </w:tc>
      </w:tr>
      <w:tr w:rsidR="00E3358F" w:rsidRPr="00E3358F" w14:paraId="58271EC7" w14:textId="77777777">
        <w:tc>
          <w:tcPr>
            <w:tcW w:w="1872" w:type="dxa"/>
          </w:tcPr>
          <w:p w14:paraId="58E3BA0C"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黑板</w:t>
            </w:r>
            <w:proofErr w:type="spellEnd"/>
          </w:p>
        </w:tc>
        <w:tc>
          <w:tcPr>
            <w:tcW w:w="1872" w:type="dxa"/>
          </w:tcPr>
          <w:p w14:paraId="3365343A" w14:textId="77777777" w:rsidR="00EC79BB" w:rsidRPr="00E3358F" w:rsidRDefault="00AA6F25">
            <w:pPr>
              <w:rPr>
                <w:rFonts w:ascii="微软雅黑" w:hAnsi="微软雅黑" w:cs="微软雅黑"/>
              </w:rPr>
            </w:pPr>
            <w:r w:rsidRPr="00E3358F">
              <w:rPr>
                <w:rFonts w:ascii="微软雅黑" w:hAnsi="微软雅黑" w:cs="微软雅黑" w:hint="eastAsia"/>
              </w:rPr>
              <w:t>低</w:t>
            </w:r>
          </w:p>
        </w:tc>
        <w:tc>
          <w:tcPr>
            <w:tcW w:w="1872" w:type="dxa"/>
          </w:tcPr>
          <w:p w14:paraId="4C91750E" w14:textId="77777777" w:rsidR="00EC79BB" w:rsidRPr="00E3358F" w:rsidRDefault="00AA6F25">
            <w:pPr>
              <w:rPr>
                <w:rFonts w:ascii="微软雅黑" w:hAnsi="微软雅黑" w:cs="微软雅黑"/>
              </w:rPr>
            </w:pPr>
            <w:r w:rsidRPr="00E3358F">
              <w:rPr>
                <w:rFonts w:ascii="微软雅黑" w:hAnsi="微软雅黑" w:cs="微软雅黑" w:hint="eastAsia"/>
              </w:rPr>
              <w:t>大</w:t>
            </w:r>
          </w:p>
        </w:tc>
        <w:tc>
          <w:tcPr>
            <w:tcW w:w="1872" w:type="dxa"/>
          </w:tcPr>
          <w:p w14:paraId="034467B7" w14:textId="77777777" w:rsidR="00EC79BB" w:rsidRPr="00E3358F" w:rsidRDefault="00AA6F25">
            <w:pPr>
              <w:rPr>
                <w:rFonts w:ascii="微软雅黑" w:hAnsi="微软雅黑" w:cs="微软雅黑"/>
              </w:rPr>
            </w:pPr>
            <w:r w:rsidRPr="00E3358F">
              <w:rPr>
                <w:rFonts w:ascii="微软雅黑" w:hAnsi="微软雅黑" w:cs="微软雅黑" w:hint="eastAsia"/>
              </w:rPr>
              <w:t>低</w:t>
            </w:r>
          </w:p>
        </w:tc>
        <w:tc>
          <w:tcPr>
            <w:tcW w:w="1872" w:type="dxa"/>
          </w:tcPr>
          <w:p w14:paraId="724B91D9"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否决</w:t>
            </w:r>
            <w:proofErr w:type="spellEnd"/>
          </w:p>
        </w:tc>
      </w:tr>
      <w:tr w:rsidR="00E3358F" w:rsidRPr="00E3358F" w14:paraId="562ED29D" w14:textId="77777777">
        <w:tc>
          <w:tcPr>
            <w:tcW w:w="1872" w:type="dxa"/>
          </w:tcPr>
          <w:p w14:paraId="6FD4AD41"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面向</w:t>
            </w:r>
            <w:proofErr w:type="spellEnd"/>
            <w:r w:rsidRPr="00E3358F">
              <w:rPr>
                <w:rFonts w:ascii="微软雅黑" w:hAnsi="微软雅黑" w:cs="微软雅黑" w:hint="eastAsia"/>
              </w:rPr>
              <w:t xml:space="preserve"> Agent</w:t>
            </w:r>
          </w:p>
        </w:tc>
        <w:tc>
          <w:tcPr>
            <w:tcW w:w="1872" w:type="dxa"/>
          </w:tcPr>
          <w:p w14:paraId="4D078535"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极低</w:t>
            </w:r>
            <w:proofErr w:type="spellEnd"/>
          </w:p>
        </w:tc>
        <w:tc>
          <w:tcPr>
            <w:tcW w:w="1872" w:type="dxa"/>
          </w:tcPr>
          <w:p w14:paraId="348E1FFD"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极大</w:t>
            </w:r>
            <w:proofErr w:type="spellEnd"/>
          </w:p>
        </w:tc>
        <w:tc>
          <w:tcPr>
            <w:tcW w:w="1872" w:type="dxa"/>
          </w:tcPr>
          <w:p w14:paraId="4B6E0FAA"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极低</w:t>
            </w:r>
            <w:proofErr w:type="spellEnd"/>
          </w:p>
        </w:tc>
        <w:tc>
          <w:tcPr>
            <w:tcW w:w="1872" w:type="dxa"/>
          </w:tcPr>
          <w:p w14:paraId="585BD608"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b/>
              </w:rPr>
              <w:t>否决</w:t>
            </w:r>
            <w:proofErr w:type="spellEnd"/>
          </w:p>
        </w:tc>
      </w:tr>
      <w:tr w:rsidR="00E3358F" w:rsidRPr="00E3358F" w14:paraId="1FDDD51E" w14:textId="77777777">
        <w:tc>
          <w:tcPr>
            <w:tcW w:w="1872" w:type="dxa"/>
          </w:tcPr>
          <w:p w14:paraId="5D52A57A" w14:textId="77777777" w:rsidR="00EC79BB" w:rsidRPr="00E3358F" w:rsidRDefault="00AA6F25">
            <w:pPr>
              <w:rPr>
                <w:rFonts w:ascii="微软雅黑" w:hAnsi="微软雅黑" w:cs="微软雅黑"/>
              </w:rPr>
            </w:pPr>
            <w:r w:rsidRPr="00E3358F">
              <w:rPr>
                <w:rFonts w:ascii="微软雅黑" w:hAnsi="微软雅黑" w:cs="微软雅黑" w:hint="eastAsia"/>
              </w:rPr>
              <w:t>HMB</w:t>
            </w:r>
          </w:p>
        </w:tc>
        <w:tc>
          <w:tcPr>
            <w:tcW w:w="1872" w:type="dxa"/>
          </w:tcPr>
          <w:p w14:paraId="46A32E5C"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极低</w:t>
            </w:r>
            <w:proofErr w:type="spellEnd"/>
          </w:p>
        </w:tc>
        <w:tc>
          <w:tcPr>
            <w:tcW w:w="1872" w:type="dxa"/>
          </w:tcPr>
          <w:p w14:paraId="7D364E9E"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极大</w:t>
            </w:r>
            <w:proofErr w:type="spellEnd"/>
          </w:p>
        </w:tc>
        <w:tc>
          <w:tcPr>
            <w:tcW w:w="1872" w:type="dxa"/>
          </w:tcPr>
          <w:p w14:paraId="27730361"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极低</w:t>
            </w:r>
            <w:proofErr w:type="spellEnd"/>
          </w:p>
        </w:tc>
        <w:tc>
          <w:tcPr>
            <w:tcW w:w="1872" w:type="dxa"/>
          </w:tcPr>
          <w:p w14:paraId="02555D02"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b/>
              </w:rPr>
              <w:t>否决</w:t>
            </w:r>
            <w:proofErr w:type="spellEnd"/>
          </w:p>
        </w:tc>
      </w:tr>
    </w:tbl>
    <w:p w14:paraId="1C45AD01" w14:textId="77777777" w:rsidR="00EC79BB" w:rsidRPr="00E3358F" w:rsidRDefault="00AA6F25" w:rsidP="00E3358F">
      <w:pPr>
        <w:pStyle w:val="4"/>
      </w:pPr>
      <w:r w:rsidRPr="00E3358F">
        <w:rPr>
          <w:rFonts w:hint="eastAsia"/>
        </w:rPr>
        <w:t>2.2.2 关键否决理由</w:t>
      </w:r>
    </w:p>
    <w:p w14:paraId="380AC652" w14:textId="77777777" w:rsidR="00EC79BB" w:rsidRPr="00E3358F" w:rsidRDefault="00AA6F25">
      <w:pPr>
        <w:pStyle w:val="a0"/>
        <w:rPr>
          <w:rFonts w:ascii="微软雅黑" w:hAnsi="微软雅黑" w:cs="微软雅黑"/>
          <w:lang w:eastAsia="zh-CN"/>
        </w:rPr>
      </w:pPr>
      <w:r w:rsidRPr="00E3358F">
        <w:rPr>
          <w:rFonts w:ascii="微软雅黑" w:hAnsi="微软雅黑" w:cs="微软雅黑" w:hint="eastAsia"/>
          <w:b/>
          <w:lang w:eastAsia="zh-CN"/>
        </w:rPr>
        <w:t>微服务</w:t>
      </w:r>
      <w:r w:rsidRPr="00E3358F">
        <w:rPr>
          <w:rFonts w:ascii="微软雅黑" w:hAnsi="微软雅黑" w:cs="微软雅黑" w:hint="eastAsia"/>
          <w:lang w:eastAsia="zh-CN"/>
        </w:rPr>
        <w:t>：用户量 &lt; 10K、单团队、选课扣库存是强一致性事务——分布式拆分反而引入分布式事务问题，ROI 为负</w:t>
      </w:r>
    </w:p>
    <w:p w14:paraId="10671228" w14:textId="77777777" w:rsidR="00EC79BB" w:rsidRPr="00E3358F" w:rsidRDefault="00AA6F25">
      <w:pPr>
        <w:pStyle w:val="a0"/>
        <w:rPr>
          <w:rFonts w:ascii="微软雅黑" w:hAnsi="微软雅黑" w:cs="微软雅黑"/>
          <w:lang w:eastAsia="zh-CN"/>
        </w:rPr>
      </w:pPr>
      <w:r w:rsidRPr="00E3358F">
        <w:rPr>
          <w:rFonts w:ascii="微软雅黑" w:hAnsi="微软雅黑" w:cs="微软雅黑" w:hint="eastAsia"/>
          <w:b/>
          <w:lang w:eastAsia="zh-CN"/>
        </w:rPr>
        <w:t>面向 Agent</w:t>
      </w:r>
      <w:r w:rsidRPr="00E3358F">
        <w:rPr>
          <w:rFonts w:ascii="微软雅黑" w:hAnsi="微软雅黑" w:cs="微软雅黑" w:hint="eastAsia"/>
          <w:lang w:eastAsia="zh-CN"/>
        </w:rPr>
        <w:t>：协商/拍卖式选课概念吸引力 &gt; 工程价值；当前 HTTP 请求式选课已满足需求，Agent 建模</w:t>
      </w:r>
      <w:proofErr w:type="gramStart"/>
      <w:r w:rsidRPr="00E3358F">
        <w:rPr>
          <w:rFonts w:ascii="微软雅黑" w:hAnsi="微软雅黑" w:cs="微软雅黑" w:hint="eastAsia"/>
          <w:lang w:eastAsia="zh-CN"/>
        </w:rPr>
        <w:t>无真实</w:t>
      </w:r>
      <w:proofErr w:type="gramEnd"/>
      <w:r w:rsidRPr="00E3358F">
        <w:rPr>
          <w:rFonts w:ascii="微软雅黑" w:hAnsi="微软雅黑" w:cs="微软雅黑" w:hint="eastAsia"/>
          <w:lang w:eastAsia="zh-CN"/>
        </w:rPr>
        <w:t>用户需求驱动</w:t>
      </w:r>
    </w:p>
    <w:p w14:paraId="5D303E41" w14:textId="77777777" w:rsidR="00EC79BB" w:rsidRPr="00E3358F" w:rsidRDefault="00AA6F25">
      <w:pPr>
        <w:pStyle w:val="a0"/>
        <w:rPr>
          <w:rFonts w:ascii="微软雅黑" w:hAnsi="微软雅黑" w:cs="微软雅黑"/>
          <w:lang w:eastAsia="zh-CN"/>
        </w:rPr>
      </w:pPr>
      <w:r w:rsidRPr="00E3358F">
        <w:rPr>
          <w:rFonts w:ascii="微软雅黑" w:hAnsi="微软雅黑" w:cs="微软雅黑" w:hint="eastAsia"/>
          <w:b/>
          <w:lang w:eastAsia="zh-CN"/>
        </w:rPr>
        <w:t>HMB</w:t>
      </w:r>
      <w:r w:rsidRPr="00E3358F">
        <w:rPr>
          <w:rFonts w:ascii="微软雅黑" w:hAnsi="微软雅黑" w:cs="微软雅黑" w:hint="eastAsia"/>
          <w:lang w:eastAsia="zh-CN"/>
        </w:rPr>
        <w:t>：层次消息总线用于分布式异构构件互联，本</w:t>
      </w:r>
      <w:proofErr w:type="gramStart"/>
      <w:r w:rsidRPr="00E3358F">
        <w:rPr>
          <w:rFonts w:ascii="微软雅黑" w:hAnsi="微软雅黑" w:cs="微软雅黑" w:hint="eastAsia"/>
          <w:lang w:eastAsia="zh-CN"/>
        </w:rPr>
        <w:t>系统无跨组织</w:t>
      </w:r>
      <w:proofErr w:type="gramEnd"/>
      <w:r w:rsidRPr="00E3358F">
        <w:rPr>
          <w:rFonts w:ascii="微软雅黑" w:hAnsi="微软雅黑" w:cs="微软雅黑" w:hint="eastAsia"/>
          <w:lang w:eastAsia="zh-CN"/>
        </w:rPr>
        <w:t>集成、无异构中间件</w:t>
      </w:r>
    </w:p>
    <w:p w14:paraId="1ED12685" w14:textId="77777777" w:rsidR="00EC79BB" w:rsidRPr="00E3358F" w:rsidRDefault="00AA6F25" w:rsidP="00E3358F">
      <w:pPr>
        <w:pStyle w:val="4"/>
      </w:pPr>
      <w:r w:rsidRPr="00E3358F">
        <w:rPr>
          <w:rFonts w:hint="eastAsia"/>
        </w:rPr>
        <w:t xml:space="preserve">2.2.3 选择事件驱动的 5 </w:t>
      </w:r>
      <w:proofErr w:type="gramStart"/>
      <w:r w:rsidRPr="00E3358F">
        <w:rPr>
          <w:rFonts w:hint="eastAsia"/>
        </w:rPr>
        <w:t>个</w:t>
      </w:r>
      <w:proofErr w:type="gramEnd"/>
      <w:r w:rsidRPr="00E3358F">
        <w:rPr>
          <w:rFonts w:hint="eastAsia"/>
        </w:rPr>
        <w:t>理由</w:t>
      </w:r>
    </w:p>
    <w:p w14:paraId="58BF8D2A" w14:textId="77777777" w:rsidR="00EC79BB" w:rsidRPr="00E3358F" w:rsidRDefault="00AA6F25">
      <w:pPr>
        <w:pStyle w:val="a"/>
        <w:rPr>
          <w:rFonts w:ascii="微软雅黑" w:hAnsi="微软雅黑" w:cs="微软雅黑"/>
        </w:rPr>
      </w:pPr>
      <w:r w:rsidRPr="00E3358F">
        <w:rPr>
          <w:rFonts w:ascii="微软雅黑" w:hAnsi="微软雅黑" w:cs="微软雅黑" w:hint="eastAsia"/>
          <w:b/>
          <w:lang w:eastAsia="zh-CN"/>
        </w:rPr>
        <w:t>业务本质是事件链</w:t>
      </w:r>
      <w:r w:rsidRPr="00E3358F">
        <w:rPr>
          <w:rFonts w:ascii="微软雅黑" w:hAnsi="微软雅黑" w:cs="微软雅黑" w:hint="eastAsia"/>
          <w:lang w:eastAsia="zh-CN"/>
        </w:rPr>
        <w:t>：教师申报 → 管理员审核 → 排课发布 → 学生选课/</w:t>
      </w:r>
      <w:proofErr w:type="gramStart"/>
      <w:r w:rsidRPr="00E3358F">
        <w:rPr>
          <w:rFonts w:ascii="微软雅黑" w:hAnsi="微软雅黑" w:cs="微软雅黑" w:hint="eastAsia"/>
          <w:lang w:eastAsia="zh-CN"/>
        </w:rPr>
        <w:t>退课</w:t>
      </w:r>
      <w:proofErr w:type="gramEnd"/>
      <w:r w:rsidRPr="00E3358F">
        <w:rPr>
          <w:rFonts w:ascii="微软雅黑" w:hAnsi="微软雅黑" w:cs="微软雅黑" w:hint="eastAsia"/>
          <w:lang w:eastAsia="zh-CN"/>
        </w:rPr>
        <w:t xml:space="preserve"> → 系统重置 → 回到待排课。</w:t>
      </w:r>
      <w:proofErr w:type="spellStart"/>
      <w:r w:rsidRPr="00E3358F">
        <w:rPr>
          <w:rFonts w:ascii="微软雅黑" w:hAnsi="微软雅黑" w:cs="微软雅黑" w:hint="eastAsia"/>
        </w:rPr>
        <w:t>天然是</w:t>
      </w:r>
      <w:proofErr w:type="spellEnd"/>
      <w:r w:rsidRPr="00E3358F">
        <w:rPr>
          <w:rFonts w:ascii="微软雅黑" w:hAnsi="微软雅黑" w:cs="微软雅黑" w:hint="eastAsia"/>
        </w:rPr>
        <w:t xml:space="preserve"> Event</w:t>
      </w:r>
      <w:r w:rsidRPr="00E3358F">
        <w:rPr>
          <w:rFonts w:ascii="Cambria Math" w:hAnsi="Cambria Math" w:cs="Cambria Math"/>
        </w:rPr>
        <w:t>₁</w:t>
      </w:r>
      <w:r w:rsidRPr="00E3358F">
        <w:rPr>
          <w:rFonts w:ascii="微软雅黑" w:hAnsi="微软雅黑" w:cs="微软雅黑" w:hint="eastAsia"/>
        </w:rPr>
        <w:t xml:space="preserve"> → Event</w:t>
      </w:r>
      <w:r w:rsidRPr="00E3358F">
        <w:rPr>
          <w:rFonts w:ascii="Cambria Math" w:hAnsi="Cambria Math" w:cs="Cambria Math"/>
        </w:rPr>
        <w:t>₂</w:t>
      </w:r>
      <w:r w:rsidRPr="00E3358F">
        <w:rPr>
          <w:rFonts w:ascii="微软雅黑" w:hAnsi="微软雅黑" w:cs="微软雅黑" w:hint="eastAsia"/>
        </w:rPr>
        <w:t xml:space="preserve"> → Event</w:t>
      </w:r>
      <w:r w:rsidRPr="00E3358F">
        <w:rPr>
          <w:rFonts w:ascii="Cambria Math" w:hAnsi="Cambria Math" w:cs="Cambria Math"/>
        </w:rPr>
        <w:t>₃</w:t>
      </w:r>
      <w:r w:rsidRPr="00E3358F">
        <w:rPr>
          <w:rFonts w:ascii="微软雅黑" w:hAnsi="微软雅黑" w:cs="微软雅黑" w:hint="eastAsia"/>
        </w:rPr>
        <w:t xml:space="preserve"> </w:t>
      </w:r>
      <w:proofErr w:type="spellStart"/>
      <w:r w:rsidRPr="00E3358F">
        <w:rPr>
          <w:rFonts w:ascii="微软雅黑" w:hAnsi="微软雅黑" w:cs="微软雅黑" w:hint="eastAsia"/>
        </w:rPr>
        <w:t>的因果链</w:t>
      </w:r>
      <w:proofErr w:type="spellEnd"/>
    </w:p>
    <w:p w14:paraId="47975DB9" w14:textId="77777777" w:rsidR="00EC79BB" w:rsidRPr="00E3358F" w:rsidRDefault="00AA6F25">
      <w:pPr>
        <w:pStyle w:val="a"/>
        <w:rPr>
          <w:rFonts w:ascii="微软雅黑" w:hAnsi="微软雅黑" w:cs="微软雅黑"/>
        </w:rPr>
      </w:pPr>
      <w:proofErr w:type="spellStart"/>
      <w:r w:rsidRPr="00E3358F">
        <w:rPr>
          <w:rFonts w:ascii="微软雅黑" w:hAnsi="微软雅黑" w:cs="微软雅黑" w:hint="eastAsia"/>
          <w:b/>
        </w:rPr>
        <w:t>当前同步耦合过紧</w:t>
      </w:r>
      <w:r w:rsidRPr="00E3358F">
        <w:rPr>
          <w:rFonts w:ascii="微软雅黑" w:hAnsi="微软雅黑" w:cs="微软雅黑" w:hint="eastAsia"/>
        </w:rPr>
        <w:t>：handleSelect</w:t>
      </w:r>
      <w:proofErr w:type="spellEnd"/>
      <w:r w:rsidRPr="00E3358F">
        <w:rPr>
          <w:rFonts w:ascii="微软雅黑" w:hAnsi="微软雅黑" w:cs="微软雅黑" w:hint="eastAsia"/>
        </w:rPr>
        <w:t xml:space="preserve">() </w:t>
      </w:r>
      <w:proofErr w:type="spellStart"/>
      <w:r w:rsidRPr="00E3358F">
        <w:rPr>
          <w:rFonts w:ascii="微软雅黑" w:hAnsi="微软雅黑" w:cs="微软雅黑" w:hint="eastAsia"/>
        </w:rPr>
        <w:t>成功后手动调用</w:t>
      </w:r>
      <w:proofErr w:type="spellEnd"/>
      <w:r w:rsidRPr="00E3358F">
        <w:rPr>
          <w:rFonts w:ascii="微软雅黑" w:hAnsi="微软雅黑" w:cs="微软雅黑" w:hint="eastAsia"/>
        </w:rPr>
        <w:t xml:space="preserve"> 3 个 </w:t>
      </w:r>
      <w:proofErr w:type="spellStart"/>
      <w:r w:rsidRPr="00E3358F">
        <w:rPr>
          <w:rFonts w:ascii="微软雅黑" w:hAnsi="微软雅黑" w:cs="微软雅黑" w:hint="eastAsia"/>
        </w:rPr>
        <w:t>fetch（fetchMyCourses</w:t>
      </w:r>
      <w:proofErr w:type="spellEnd"/>
      <w:r w:rsidRPr="00E3358F">
        <w:rPr>
          <w:rFonts w:ascii="微软雅黑" w:hAnsi="微软雅黑" w:cs="微软雅黑" w:hint="eastAsia"/>
        </w:rPr>
        <w:t xml:space="preserve"> / </w:t>
      </w:r>
      <w:proofErr w:type="spellStart"/>
      <w:r w:rsidRPr="00E3358F">
        <w:rPr>
          <w:rFonts w:ascii="微软雅黑" w:hAnsi="微软雅黑" w:cs="微软雅黑" w:hint="eastAsia"/>
        </w:rPr>
        <w:t>fetchAvailableCourses</w:t>
      </w:r>
      <w:proofErr w:type="spellEnd"/>
      <w:r w:rsidRPr="00E3358F">
        <w:rPr>
          <w:rFonts w:ascii="微软雅黑" w:hAnsi="微软雅黑" w:cs="微软雅黑" w:hint="eastAsia"/>
        </w:rPr>
        <w:t xml:space="preserve"> / </w:t>
      </w:r>
      <w:proofErr w:type="spellStart"/>
      <w:r w:rsidRPr="00E3358F">
        <w:rPr>
          <w:rFonts w:ascii="微软雅黑" w:hAnsi="微软雅黑" w:cs="微软雅黑" w:hint="eastAsia"/>
        </w:rPr>
        <w:t>fetchCourses</w:t>
      </w:r>
      <w:proofErr w:type="spellEnd"/>
      <w:r w:rsidRPr="00E3358F">
        <w:rPr>
          <w:rFonts w:ascii="微软雅黑" w:hAnsi="微软雅黑" w:cs="微软雅黑" w:hint="eastAsia"/>
        </w:rPr>
        <w:t>），</w:t>
      </w:r>
      <w:proofErr w:type="spellStart"/>
      <w:r w:rsidRPr="00E3358F">
        <w:rPr>
          <w:rFonts w:ascii="微软雅黑" w:hAnsi="微软雅黑" w:cs="微软雅黑" w:hint="eastAsia"/>
        </w:rPr>
        <w:t>发布-订阅模型天然解耦这种"动作</w:t>
      </w:r>
      <w:proofErr w:type="spellEnd"/>
      <w:r w:rsidRPr="00E3358F">
        <w:rPr>
          <w:rFonts w:ascii="微软雅黑" w:hAnsi="微软雅黑" w:cs="微软雅黑" w:hint="eastAsia"/>
        </w:rPr>
        <w:t xml:space="preserve"> → N </w:t>
      </w:r>
      <w:proofErr w:type="spellStart"/>
      <w:r w:rsidRPr="00E3358F">
        <w:rPr>
          <w:rFonts w:ascii="微软雅黑" w:hAnsi="微软雅黑" w:cs="微软雅黑" w:hint="eastAsia"/>
        </w:rPr>
        <w:t>个反应</w:t>
      </w:r>
      <w:proofErr w:type="spellEnd"/>
      <w:r w:rsidRPr="00E3358F">
        <w:rPr>
          <w:rFonts w:ascii="微软雅黑" w:hAnsi="微软雅黑" w:cs="微软雅黑" w:hint="eastAsia"/>
        </w:rPr>
        <w:t>"</w:t>
      </w:r>
    </w:p>
    <w:p w14:paraId="14F35767" w14:textId="77777777" w:rsidR="00EC79BB" w:rsidRPr="00E3358F" w:rsidRDefault="00AA6F25">
      <w:pPr>
        <w:pStyle w:val="a"/>
        <w:rPr>
          <w:rFonts w:ascii="微软雅黑" w:hAnsi="微软雅黑" w:cs="微软雅黑"/>
          <w:lang w:eastAsia="zh-CN"/>
        </w:rPr>
      </w:pPr>
      <w:r w:rsidRPr="00E3358F">
        <w:rPr>
          <w:rFonts w:ascii="微软雅黑" w:hAnsi="微软雅黑" w:cs="微软雅黑" w:hint="eastAsia"/>
          <w:b/>
          <w:lang w:eastAsia="zh-CN"/>
        </w:rPr>
        <w:t>异步扩展需求明确</w:t>
      </w:r>
      <w:r w:rsidRPr="00E3358F">
        <w:rPr>
          <w:rFonts w:ascii="微软雅黑" w:hAnsi="微软雅黑" w:cs="微软雅黑" w:hint="eastAsia"/>
          <w:lang w:eastAsia="zh-CN"/>
        </w:rPr>
        <w:t>：选课后需要通知（站内信/邮件）、审计日志、数据仓库同步——都是异步非关键路径，事件驱动让主流程不被拖慢</w:t>
      </w:r>
    </w:p>
    <w:p w14:paraId="566CD20C" w14:textId="77777777" w:rsidR="00EC79BB" w:rsidRPr="00E3358F" w:rsidRDefault="00AA6F25">
      <w:pPr>
        <w:pStyle w:val="a"/>
        <w:rPr>
          <w:rFonts w:ascii="微软雅黑" w:hAnsi="微软雅黑" w:cs="微软雅黑"/>
          <w:lang w:eastAsia="zh-CN"/>
        </w:rPr>
      </w:pPr>
      <w:r w:rsidRPr="00E3358F">
        <w:rPr>
          <w:rFonts w:ascii="微软雅黑" w:hAnsi="微软雅黑" w:cs="微软雅黑" w:hint="eastAsia"/>
          <w:b/>
          <w:lang w:eastAsia="zh-CN"/>
        </w:rPr>
        <w:t>向前兼容组件拆分</w:t>
      </w:r>
      <w:r w:rsidRPr="00E3358F">
        <w:rPr>
          <w:rFonts w:ascii="微软雅黑" w:hAnsi="微软雅黑" w:cs="微软雅黑" w:hint="eastAsia"/>
          <w:lang w:eastAsia="zh-CN"/>
        </w:rPr>
        <w:t xml:space="preserve">：当 </w:t>
      </w:r>
      <w:proofErr w:type="spellStart"/>
      <w:r w:rsidRPr="00E3358F">
        <w:rPr>
          <w:rFonts w:ascii="微软雅黑" w:hAnsi="微软雅黑" w:cs="微软雅黑" w:hint="eastAsia"/>
          <w:lang w:eastAsia="zh-CN"/>
        </w:rPr>
        <w:t>App.vue</w:t>
      </w:r>
      <w:proofErr w:type="spellEnd"/>
      <w:r w:rsidRPr="00E3358F">
        <w:rPr>
          <w:rFonts w:ascii="微软雅黑" w:hAnsi="微软雅黑" w:cs="微软雅黑" w:hint="eastAsia"/>
          <w:lang w:eastAsia="zh-CN"/>
        </w:rPr>
        <w:t xml:space="preserve"> 拆成多个页面组件后，mitt 事件总线保证组件间通信不退化</w:t>
      </w:r>
    </w:p>
    <w:p w14:paraId="27C30914" w14:textId="77777777" w:rsidR="00EC79BB" w:rsidRPr="00E3358F" w:rsidRDefault="00AA6F25">
      <w:pPr>
        <w:pStyle w:val="a"/>
        <w:rPr>
          <w:rFonts w:ascii="微软雅黑" w:hAnsi="微软雅黑" w:cs="微软雅黑"/>
        </w:rPr>
      </w:pPr>
      <w:proofErr w:type="spellStart"/>
      <w:r w:rsidRPr="00E3358F">
        <w:rPr>
          <w:rFonts w:ascii="微软雅黑" w:hAnsi="微软雅黑" w:cs="微软雅黑" w:hint="eastAsia"/>
          <w:b/>
        </w:rPr>
        <w:t>后端</w:t>
      </w:r>
      <w:proofErr w:type="spellEnd"/>
      <w:r w:rsidRPr="00E3358F">
        <w:rPr>
          <w:rFonts w:ascii="微软雅黑" w:hAnsi="微软雅黑" w:cs="微软雅黑" w:hint="eastAsia"/>
          <w:b/>
        </w:rPr>
        <w:t xml:space="preserve"> Spring </w:t>
      </w:r>
      <w:proofErr w:type="spellStart"/>
      <w:r w:rsidRPr="00E3358F">
        <w:rPr>
          <w:rFonts w:ascii="微软雅黑" w:hAnsi="微软雅黑" w:cs="微软雅黑" w:hint="eastAsia"/>
          <w:b/>
        </w:rPr>
        <w:t>原生支持</w:t>
      </w:r>
      <w:r w:rsidRPr="00E3358F">
        <w:rPr>
          <w:rFonts w:ascii="微软雅黑" w:hAnsi="微软雅黑" w:cs="微软雅黑" w:hint="eastAsia"/>
        </w:rPr>
        <w:t>：ApplicationEventPublisher</w:t>
      </w:r>
      <w:proofErr w:type="spellEnd"/>
      <w:r w:rsidRPr="00E3358F">
        <w:rPr>
          <w:rFonts w:ascii="微软雅黑" w:hAnsi="微软雅黑" w:cs="微软雅黑" w:hint="eastAsia"/>
        </w:rPr>
        <w:t xml:space="preserve"> + @EventListener + @Async </w:t>
      </w:r>
      <w:proofErr w:type="spellStart"/>
      <w:r w:rsidRPr="00E3358F">
        <w:rPr>
          <w:rFonts w:ascii="微软雅黑" w:hAnsi="微软雅黑" w:cs="微软雅黑" w:hint="eastAsia"/>
        </w:rPr>
        <w:t>三者已内置，引入成本为零</w:t>
      </w:r>
      <w:proofErr w:type="spellEnd"/>
    </w:p>
    <w:p w14:paraId="003FFB44" w14:textId="77777777" w:rsidR="00EC79BB" w:rsidRPr="00E3358F" w:rsidRDefault="00EC79BB">
      <w:pPr>
        <w:rPr>
          <w:rFonts w:ascii="微软雅黑" w:hAnsi="微软雅黑" w:cs="微软雅黑"/>
        </w:rPr>
      </w:pPr>
    </w:p>
    <w:p w14:paraId="31971F9E" w14:textId="77777777" w:rsidR="00EC79BB" w:rsidRPr="00E3358F" w:rsidRDefault="00AA6F25" w:rsidP="00E3358F">
      <w:pPr>
        <w:pStyle w:val="4"/>
      </w:pPr>
      <w:r w:rsidRPr="00E3358F">
        <w:rPr>
          <w:rFonts w:hint="eastAsia"/>
        </w:rPr>
        <w:t>2.2.4 选择事件驱动作为主架构风格</w:t>
      </w:r>
    </w:p>
    <w:p w14:paraId="0DA4C7EB"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选课系统的业务天然是一条事件链：</w:t>
      </w:r>
    </w:p>
    <w:p w14:paraId="05964A3B" w14:textId="77777777" w:rsidR="00EC79BB" w:rsidRPr="00E3358F" w:rsidRDefault="00AA6F25">
      <w:pPr>
        <w:keepNext/>
        <w:spacing w:before="80" w:after="80" w:line="240" w:lineRule="auto"/>
        <w:jc w:val="center"/>
        <w:rPr>
          <w:rFonts w:ascii="微软雅黑" w:hAnsi="微软雅黑"/>
          <w:b/>
          <w:sz w:val="21"/>
        </w:rPr>
      </w:pPr>
      <w:r w:rsidRPr="00E3358F">
        <w:rPr>
          <w:rFonts w:ascii="微软雅黑" w:hAnsi="微软雅黑" w:hint="eastAsia"/>
          <w:b/>
          <w:sz w:val="21"/>
        </w:rPr>
        <w:t xml:space="preserve">表2-2 </w:t>
      </w:r>
      <w:proofErr w:type="spellStart"/>
      <w:r w:rsidRPr="00E3358F">
        <w:rPr>
          <w:rFonts w:ascii="微软雅黑" w:hAnsi="微软雅黑" w:hint="eastAsia"/>
          <w:b/>
          <w:sz w:val="21"/>
        </w:rPr>
        <w:t>选课系统业务事件链</w:t>
      </w:r>
      <w:proofErr w:type="spellEnd"/>
    </w:p>
    <w:tbl>
      <w:tblPr>
        <w:tblStyle w:val="af5"/>
        <w:tblW w:w="0" w:type="auto"/>
        <w:tblLook w:val="04A0" w:firstRow="1" w:lastRow="0" w:firstColumn="1" w:lastColumn="0" w:noHBand="0" w:noVBand="1"/>
      </w:tblPr>
      <w:tblGrid>
        <w:gridCol w:w="3116"/>
        <w:gridCol w:w="3117"/>
        <w:gridCol w:w="3117"/>
      </w:tblGrid>
      <w:tr w:rsidR="00E3358F" w:rsidRPr="00E3358F" w14:paraId="2A284819" w14:textId="77777777">
        <w:tc>
          <w:tcPr>
            <w:tcW w:w="3120" w:type="dxa"/>
            <w:shd w:val="clear" w:color="auto" w:fill="FFFFFF"/>
          </w:tcPr>
          <w:p w14:paraId="71AA7453"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b/>
              </w:rPr>
              <w:t>业务动作</w:t>
            </w:r>
            <w:proofErr w:type="spellEnd"/>
          </w:p>
        </w:tc>
        <w:tc>
          <w:tcPr>
            <w:tcW w:w="3120" w:type="dxa"/>
            <w:shd w:val="clear" w:color="auto" w:fill="FFFFFF"/>
          </w:tcPr>
          <w:p w14:paraId="333D8B84"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b/>
              </w:rPr>
              <w:t>形成的业务事件</w:t>
            </w:r>
            <w:proofErr w:type="spellEnd"/>
          </w:p>
        </w:tc>
        <w:tc>
          <w:tcPr>
            <w:tcW w:w="3120" w:type="dxa"/>
            <w:shd w:val="clear" w:color="auto" w:fill="FFFFFF"/>
          </w:tcPr>
          <w:p w14:paraId="5B1E0811"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b/>
              </w:rPr>
              <w:t>后续可能触发的反应</w:t>
            </w:r>
            <w:proofErr w:type="spellEnd"/>
          </w:p>
        </w:tc>
      </w:tr>
      <w:tr w:rsidR="00E3358F" w:rsidRPr="00E3358F" w14:paraId="597D25E3" w14:textId="77777777">
        <w:tc>
          <w:tcPr>
            <w:tcW w:w="3120" w:type="dxa"/>
          </w:tcPr>
          <w:p w14:paraId="6662AB57"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lastRenderedPageBreak/>
              <w:t>教师申报课程</w:t>
            </w:r>
            <w:proofErr w:type="spellEnd"/>
          </w:p>
        </w:tc>
        <w:tc>
          <w:tcPr>
            <w:tcW w:w="3120" w:type="dxa"/>
          </w:tcPr>
          <w:p w14:paraId="725414A6"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课程已申报</w:t>
            </w:r>
            <w:proofErr w:type="spellEnd"/>
          </w:p>
        </w:tc>
        <w:tc>
          <w:tcPr>
            <w:tcW w:w="3120" w:type="dxa"/>
          </w:tcPr>
          <w:p w14:paraId="1EA921A9"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刷新课程列表、等待管理员审核、记录申报日志</w:t>
            </w:r>
          </w:p>
        </w:tc>
      </w:tr>
      <w:tr w:rsidR="00E3358F" w:rsidRPr="00E3358F" w14:paraId="10912249" w14:textId="77777777">
        <w:tc>
          <w:tcPr>
            <w:tcW w:w="3120" w:type="dxa"/>
          </w:tcPr>
          <w:p w14:paraId="312358F9"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管理员审核课程</w:t>
            </w:r>
            <w:proofErr w:type="spellEnd"/>
          </w:p>
        </w:tc>
        <w:tc>
          <w:tcPr>
            <w:tcW w:w="3120" w:type="dxa"/>
          </w:tcPr>
          <w:p w14:paraId="34190453"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课程已审核</w:t>
            </w:r>
            <w:proofErr w:type="spellEnd"/>
          </w:p>
        </w:tc>
        <w:tc>
          <w:tcPr>
            <w:tcW w:w="3120" w:type="dxa"/>
          </w:tcPr>
          <w:p w14:paraId="3EC7C303"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更新课程状态、刷新待排课列表、记录审核结果</w:t>
            </w:r>
          </w:p>
        </w:tc>
      </w:tr>
      <w:tr w:rsidR="00E3358F" w:rsidRPr="00E3358F" w14:paraId="3F34E409" w14:textId="77777777">
        <w:tc>
          <w:tcPr>
            <w:tcW w:w="3120" w:type="dxa"/>
          </w:tcPr>
          <w:p w14:paraId="2ADCF5FB"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管理员执行自动排课</w:t>
            </w:r>
            <w:proofErr w:type="spellEnd"/>
          </w:p>
        </w:tc>
        <w:tc>
          <w:tcPr>
            <w:tcW w:w="3120" w:type="dxa"/>
          </w:tcPr>
          <w:p w14:paraId="79D55F25"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排课已生成</w:t>
            </w:r>
            <w:proofErr w:type="spellEnd"/>
          </w:p>
        </w:tc>
        <w:tc>
          <w:tcPr>
            <w:tcW w:w="3120" w:type="dxa"/>
          </w:tcPr>
          <w:p w14:paraId="09AFFACB"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发布课程、初始化库存、刷新课程与课表视图</w:t>
            </w:r>
          </w:p>
        </w:tc>
      </w:tr>
      <w:tr w:rsidR="00E3358F" w:rsidRPr="00E3358F" w14:paraId="14A9FC2A" w14:textId="77777777">
        <w:tc>
          <w:tcPr>
            <w:tcW w:w="3120" w:type="dxa"/>
          </w:tcPr>
          <w:p w14:paraId="6B1D0023"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学生选课</w:t>
            </w:r>
            <w:proofErr w:type="spellEnd"/>
          </w:p>
        </w:tc>
        <w:tc>
          <w:tcPr>
            <w:tcW w:w="3120" w:type="dxa"/>
          </w:tcPr>
          <w:p w14:paraId="529B3ADF"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课程已选择</w:t>
            </w:r>
            <w:proofErr w:type="spellEnd"/>
          </w:p>
        </w:tc>
        <w:tc>
          <w:tcPr>
            <w:tcW w:w="3120" w:type="dxa"/>
          </w:tcPr>
          <w:p w14:paraId="282E561A"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刷新我的课程、刷新可选课程、更新课程余量、记录选课日志</w:t>
            </w:r>
          </w:p>
        </w:tc>
      </w:tr>
      <w:tr w:rsidR="00E3358F" w:rsidRPr="00E3358F" w14:paraId="2637D7D6" w14:textId="77777777">
        <w:tc>
          <w:tcPr>
            <w:tcW w:w="3120" w:type="dxa"/>
          </w:tcPr>
          <w:p w14:paraId="583B8D21"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学生退课</w:t>
            </w:r>
            <w:proofErr w:type="spellEnd"/>
          </w:p>
        </w:tc>
        <w:tc>
          <w:tcPr>
            <w:tcW w:w="3120" w:type="dxa"/>
          </w:tcPr>
          <w:p w14:paraId="7FA21BD4"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课程已退选</w:t>
            </w:r>
            <w:proofErr w:type="spellEnd"/>
          </w:p>
        </w:tc>
        <w:tc>
          <w:tcPr>
            <w:tcW w:w="3120" w:type="dxa"/>
          </w:tcPr>
          <w:p w14:paraId="091282FD"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刷新我的课程、返还课程余量、更新课表、</w:t>
            </w:r>
            <w:proofErr w:type="gramStart"/>
            <w:r w:rsidRPr="00E3358F">
              <w:rPr>
                <w:rFonts w:ascii="微软雅黑" w:hAnsi="微软雅黑" w:cs="微软雅黑" w:hint="eastAsia"/>
                <w:lang w:eastAsia="zh-CN"/>
              </w:rPr>
              <w:t>记录退课日志</w:t>
            </w:r>
            <w:proofErr w:type="gramEnd"/>
          </w:p>
        </w:tc>
      </w:tr>
      <w:tr w:rsidR="00E3358F" w:rsidRPr="00E3358F" w14:paraId="593907BC" w14:textId="77777777">
        <w:tc>
          <w:tcPr>
            <w:tcW w:w="3120" w:type="dxa"/>
          </w:tcPr>
          <w:p w14:paraId="476001DC"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管理员重置系统</w:t>
            </w:r>
            <w:proofErr w:type="spellEnd"/>
          </w:p>
        </w:tc>
        <w:tc>
          <w:tcPr>
            <w:tcW w:w="3120" w:type="dxa"/>
          </w:tcPr>
          <w:p w14:paraId="49343BF3"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系统已重置</w:t>
            </w:r>
            <w:proofErr w:type="spellEnd"/>
          </w:p>
        </w:tc>
        <w:tc>
          <w:tcPr>
            <w:tcW w:w="3120" w:type="dxa"/>
          </w:tcPr>
          <w:p w14:paraId="73ECA9BF"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清空选课数据、重置课程状态、刷新全局视图</w:t>
            </w:r>
          </w:p>
        </w:tc>
      </w:tr>
      <w:tr w:rsidR="00E3358F" w:rsidRPr="00E3358F" w14:paraId="08C974C1" w14:textId="77777777">
        <w:tc>
          <w:tcPr>
            <w:tcW w:w="3120" w:type="dxa"/>
          </w:tcPr>
          <w:p w14:paraId="7BEAA12B"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用户登录</w:t>
            </w:r>
            <w:proofErr w:type="spellEnd"/>
            <w:r w:rsidRPr="00E3358F">
              <w:rPr>
                <w:rFonts w:ascii="微软雅黑" w:hAnsi="微软雅黑" w:cs="微软雅黑" w:hint="eastAsia"/>
              </w:rPr>
              <w:t>/</w:t>
            </w:r>
            <w:proofErr w:type="spellStart"/>
            <w:r w:rsidRPr="00E3358F">
              <w:rPr>
                <w:rFonts w:ascii="微软雅黑" w:hAnsi="微软雅黑" w:cs="微软雅黑" w:hint="eastAsia"/>
              </w:rPr>
              <w:t>退出</w:t>
            </w:r>
            <w:proofErr w:type="spellEnd"/>
          </w:p>
        </w:tc>
        <w:tc>
          <w:tcPr>
            <w:tcW w:w="3120" w:type="dxa"/>
          </w:tcPr>
          <w:p w14:paraId="7335E1B5"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登录</w:t>
            </w:r>
            <w:proofErr w:type="spellEnd"/>
            <w:r w:rsidRPr="00E3358F">
              <w:rPr>
                <w:rFonts w:ascii="微软雅黑" w:hAnsi="微软雅黑" w:cs="微软雅黑" w:hint="eastAsia"/>
              </w:rPr>
              <w:t>/</w:t>
            </w:r>
            <w:proofErr w:type="spellStart"/>
            <w:r w:rsidRPr="00E3358F">
              <w:rPr>
                <w:rFonts w:ascii="微软雅黑" w:hAnsi="微软雅黑" w:cs="微软雅黑" w:hint="eastAsia"/>
              </w:rPr>
              <w:t>退出事件</w:t>
            </w:r>
            <w:proofErr w:type="spellEnd"/>
          </w:p>
        </w:tc>
        <w:tc>
          <w:tcPr>
            <w:tcW w:w="3120" w:type="dxa"/>
          </w:tcPr>
          <w:p w14:paraId="7520DCF4"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恢复或清理本地状态、初始化页面数据</w:t>
            </w:r>
          </w:p>
        </w:tc>
      </w:tr>
    </w:tbl>
    <w:p w14:paraId="3390CA2F"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这些动作并不是孤立的数据库增删改查。每个动作完成后，都会引发多个后续反应。如果把所有后续反应都直接写在原始操作函数中，业务处理器会逐渐知道太多细节，例如“谁需要刷新”“谁需要记录日志”“谁未来需要收到通知”。这种方式会让代码耦合度升高，也会让新增副作用变得困难。</w:t>
      </w:r>
    </w:p>
    <w:p w14:paraId="54A93E25"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事件驱动风格的核心价值在于：</w:t>
      </w:r>
    </w:p>
    <w:p w14:paraId="7BC1FFCF" w14:textId="77777777" w:rsidR="00EC79BB" w:rsidRPr="00E3358F" w:rsidRDefault="00EC79BB">
      <w:pPr>
        <w:keepNext/>
        <w:spacing w:before="80" w:after="80" w:line="240" w:lineRule="auto"/>
        <w:jc w:val="center"/>
        <w:rPr>
          <w:rFonts w:ascii="微软雅黑" w:hAnsi="微软雅黑"/>
          <w:b/>
          <w:sz w:val="21"/>
          <w:lang w:eastAsia="zh-CN"/>
        </w:rPr>
      </w:pPr>
    </w:p>
    <w:p w14:paraId="5C7F9764" w14:textId="77777777" w:rsidR="00EC79BB" w:rsidRPr="00E3358F" w:rsidRDefault="00EC79BB">
      <w:pPr>
        <w:keepNext/>
        <w:spacing w:before="80" w:after="80" w:line="240" w:lineRule="auto"/>
        <w:jc w:val="center"/>
        <w:rPr>
          <w:rFonts w:ascii="微软雅黑" w:hAnsi="微软雅黑"/>
          <w:b/>
          <w:sz w:val="21"/>
          <w:lang w:eastAsia="zh-CN"/>
        </w:rPr>
      </w:pPr>
    </w:p>
    <w:p w14:paraId="25DFC673" w14:textId="77777777" w:rsidR="00EC79BB" w:rsidRPr="00E3358F" w:rsidRDefault="00AA6F25">
      <w:pPr>
        <w:keepNext/>
        <w:spacing w:before="80" w:after="80" w:line="240" w:lineRule="auto"/>
        <w:jc w:val="center"/>
        <w:rPr>
          <w:rFonts w:ascii="微软雅黑" w:hAnsi="微软雅黑"/>
          <w:b/>
          <w:sz w:val="21"/>
          <w:lang w:eastAsia="zh-CN"/>
        </w:rPr>
      </w:pPr>
      <w:r w:rsidRPr="00E3358F">
        <w:rPr>
          <w:rFonts w:ascii="微软雅黑" w:hAnsi="微软雅黑" w:hint="eastAsia"/>
          <w:b/>
          <w:sz w:val="21"/>
          <w:lang w:eastAsia="zh-CN"/>
        </w:rPr>
        <w:t>表2-3 事件驱动风格核心价值</w:t>
      </w:r>
    </w:p>
    <w:tbl>
      <w:tblPr>
        <w:tblStyle w:val="af5"/>
        <w:tblW w:w="0" w:type="auto"/>
        <w:tblLook w:val="04A0" w:firstRow="1" w:lastRow="0" w:firstColumn="1" w:lastColumn="0" w:noHBand="0" w:noVBand="1"/>
      </w:tblPr>
      <w:tblGrid>
        <w:gridCol w:w="4674"/>
        <w:gridCol w:w="4676"/>
      </w:tblGrid>
      <w:tr w:rsidR="00E3358F" w:rsidRPr="00E3358F" w14:paraId="090F4308" w14:textId="77777777">
        <w:tc>
          <w:tcPr>
            <w:tcW w:w="4680" w:type="dxa"/>
            <w:shd w:val="clear" w:color="auto" w:fill="FFFFFF"/>
          </w:tcPr>
          <w:p w14:paraId="14CCEB91"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b/>
              </w:rPr>
              <w:t>决策维度</w:t>
            </w:r>
            <w:proofErr w:type="spellEnd"/>
          </w:p>
        </w:tc>
        <w:tc>
          <w:tcPr>
            <w:tcW w:w="4680" w:type="dxa"/>
            <w:shd w:val="clear" w:color="auto" w:fill="FFFFFF"/>
          </w:tcPr>
          <w:p w14:paraId="1475DF96"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b/>
              </w:rPr>
              <w:t>事件驱动的作用</w:t>
            </w:r>
            <w:proofErr w:type="spellEnd"/>
          </w:p>
        </w:tc>
      </w:tr>
      <w:tr w:rsidR="00E3358F" w:rsidRPr="00E3358F" w14:paraId="78FA714F" w14:textId="77777777">
        <w:tc>
          <w:tcPr>
            <w:tcW w:w="4680" w:type="dxa"/>
          </w:tcPr>
          <w:p w14:paraId="298B2C9A"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业务表达</w:t>
            </w:r>
            <w:proofErr w:type="spellEnd"/>
          </w:p>
        </w:tc>
        <w:tc>
          <w:tcPr>
            <w:tcW w:w="4680" w:type="dxa"/>
          </w:tcPr>
          <w:p w14:paraId="5B3AC73E"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用事件表达“某个业务事实已经发生”，比直接调用刷新函数更贴近选课流程本质</w:t>
            </w:r>
          </w:p>
        </w:tc>
      </w:tr>
      <w:tr w:rsidR="00E3358F" w:rsidRPr="00E3358F" w14:paraId="557935B0" w14:textId="77777777">
        <w:tc>
          <w:tcPr>
            <w:tcW w:w="4680" w:type="dxa"/>
          </w:tcPr>
          <w:p w14:paraId="3AD9D118"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lastRenderedPageBreak/>
              <w:t>模块解耦</w:t>
            </w:r>
            <w:proofErr w:type="spellEnd"/>
          </w:p>
        </w:tc>
        <w:tc>
          <w:tcPr>
            <w:tcW w:w="4680" w:type="dxa"/>
          </w:tcPr>
          <w:p w14:paraId="5137670D"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事件源只负责发布事实，不关心有哪些消费者响应</w:t>
            </w:r>
          </w:p>
        </w:tc>
      </w:tr>
      <w:tr w:rsidR="00E3358F" w:rsidRPr="00E3358F" w14:paraId="6E2FFC57" w14:textId="77777777">
        <w:tc>
          <w:tcPr>
            <w:tcW w:w="4680" w:type="dxa"/>
          </w:tcPr>
          <w:p w14:paraId="260D8438"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扩展能力</w:t>
            </w:r>
            <w:proofErr w:type="spellEnd"/>
          </w:p>
        </w:tc>
        <w:tc>
          <w:tcPr>
            <w:tcW w:w="4680" w:type="dxa"/>
          </w:tcPr>
          <w:p w14:paraId="6F9625AB"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新增日志、审计、通知、WebSocket</w:t>
            </w:r>
            <w:proofErr w:type="spellEnd"/>
            <w:r w:rsidRPr="00E3358F">
              <w:rPr>
                <w:rFonts w:ascii="微软雅黑" w:hAnsi="微软雅黑" w:cs="微软雅黑" w:hint="eastAsia"/>
              </w:rPr>
              <w:t xml:space="preserve"> </w:t>
            </w:r>
            <w:proofErr w:type="spellStart"/>
            <w:r w:rsidRPr="00E3358F">
              <w:rPr>
                <w:rFonts w:ascii="微软雅黑" w:hAnsi="微软雅黑" w:cs="微软雅黑" w:hint="eastAsia"/>
              </w:rPr>
              <w:t>推送时，可以增加监听器而不是改动主流程</w:t>
            </w:r>
            <w:proofErr w:type="spellEnd"/>
          </w:p>
        </w:tc>
      </w:tr>
      <w:tr w:rsidR="00E3358F" w:rsidRPr="00E3358F" w14:paraId="08E0FB36" w14:textId="77777777">
        <w:tc>
          <w:tcPr>
            <w:tcW w:w="4680" w:type="dxa"/>
          </w:tcPr>
          <w:p w14:paraId="41F0931C"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可维护性</w:t>
            </w:r>
            <w:proofErr w:type="spellEnd"/>
          </w:p>
        </w:tc>
        <w:tc>
          <w:tcPr>
            <w:tcW w:w="4680" w:type="dxa"/>
          </w:tcPr>
          <w:p w14:paraId="45487C9A"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操作处理逻辑与后续副作用分离，避免单个</w:t>
            </w:r>
            <w:proofErr w:type="spellEnd"/>
            <w:r w:rsidRPr="00E3358F">
              <w:rPr>
                <w:rFonts w:ascii="微软雅黑" w:hAnsi="微软雅黑" w:cs="微软雅黑" w:hint="eastAsia"/>
              </w:rPr>
              <w:t xml:space="preserve"> handler 或 service </w:t>
            </w:r>
            <w:proofErr w:type="spellStart"/>
            <w:r w:rsidRPr="00E3358F">
              <w:rPr>
                <w:rFonts w:ascii="微软雅黑" w:hAnsi="微软雅黑" w:cs="微软雅黑" w:hint="eastAsia"/>
              </w:rPr>
              <w:t>过度膨胀</w:t>
            </w:r>
            <w:proofErr w:type="spellEnd"/>
          </w:p>
        </w:tc>
      </w:tr>
      <w:tr w:rsidR="00E3358F" w:rsidRPr="00E3358F" w14:paraId="510C1861" w14:textId="77777777">
        <w:tc>
          <w:tcPr>
            <w:tcW w:w="4680" w:type="dxa"/>
          </w:tcPr>
          <w:p w14:paraId="3A12033C"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演化空间</w:t>
            </w:r>
            <w:proofErr w:type="spellEnd"/>
          </w:p>
        </w:tc>
        <w:tc>
          <w:tcPr>
            <w:tcW w:w="4680" w:type="dxa"/>
          </w:tcPr>
          <w:p w14:paraId="6012EC9C"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当前可使用进程内事件，未来可平滑升级为消息队列或可靠事件存储</w:t>
            </w:r>
          </w:p>
        </w:tc>
      </w:tr>
    </w:tbl>
    <w:p w14:paraId="581016CE" w14:textId="77777777" w:rsidR="00EC79BB" w:rsidRPr="00E3358F" w:rsidRDefault="00AA6F25" w:rsidP="001F6865">
      <w:pPr>
        <w:rPr>
          <w:rFonts w:ascii="微软雅黑" w:hAnsi="微软雅黑" w:cs="微软雅黑"/>
          <w:lang w:eastAsia="zh-CN"/>
        </w:rPr>
      </w:pPr>
      <w:r w:rsidRPr="00E3358F">
        <w:rPr>
          <w:rFonts w:ascii="微软雅黑" w:hAnsi="微软雅黑" w:cs="微软雅黑" w:hint="eastAsia"/>
          <w:lang w:eastAsia="zh-CN"/>
        </w:rPr>
        <w:t>因此，本系统的关键架构决策是</w:t>
      </w:r>
      <w:r w:rsidRPr="00E3358F">
        <w:rPr>
          <w:rFonts w:ascii="微软雅黑" w:hAnsi="微软雅黑" w:cs="微软雅黑" w:hint="eastAsia"/>
          <w:b/>
          <w:lang w:eastAsia="zh-CN"/>
        </w:rPr>
        <w:t>将选课系统中的关键业务动作抽象为事件，并通过发布-订阅机制组织后续反应。</w:t>
      </w:r>
    </w:p>
    <w:p w14:paraId="7C47C74E" w14:textId="77777777" w:rsidR="00EC79BB" w:rsidRPr="00E3358F" w:rsidRDefault="00AA6F25" w:rsidP="00E3358F">
      <w:pPr>
        <w:pStyle w:val="4"/>
      </w:pPr>
      <w:r w:rsidRPr="00E3358F">
        <w:rPr>
          <w:rFonts w:hint="eastAsia"/>
        </w:rPr>
        <w:t>2.2.5 事件驱动与其他风格的关系</w:t>
      </w:r>
    </w:p>
    <w:p w14:paraId="68B5FFCF"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本系统并非只采用单一架构风格，而是以事件驱动为核心，同时使用其他风格作为支撑：</w:t>
      </w:r>
    </w:p>
    <w:p w14:paraId="2923876F" w14:textId="77777777" w:rsidR="00EC79BB" w:rsidRPr="00E3358F" w:rsidRDefault="00AA6F25">
      <w:pPr>
        <w:keepNext/>
        <w:spacing w:before="80" w:after="80" w:line="240" w:lineRule="auto"/>
        <w:jc w:val="center"/>
        <w:rPr>
          <w:rFonts w:ascii="微软雅黑" w:hAnsi="微软雅黑"/>
          <w:b/>
          <w:sz w:val="21"/>
          <w:lang w:eastAsia="zh-CN"/>
        </w:rPr>
      </w:pPr>
      <w:r w:rsidRPr="00E3358F">
        <w:rPr>
          <w:rFonts w:ascii="微软雅黑" w:hAnsi="微软雅黑" w:hint="eastAsia"/>
          <w:b/>
          <w:sz w:val="21"/>
          <w:lang w:eastAsia="zh-CN"/>
        </w:rPr>
        <w:t>表2-4 事件驱动与其他架构风格的关系</w:t>
      </w:r>
    </w:p>
    <w:tbl>
      <w:tblPr>
        <w:tblStyle w:val="af5"/>
        <w:tblW w:w="0" w:type="auto"/>
        <w:tblLook w:val="04A0" w:firstRow="1" w:lastRow="0" w:firstColumn="1" w:lastColumn="0" w:noHBand="0" w:noVBand="1"/>
      </w:tblPr>
      <w:tblGrid>
        <w:gridCol w:w="1872"/>
        <w:gridCol w:w="5015"/>
        <w:gridCol w:w="2463"/>
      </w:tblGrid>
      <w:tr w:rsidR="00E3358F" w:rsidRPr="00E3358F" w14:paraId="1320116F" w14:textId="77777777">
        <w:tc>
          <w:tcPr>
            <w:tcW w:w="1872" w:type="dxa"/>
            <w:shd w:val="clear" w:color="auto" w:fill="FFFFFF"/>
          </w:tcPr>
          <w:p w14:paraId="530F81FE"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b/>
              </w:rPr>
              <w:t>架构风格</w:t>
            </w:r>
            <w:proofErr w:type="spellEnd"/>
          </w:p>
        </w:tc>
        <w:tc>
          <w:tcPr>
            <w:tcW w:w="5015" w:type="dxa"/>
            <w:shd w:val="clear" w:color="auto" w:fill="FFFFFF"/>
          </w:tcPr>
          <w:p w14:paraId="14FAD0DB"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b/>
              </w:rPr>
              <w:t>在本系统中的角色</w:t>
            </w:r>
            <w:proofErr w:type="spellEnd"/>
          </w:p>
        </w:tc>
        <w:tc>
          <w:tcPr>
            <w:tcW w:w="2463" w:type="dxa"/>
            <w:shd w:val="clear" w:color="auto" w:fill="FFFFFF"/>
          </w:tcPr>
          <w:p w14:paraId="752B2464"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b/>
              </w:rPr>
              <w:t>是否为主风格</w:t>
            </w:r>
            <w:proofErr w:type="spellEnd"/>
          </w:p>
        </w:tc>
      </w:tr>
      <w:tr w:rsidR="00E3358F" w:rsidRPr="00E3358F" w14:paraId="0BFEEE5D" w14:textId="77777777">
        <w:tc>
          <w:tcPr>
            <w:tcW w:w="1872" w:type="dxa"/>
          </w:tcPr>
          <w:p w14:paraId="5049819A"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事件驱动架构</w:t>
            </w:r>
            <w:proofErr w:type="spellEnd"/>
          </w:p>
        </w:tc>
        <w:tc>
          <w:tcPr>
            <w:tcW w:w="5015" w:type="dxa"/>
          </w:tcPr>
          <w:p w14:paraId="2EFDC637"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组织业务动作传播、状态刷新、日志审计和后续扩展</w:t>
            </w:r>
          </w:p>
        </w:tc>
        <w:tc>
          <w:tcPr>
            <w:tcW w:w="2463" w:type="dxa"/>
          </w:tcPr>
          <w:p w14:paraId="58A9FA94" w14:textId="77777777" w:rsidR="00EC79BB" w:rsidRPr="00E3358F" w:rsidRDefault="00AA6F25">
            <w:pPr>
              <w:rPr>
                <w:rFonts w:ascii="微软雅黑" w:hAnsi="微软雅黑" w:cs="微软雅黑"/>
              </w:rPr>
            </w:pPr>
            <w:r w:rsidRPr="00E3358F">
              <w:rPr>
                <w:rFonts w:ascii="微软雅黑" w:hAnsi="微软雅黑" w:cs="微软雅黑" w:hint="eastAsia"/>
              </w:rPr>
              <w:t>是</w:t>
            </w:r>
          </w:p>
        </w:tc>
      </w:tr>
      <w:tr w:rsidR="00E3358F" w:rsidRPr="00E3358F" w14:paraId="29DA5C74" w14:textId="77777777">
        <w:tc>
          <w:tcPr>
            <w:tcW w:w="1872" w:type="dxa"/>
          </w:tcPr>
          <w:p w14:paraId="4E0B1D28" w14:textId="77777777" w:rsidR="00EC79BB" w:rsidRPr="00E3358F" w:rsidRDefault="00AA6F25">
            <w:pPr>
              <w:rPr>
                <w:rFonts w:ascii="微软雅黑" w:hAnsi="微软雅黑" w:cs="微软雅黑"/>
              </w:rPr>
            </w:pPr>
            <w:r w:rsidRPr="00E3358F">
              <w:rPr>
                <w:rFonts w:ascii="微软雅黑" w:hAnsi="微软雅黑" w:cs="微软雅黑" w:hint="eastAsia"/>
              </w:rPr>
              <w:t xml:space="preserve">B/S </w:t>
            </w:r>
            <w:proofErr w:type="spellStart"/>
            <w:r w:rsidRPr="00E3358F">
              <w:rPr>
                <w:rFonts w:ascii="微软雅黑" w:hAnsi="微软雅黑" w:cs="微软雅黑" w:hint="eastAsia"/>
              </w:rPr>
              <w:t>架构</w:t>
            </w:r>
            <w:proofErr w:type="spellEnd"/>
          </w:p>
        </w:tc>
        <w:tc>
          <w:tcPr>
            <w:tcW w:w="5015" w:type="dxa"/>
          </w:tcPr>
          <w:p w14:paraId="1B6A6A4A"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提供浏览器访问形态，降低客户端部署成本</w:t>
            </w:r>
          </w:p>
        </w:tc>
        <w:tc>
          <w:tcPr>
            <w:tcW w:w="2463" w:type="dxa"/>
          </w:tcPr>
          <w:p w14:paraId="5C7C5BCB"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否，属于部署形态</w:t>
            </w:r>
            <w:proofErr w:type="spellEnd"/>
          </w:p>
        </w:tc>
      </w:tr>
      <w:tr w:rsidR="00E3358F" w:rsidRPr="00E3358F" w14:paraId="49540CE7" w14:textId="77777777">
        <w:tc>
          <w:tcPr>
            <w:tcW w:w="1872" w:type="dxa"/>
          </w:tcPr>
          <w:p w14:paraId="3919A296"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前后端分离</w:t>
            </w:r>
            <w:proofErr w:type="spellEnd"/>
          </w:p>
        </w:tc>
        <w:tc>
          <w:tcPr>
            <w:tcW w:w="5015" w:type="dxa"/>
          </w:tcPr>
          <w:p w14:paraId="277F232B"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 xml:space="preserve">分离 UI </w:t>
            </w:r>
            <w:proofErr w:type="gramStart"/>
            <w:r w:rsidRPr="00E3358F">
              <w:rPr>
                <w:rFonts w:ascii="微软雅黑" w:hAnsi="微软雅黑" w:cs="微软雅黑" w:hint="eastAsia"/>
                <w:lang w:eastAsia="zh-CN"/>
              </w:rPr>
              <w:t>交互与</w:t>
            </w:r>
            <w:proofErr w:type="gramEnd"/>
            <w:r w:rsidRPr="00E3358F">
              <w:rPr>
                <w:rFonts w:ascii="微软雅黑" w:hAnsi="微软雅黑" w:cs="微软雅黑" w:hint="eastAsia"/>
                <w:lang w:eastAsia="zh-CN"/>
              </w:rPr>
              <w:t>后端业务规则</w:t>
            </w:r>
          </w:p>
        </w:tc>
        <w:tc>
          <w:tcPr>
            <w:tcW w:w="2463" w:type="dxa"/>
          </w:tcPr>
          <w:p w14:paraId="5374F7D2"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否，属于系统边界划分</w:t>
            </w:r>
          </w:p>
        </w:tc>
      </w:tr>
      <w:tr w:rsidR="00E3358F" w:rsidRPr="00E3358F" w14:paraId="07F8C789" w14:textId="77777777">
        <w:tc>
          <w:tcPr>
            <w:tcW w:w="1872" w:type="dxa"/>
          </w:tcPr>
          <w:p w14:paraId="387FDD0D"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分层架构</w:t>
            </w:r>
            <w:proofErr w:type="spellEnd"/>
          </w:p>
        </w:tc>
        <w:tc>
          <w:tcPr>
            <w:tcW w:w="5015" w:type="dxa"/>
          </w:tcPr>
          <w:p w14:paraId="1C4FFB1D"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后端按</w:t>
            </w:r>
            <w:proofErr w:type="spellEnd"/>
            <w:r w:rsidRPr="00E3358F">
              <w:rPr>
                <w:rFonts w:ascii="微软雅黑" w:hAnsi="微软雅黑" w:cs="微软雅黑" w:hint="eastAsia"/>
              </w:rPr>
              <w:t xml:space="preserve"> </w:t>
            </w:r>
            <w:proofErr w:type="spellStart"/>
            <w:r w:rsidRPr="00E3358F">
              <w:rPr>
                <w:rFonts w:ascii="微软雅黑" w:hAnsi="微软雅黑" w:cs="微软雅黑" w:hint="eastAsia"/>
              </w:rPr>
              <w:t>Controller、Service、Mapper、Entity</w:t>
            </w:r>
            <w:proofErr w:type="spellEnd"/>
            <w:r w:rsidRPr="00E3358F">
              <w:rPr>
                <w:rFonts w:ascii="微软雅黑" w:hAnsi="微软雅黑" w:cs="微软雅黑" w:hint="eastAsia"/>
              </w:rPr>
              <w:t xml:space="preserve"> </w:t>
            </w:r>
            <w:proofErr w:type="spellStart"/>
            <w:r w:rsidRPr="00E3358F">
              <w:rPr>
                <w:rFonts w:ascii="微软雅黑" w:hAnsi="微软雅黑" w:cs="微软雅黑" w:hint="eastAsia"/>
              </w:rPr>
              <w:t>等职责组织代码</w:t>
            </w:r>
            <w:proofErr w:type="spellEnd"/>
          </w:p>
        </w:tc>
        <w:tc>
          <w:tcPr>
            <w:tcW w:w="2463" w:type="dxa"/>
          </w:tcPr>
          <w:p w14:paraId="436154A3"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否，属于代码组织方式</w:t>
            </w:r>
          </w:p>
        </w:tc>
      </w:tr>
      <w:tr w:rsidR="00E3358F" w:rsidRPr="00E3358F" w14:paraId="3D62EC87" w14:textId="77777777">
        <w:tc>
          <w:tcPr>
            <w:tcW w:w="1872" w:type="dxa"/>
          </w:tcPr>
          <w:p w14:paraId="6E0B8FD5" w14:textId="77777777" w:rsidR="00EC79BB" w:rsidRPr="00E3358F" w:rsidRDefault="00AA6F25">
            <w:pPr>
              <w:rPr>
                <w:rFonts w:ascii="微软雅黑" w:hAnsi="微软雅黑" w:cs="微软雅黑"/>
              </w:rPr>
            </w:pPr>
            <w:r w:rsidRPr="00E3358F">
              <w:rPr>
                <w:rFonts w:ascii="微软雅黑" w:hAnsi="微软雅黑" w:cs="微软雅黑" w:hint="eastAsia"/>
              </w:rPr>
              <w:t>SPA/MVVM</w:t>
            </w:r>
          </w:p>
        </w:tc>
        <w:tc>
          <w:tcPr>
            <w:tcW w:w="5015" w:type="dxa"/>
          </w:tcPr>
          <w:p w14:paraId="4C99E001"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前端通过 Vue 响应</w:t>
            </w:r>
            <w:proofErr w:type="gramStart"/>
            <w:r w:rsidRPr="00E3358F">
              <w:rPr>
                <w:rFonts w:ascii="微软雅黑" w:hAnsi="微软雅黑" w:cs="微软雅黑" w:hint="eastAsia"/>
                <w:lang w:eastAsia="zh-CN"/>
              </w:rPr>
              <w:t>式状态</w:t>
            </w:r>
            <w:proofErr w:type="gramEnd"/>
            <w:r w:rsidRPr="00E3358F">
              <w:rPr>
                <w:rFonts w:ascii="微软雅黑" w:hAnsi="微软雅黑" w:cs="微软雅黑" w:hint="eastAsia"/>
                <w:lang w:eastAsia="zh-CN"/>
              </w:rPr>
              <w:t>驱动视图</w:t>
            </w:r>
          </w:p>
        </w:tc>
        <w:tc>
          <w:tcPr>
            <w:tcW w:w="2463" w:type="dxa"/>
          </w:tcPr>
          <w:p w14:paraId="4633697E"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否，属于前端实现风格</w:t>
            </w:r>
          </w:p>
        </w:tc>
      </w:tr>
      <w:tr w:rsidR="00E3358F" w:rsidRPr="00E3358F" w14:paraId="3E729D8B" w14:textId="77777777">
        <w:tc>
          <w:tcPr>
            <w:tcW w:w="1872" w:type="dxa"/>
          </w:tcPr>
          <w:p w14:paraId="1718C426"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集中式数据仓库</w:t>
            </w:r>
            <w:proofErr w:type="spellEnd"/>
          </w:p>
        </w:tc>
        <w:tc>
          <w:tcPr>
            <w:tcW w:w="5015" w:type="dxa"/>
          </w:tcPr>
          <w:p w14:paraId="2C2995C3"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MySQL 保存主数据，Redis 保存并发辅助状态</w:t>
            </w:r>
          </w:p>
        </w:tc>
        <w:tc>
          <w:tcPr>
            <w:tcW w:w="2463" w:type="dxa"/>
          </w:tcPr>
          <w:p w14:paraId="526316E8"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否，属于数据管理方式</w:t>
            </w:r>
          </w:p>
        </w:tc>
      </w:tr>
      <w:tr w:rsidR="00E3358F" w:rsidRPr="00E3358F" w14:paraId="32063905" w14:textId="77777777">
        <w:tc>
          <w:tcPr>
            <w:tcW w:w="1872" w:type="dxa"/>
          </w:tcPr>
          <w:p w14:paraId="4E12C07A" w14:textId="77777777" w:rsidR="00EC79BB" w:rsidRPr="00E3358F" w:rsidRDefault="00AA6F25">
            <w:pPr>
              <w:rPr>
                <w:rFonts w:ascii="微软雅黑" w:hAnsi="微软雅黑" w:cs="微软雅黑"/>
              </w:rPr>
            </w:pPr>
            <w:r w:rsidRPr="00E3358F">
              <w:rPr>
                <w:rFonts w:ascii="微软雅黑" w:hAnsi="微软雅黑" w:cs="微软雅黑" w:hint="eastAsia"/>
              </w:rPr>
              <w:t>类 REST/RPC over HTTP</w:t>
            </w:r>
          </w:p>
        </w:tc>
        <w:tc>
          <w:tcPr>
            <w:tcW w:w="5015" w:type="dxa"/>
          </w:tcPr>
          <w:p w14:paraId="406EE023"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前后端同步请求与响应</w:t>
            </w:r>
          </w:p>
        </w:tc>
        <w:tc>
          <w:tcPr>
            <w:tcW w:w="2463" w:type="dxa"/>
          </w:tcPr>
          <w:p w14:paraId="7899740E"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否，属于外部连接件</w:t>
            </w:r>
            <w:proofErr w:type="spellEnd"/>
          </w:p>
        </w:tc>
      </w:tr>
    </w:tbl>
    <w:p w14:paraId="33C63914"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由此可见，B</w:t>
      </w:r>
      <w:proofErr w:type="spellEnd"/>
      <w:r w:rsidRPr="00E3358F">
        <w:rPr>
          <w:rFonts w:ascii="微软雅黑" w:hAnsi="微软雅黑" w:cs="微软雅黑" w:hint="eastAsia"/>
        </w:rPr>
        <w:t>/</w:t>
      </w:r>
      <w:proofErr w:type="spellStart"/>
      <w:r w:rsidRPr="00E3358F">
        <w:rPr>
          <w:rFonts w:ascii="微软雅黑" w:hAnsi="微软雅黑" w:cs="微软雅黑" w:hint="eastAsia"/>
        </w:rPr>
        <w:t>S、Vue、Spring</w:t>
      </w:r>
      <w:proofErr w:type="spellEnd"/>
      <w:r w:rsidRPr="00E3358F">
        <w:rPr>
          <w:rFonts w:ascii="微软雅黑" w:hAnsi="微软雅黑" w:cs="微软雅黑" w:hint="eastAsia"/>
        </w:rPr>
        <w:t xml:space="preserve"> </w:t>
      </w:r>
      <w:proofErr w:type="spellStart"/>
      <w:r w:rsidRPr="00E3358F">
        <w:rPr>
          <w:rFonts w:ascii="微软雅黑" w:hAnsi="微软雅黑" w:cs="微软雅黑" w:hint="eastAsia"/>
        </w:rPr>
        <w:t>Boot、MySQL、Redis</w:t>
      </w:r>
      <w:proofErr w:type="spellEnd"/>
      <w:r w:rsidRPr="00E3358F">
        <w:rPr>
          <w:rFonts w:ascii="微软雅黑" w:hAnsi="微软雅黑" w:cs="微软雅黑" w:hint="eastAsia"/>
        </w:rPr>
        <w:t xml:space="preserve"> </w:t>
      </w:r>
      <w:proofErr w:type="spellStart"/>
      <w:r w:rsidRPr="00E3358F">
        <w:rPr>
          <w:rFonts w:ascii="微软雅黑" w:hAnsi="微软雅黑" w:cs="微软雅黑" w:hint="eastAsia"/>
        </w:rPr>
        <w:t>并不削弱事件驱动风格，反而构成了事件驱动架构落地所需的运行环境</w:t>
      </w:r>
      <w:proofErr w:type="spellEnd"/>
      <w:r w:rsidRPr="00E3358F">
        <w:rPr>
          <w:rFonts w:ascii="微软雅黑" w:hAnsi="微软雅黑" w:cs="微软雅黑" w:hint="eastAsia"/>
        </w:rPr>
        <w:t>。</w:t>
      </w:r>
    </w:p>
    <w:p w14:paraId="568879F3" w14:textId="77777777" w:rsidR="00EC79BB" w:rsidRPr="00E3358F" w:rsidRDefault="00AA6F25" w:rsidP="00E3358F">
      <w:pPr>
        <w:pStyle w:val="31"/>
      </w:pPr>
      <w:bookmarkStart w:id="35" w:name="_Toc232342694"/>
      <w:r w:rsidRPr="00E3358F">
        <w:rPr>
          <w:rFonts w:hint="eastAsia"/>
        </w:rPr>
        <w:lastRenderedPageBreak/>
        <w:t>2.3 架构风格落地方式</w:t>
      </w:r>
      <w:bookmarkEnd w:id="35"/>
    </w:p>
    <w:p w14:paraId="4CBB3645" w14:textId="77777777" w:rsidR="00EC79BB" w:rsidRPr="00E3358F" w:rsidRDefault="00AA6F25" w:rsidP="00E3358F">
      <w:pPr>
        <w:pStyle w:val="4"/>
      </w:pPr>
      <w:r w:rsidRPr="00E3358F">
        <w:rPr>
          <w:rFonts w:hint="eastAsia"/>
        </w:rPr>
        <w:t>2.3.1 前端事件驱动落地</w:t>
      </w:r>
    </w:p>
    <w:p w14:paraId="451DCA7C"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前端采用 mitt 作为浏览器进程</w:t>
      </w:r>
      <w:proofErr w:type="gramStart"/>
      <w:r w:rsidRPr="00E3358F">
        <w:rPr>
          <w:rFonts w:ascii="微软雅黑" w:hAnsi="微软雅黑" w:cs="微软雅黑" w:hint="eastAsia"/>
          <w:lang w:eastAsia="zh-CN"/>
        </w:rPr>
        <w:t>内事件</w:t>
      </w:r>
      <w:proofErr w:type="gramEnd"/>
      <w:r w:rsidRPr="00E3358F">
        <w:rPr>
          <w:rFonts w:ascii="微软雅黑" w:hAnsi="微软雅黑" w:cs="微软雅黑" w:hint="eastAsia"/>
          <w:lang w:eastAsia="zh-CN"/>
        </w:rPr>
        <w:t>总线。系统没有让每个按钮操作直接承担所有后续刷新逻辑，而是在业务操作成功后发布事件，再由监听器响应。</w:t>
      </w:r>
    </w:p>
    <w:p w14:paraId="22EDD396"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前端事件机制主要由以下部分组成：</w:t>
      </w:r>
    </w:p>
    <w:p w14:paraId="18DAE17C" w14:textId="77777777" w:rsidR="00EC79BB" w:rsidRPr="00E3358F" w:rsidRDefault="00AA6F25">
      <w:pPr>
        <w:keepNext/>
        <w:spacing w:before="80" w:after="80" w:line="240" w:lineRule="auto"/>
        <w:jc w:val="center"/>
        <w:rPr>
          <w:rFonts w:ascii="微软雅黑" w:hAnsi="微软雅黑"/>
          <w:b/>
          <w:sz w:val="21"/>
        </w:rPr>
      </w:pPr>
      <w:r w:rsidRPr="00E3358F">
        <w:rPr>
          <w:rFonts w:ascii="微软雅黑" w:hAnsi="微软雅黑" w:hint="eastAsia"/>
          <w:b/>
          <w:sz w:val="21"/>
        </w:rPr>
        <w:t xml:space="preserve">表2-5 </w:t>
      </w:r>
      <w:proofErr w:type="spellStart"/>
      <w:r w:rsidRPr="00E3358F">
        <w:rPr>
          <w:rFonts w:ascii="微软雅黑" w:hAnsi="微软雅黑" w:hint="eastAsia"/>
          <w:b/>
          <w:sz w:val="21"/>
        </w:rPr>
        <w:t>前端事件机制组成</w:t>
      </w:r>
      <w:proofErr w:type="spellEnd"/>
    </w:p>
    <w:tbl>
      <w:tblPr>
        <w:tblStyle w:val="af5"/>
        <w:tblW w:w="0" w:type="auto"/>
        <w:tblLook w:val="04A0" w:firstRow="1" w:lastRow="0" w:firstColumn="1" w:lastColumn="0" w:noHBand="0" w:noVBand="1"/>
      </w:tblPr>
      <w:tblGrid>
        <w:gridCol w:w="1378"/>
        <w:gridCol w:w="5184"/>
        <w:gridCol w:w="2788"/>
      </w:tblGrid>
      <w:tr w:rsidR="00E3358F" w:rsidRPr="00E3358F" w14:paraId="249873CA" w14:textId="77777777">
        <w:tc>
          <w:tcPr>
            <w:tcW w:w="1378" w:type="dxa"/>
            <w:shd w:val="clear" w:color="auto" w:fill="FFFFFF"/>
          </w:tcPr>
          <w:p w14:paraId="20090A2C"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b/>
              </w:rPr>
              <w:t>架构元素</w:t>
            </w:r>
            <w:proofErr w:type="spellEnd"/>
          </w:p>
        </w:tc>
        <w:tc>
          <w:tcPr>
            <w:tcW w:w="5184" w:type="dxa"/>
            <w:shd w:val="clear" w:color="auto" w:fill="FFFFFF"/>
          </w:tcPr>
          <w:p w14:paraId="15D7EF56"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b/>
              </w:rPr>
              <w:t>实现位置</w:t>
            </w:r>
            <w:proofErr w:type="spellEnd"/>
          </w:p>
        </w:tc>
        <w:tc>
          <w:tcPr>
            <w:tcW w:w="2788" w:type="dxa"/>
            <w:shd w:val="clear" w:color="auto" w:fill="FFFFFF"/>
          </w:tcPr>
          <w:p w14:paraId="1805764F"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b/>
              </w:rPr>
              <w:t>职责</w:t>
            </w:r>
            <w:proofErr w:type="spellEnd"/>
          </w:p>
        </w:tc>
      </w:tr>
      <w:tr w:rsidR="00E3358F" w:rsidRPr="00E3358F" w14:paraId="2A2DDCB5" w14:textId="77777777">
        <w:trPr>
          <w:trHeight w:val="781"/>
        </w:trPr>
        <w:tc>
          <w:tcPr>
            <w:tcW w:w="1378" w:type="dxa"/>
          </w:tcPr>
          <w:p w14:paraId="079EE3FA"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事件总线</w:t>
            </w:r>
            <w:proofErr w:type="spellEnd"/>
          </w:p>
        </w:tc>
        <w:tc>
          <w:tcPr>
            <w:tcW w:w="5184" w:type="dxa"/>
          </w:tcPr>
          <w:p w14:paraId="759CAE41" w14:textId="77777777" w:rsidR="00EC79BB" w:rsidRPr="00E3358F" w:rsidRDefault="00AA6F25">
            <w:pPr>
              <w:rPr>
                <w:rFonts w:ascii="微软雅黑" w:hAnsi="微软雅黑" w:cs="微软雅黑"/>
              </w:rPr>
            </w:pPr>
            <w:r w:rsidRPr="00E3358F">
              <w:rPr>
                <w:rFonts w:ascii="微软雅黑" w:hAnsi="微软雅黑" w:cs="微软雅黑" w:hint="eastAsia"/>
              </w:rPr>
              <w:t>frontend/</w:t>
            </w:r>
            <w:proofErr w:type="spellStart"/>
            <w:r w:rsidRPr="00E3358F">
              <w:rPr>
                <w:rFonts w:ascii="微软雅黑" w:hAnsi="微软雅黑" w:cs="微软雅黑" w:hint="eastAsia"/>
              </w:rPr>
              <w:t>src</w:t>
            </w:r>
            <w:proofErr w:type="spellEnd"/>
            <w:r w:rsidRPr="00E3358F">
              <w:rPr>
                <w:rFonts w:ascii="微软雅黑" w:hAnsi="微软雅黑" w:cs="微软雅黑" w:hint="eastAsia"/>
              </w:rPr>
              <w:t>/utils/eventBus.js</w:t>
            </w:r>
          </w:p>
        </w:tc>
        <w:tc>
          <w:tcPr>
            <w:tcW w:w="2788" w:type="dxa"/>
          </w:tcPr>
          <w:p w14:paraId="16D5FBE9"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创建全局 mitt 实例，作为前端发布-订阅连接件</w:t>
            </w:r>
          </w:p>
        </w:tc>
      </w:tr>
      <w:tr w:rsidR="00E3358F" w:rsidRPr="00E3358F" w14:paraId="7B4F3AC2" w14:textId="77777777">
        <w:trPr>
          <w:trHeight w:val="882"/>
        </w:trPr>
        <w:tc>
          <w:tcPr>
            <w:tcW w:w="1378" w:type="dxa"/>
          </w:tcPr>
          <w:p w14:paraId="3C78D509"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事件类型定义</w:t>
            </w:r>
            <w:proofErr w:type="spellEnd"/>
          </w:p>
        </w:tc>
        <w:tc>
          <w:tcPr>
            <w:tcW w:w="5184" w:type="dxa"/>
          </w:tcPr>
          <w:p w14:paraId="0291867A" w14:textId="77777777" w:rsidR="00EC79BB" w:rsidRPr="00E3358F" w:rsidRDefault="00AA6F25">
            <w:pPr>
              <w:rPr>
                <w:rFonts w:ascii="微软雅黑" w:hAnsi="微软雅黑" w:cs="微软雅黑"/>
              </w:rPr>
            </w:pPr>
            <w:r w:rsidRPr="00E3358F">
              <w:rPr>
                <w:rFonts w:ascii="微软雅黑" w:hAnsi="微软雅黑" w:cs="微软雅黑" w:hint="eastAsia"/>
              </w:rPr>
              <w:t>frontend/</w:t>
            </w:r>
            <w:proofErr w:type="spellStart"/>
            <w:r w:rsidRPr="00E3358F">
              <w:rPr>
                <w:rFonts w:ascii="微软雅黑" w:hAnsi="微软雅黑" w:cs="微软雅黑" w:hint="eastAsia"/>
              </w:rPr>
              <w:t>src</w:t>
            </w:r>
            <w:proofErr w:type="spellEnd"/>
            <w:r w:rsidRPr="00E3358F">
              <w:rPr>
                <w:rFonts w:ascii="微软雅黑" w:hAnsi="微软雅黑" w:cs="微软雅黑" w:hint="eastAsia"/>
              </w:rPr>
              <w:t>/events/eventTypes.js</w:t>
            </w:r>
          </w:p>
        </w:tc>
        <w:tc>
          <w:tcPr>
            <w:tcW w:w="2788" w:type="dxa"/>
          </w:tcPr>
          <w:p w14:paraId="23E09F62"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统一定义事件名称，避免事件字符串散落</w:t>
            </w:r>
          </w:p>
        </w:tc>
      </w:tr>
      <w:tr w:rsidR="00E3358F" w:rsidRPr="00E3358F" w14:paraId="58F73B02" w14:textId="77777777">
        <w:tc>
          <w:tcPr>
            <w:tcW w:w="1378" w:type="dxa"/>
          </w:tcPr>
          <w:p w14:paraId="298E1240"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事件源</w:t>
            </w:r>
            <w:proofErr w:type="spellEnd"/>
          </w:p>
        </w:tc>
        <w:tc>
          <w:tcPr>
            <w:tcW w:w="5184" w:type="dxa"/>
          </w:tcPr>
          <w:p w14:paraId="4A5ED8C6" w14:textId="77777777" w:rsidR="00EC79BB" w:rsidRPr="00E3358F" w:rsidRDefault="00AA6F25">
            <w:pPr>
              <w:rPr>
                <w:rFonts w:ascii="微软雅黑" w:hAnsi="微软雅黑" w:cs="微软雅黑"/>
              </w:rPr>
            </w:pPr>
            <w:r w:rsidRPr="00E3358F">
              <w:rPr>
                <w:rFonts w:ascii="微软雅黑" w:hAnsi="微软雅黑" w:cs="微软雅黑" w:hint="eastAsia"/>
              </w:rPr>
              <w:t>frontend/</w:t>
            </w:r>
            <w:proofErr w:type="spellStart"/>
            <w:r w:rsidRPr="00E3358F">
              <w:rPr>
                <w:rFonts w:ascii="微软雅黑" w:hAnsi="微软雅黑" w:cs="微软雅黑" w:hint="eastAsia"/>
              </w:rPr>
              <w:t>App.vue</w:t>
            </w:r>
            <w:proofErr w:type="spellEnd"/>
            <w:r w:rsidRPr="00E3358F">
              <w:rPr>
                <w:rFonts w:ascii="微软雅黑" w:hAnsi="微软雅黑" w:cs="微软雅黑" w:hint="eastAsia"/>
              </w:rPr>
              <w:t xml:space="preserve"> </w:t>
            </w:r>
            <w:proofErr w:type="spellStart"/>
            <w:r w:rsidRPr="00E3358F">
              <w:rPr>
                <w:rFonts w:ascii="微软雅黑" w:hAnsi="微软雅黑" w:cs="微软雅黑" w:hint="eastAsia"/>
              </w:rPr>
              <w:t>中的登录、退出、选课、退课、申报、审核、排课、重置等</w:t>
            </w:r>
            <w:proofErr w:type="spellEnd"/>
            <w:r w:rsidRPr="00E3358F">
              <w:rPr>
                <w:rFonts w:ascii="微软雅黑" w:hAnsi="微软雅黑" w:cs="微软雅黑" w:hint="eastAsia"/>
              </w:rPr>
              <w:t xml:space="preserve"> handler</w:t>
            </w:r>
          </w:p>
        </w:tc>
        <w:tc>
          <w:tcPr>
            <w:tcW w:w="2788" w:type="dxa"/>
          </w:tcPr>
          <w:p w14:paraId="33AEEE42"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在 API 调用成功后发布业务事件</w:t>
            </w:r>
          </w:p>
        </w:tc>
      </w:tr>
      <w:tr w:rsidR="00E3358F" w:rsidRPr="00E3358F" w14:paraId="2EEF76C0" w14:textId="77777777">
        <w:trPr>
          <w:trHeight w:val="949"/>
        </w:trPr>
        <w:tc>
          <w:tcPr>
            <w:tcW w:w="1378" w:type="dxa"/>
          </w:tcPr>
          <w:p w14:paraId="1F9F9E2F"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事件消费者</w:t>
            </w:r>
            <w:proofErr w:type="spellEnd"/>
          </w:p>
        </w:tc>
        <w:tc>
          <w:tcPr>
            <w:tcW w:w="5184" w:type="dxa"/>
          </w:tcPr>
          <w:p w14:paraId="49843E7A" w14:textId="77777777" w:rsidR="00EC79BB" w:rsidRPr="00E3358F" w:rsidRDefault="00AA6F25">
            <w:pPr>
              <w:rPr>
                <w:rFonts w:ascii="微软雅黑" w:hAnsi="微软雅黑" w:cs="微软雅黑"/>
              </w:rPr>
            </w:pPr>
            <w:r w:rsidRPr="00E3358F">
              <w:rPr>
                <w:rFonts w:ascii="微软雅黑" w:hAnsi="微软雅黑" w:cs="微软雅黑" w:hint="eastAsia"/>
              </w:rPr>
              <w:t>frontend/</w:t>
            </w:r>
            <w:proofErr w:type="spellStart"/>
            <w:r w:rsidRPr="00E3358F">
              <w:rPr>
                <w:rFonts w:ascii="微软雅黑" w:hAnsi="微软雅黑" w:cs="微软雅黑" w:hint="eastAsia"/>
              </w:rPr>
              <w:t>App.vue</w:t>
            </w:r>
            <w:proofErr w:type="spellEnd"/>
            <w:r w:rsidRPr="00E3358F">
              <w:rPr>
                <w:rFonts w:ascii="微软雅黑" w:hAnsi="微软雅黑" w:cs="微软雅黑" w:hint="eastAsia"/>
              </w:rPr>
              <w:t xml:space="preserve"> 的 </w:t>
            </w:r>
            <w:proofErr w:type="spellStart"/>
            <w:r w:rsidRPr="00E3358F">
              <w:rPr>
                <w:rFonts w:ascii="微软雅黑" w:hAnsi="微软雅黑" w:cs="微软雅黑" w:hint="eastAsia"/>
              </w:rPr>
              <w:t>onMounted</w:t>
            </w:r>
            <w:proofErr w:type="spellEnd"/>
            <w:r w:rsidRPr="00E3358F">
              <w:rPr>
                <w:rFonts w:ascii="微软雅黑" w:hAnsi="微软雅黑" w:cs="微软雅黑" w:hint="eastAsia"/>
              </w:rPr>
              <w:t xml:space="preserve"> </w:t>
            </w:r>
            <w:proofErr w:type="spellStart"/>
            <w:r w:rsidRPr="00E3358F">
              <w:rPr>
                <w:rFonts w:ascii="微软雅黑" w:hAnsi="微软雅黑" w:cs="微软雅黑" w:hint="eastAsia"/>
              </w:rPr>
              <w:t>注册逻辑</w:t>
            </w:r>
            <w:proofErr w:type="spellEnd"/>
          </w:p>
        </w:tc>
        <w:tc>
          <w:tcPr>
            <w:tcW w:w="2788" w:type="dxa"/>
          </w:tcPr>
          <w:p w14:paraId="715D9A25"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监听事件并刷新课程列表、我的课程、课表、系统状态等</w:t>
            </w:r>
          </w:p>
        </w:tc>
      </w:tr>
      <w:tr w:rsidR="00E3358F" w:rsidRPr="00E3358F" w14:paraId="6E062FA8" w14:textId="77777777">
        <w:tc>
          <w:tcPr>
            <w:tcW w:w="1378" w:type="dxa"/>
          </w:tcPr>
          <w:p w14:paraId="33AB8096"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生命周期清理</w:t>
            </w:r>
            <w:proofErr w:type="spellEnd"/>
          </w:p>
        </w:tc>
        <w:tc>
          <w:tcPr>
            <w:tcW w:w="5184" w:type="dxa"/>
          </w:tcPr>
          <w:p w14:paraId="5570D65A" w14:textId="77777777" w:rsidR="00EC79BB" w:rsidRPr="00E3358F" w:rsidRDefault="00AA6F25">
            <w:pPr>
              <w:rPr>
                <w:rFonts w:ascii="微软雅黑" w:hAnsi="微软雅黑" w:cs="微软雅黑"/>
              </w:rPr>
            </w:pPr>
            <w:r w:rsidRPr="00E3358F">
              <w:rPr>
                <w:rFonts w:ascii="微软雅黑" w:hAnsi="微软雅黑" w:cs="微软雅黑" w:hint="eastAsia"/>
              </w:rPr>
              <w:t>frontend/</w:t>
            </w:r>
            <w:proofErr w:type="spellStart"/>
            <w:r w:rsidRPr="00E3358F">
              <w:rPr>
                <w:rFonts w:ascii="微软雅黑" w:hAnsi="微软雅黑" w:cs="微软雅黑" w:hint="eastAsia"/>
              </w:rPr>
              <w:t>App.vue</w:t>
            </w:r>
            <w:proofErr w:type="spellEnd"/>
            <w:r w:rsidRPr="00E3358F">
              <w:rPr>
                <w:rFonts w:ascii="微软雅黑" w:hAnsi="微软雅黑" w:cs="微软雅黑" w:hint="eastAsia"/>
              </w:rPr>
              <w:t xml:space="preserve"> 的 </w:t>
            </w:r>
            <w:proofErr w:type="spellStart"/>
            <w:r w:rsidRPr="00E3358F">
              <w:rPr>
                <w:rFonts w:ascii="微软雅黑" w:hAnsi="微软雅黑" w:cs="微软雅黑" w:hint="eastAsia"/>
              </w:rPr>
              <w:t>onUnmounted</w:t>
            </w:r>
            <w:proofErr w:type="spellEnd"/>
          </w:p>
        </w:tc>
        <w:tc>
          <w:tcPr>
            <w:tcW w:w="2788" w:type="dxa"/>
          </w:tcPr>
          <w:p w14:paraId="64DC2F0F"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注销监听器，避免重复注册和内存泄漏</w:t>
            </w:r>
          </w:p>
        </w:tc>
      </w:tr>
    </w:tbl>
    <w:p w14:paraId="7E5F3EBB"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前端事件采用“领域:动作结果”的命名方式：</w:t>
      </w:r>
    </w:p>
    <w:p w14:paraId="26F69222" w14:textId="77777777" w:rsidR="00EC79BB" w:rsidRPr="00E3358F" w:rsidRDefault="00AA6F25">
      <w:pPr>
        <w:keepNext/>
        <w:spacing w:before="80" w:after="80" w:line="240" w:lineRule="auto"/>
        <w:jc w:val="center"/>
        <w:rPr>
          <w:rFonts w:ascii="微软雅黑" w:hAnsi="微软雅黑"/>
          <w:b/>
          <w:sz w:val="21"/>
        </w:rPr>
      </w:pPr>
      <w:r w:rsidRPr="00E3358F">
        <w:rPr>
          <w:rFonts w:ascii="微软雅黑" w:hAnsi="微软雅黑" w:hint="eastAsia"/>
          <w:b/>
          <w:sz w:val="21"/>
        </w:rPr>
        <w:t xml:space="preserve">表2-6 </w:t>
      </w:r>
      <w:proofErr w:type="spellStart"/>
      <w:r w:rsidRPr="00E3358F">
        <w:rPr>
          <w:rFonts w:ascii="微软雅黑" w:hAnsi="微软雅黑" w:hint="eastAsia"/>
          <w:b/>
          <w:sz w:val="21"/>
        </w:rPr>
        <w:t>前端事件命名方式</w:t>
      </w:r>
      <w:proofErr w:type="spellEnd"/>
    </w:p>
    <w:tbl>
      <w:tblPr>
        <w:tblStyle w:val="af5"/>
        <w:tblW w:w="0" w:type="auto"/>
        <w:tblLook w:val="04A0" w:firstRow="1" w:lastRow="0" w:firstColumn="1" w:lastColumn="0" w:noHBand="0" w:noVBand="1"/>
      </w:tblPr>
      <w:tblGrid>
        <w:gridCol w:w="3118"/>
        <w:gridCol w:w="3118"/>
        <w:gridCol w:w="3114"/>
      </w:tblGrid>
      <w:tr w:rsidR="00E3358F" w:rsidRPr="00E3358F" w14:paraId="156E69FF" w14:textId="77777777">
        <w:tc>
          <w:tcPr>
            <w:tcW w:w="3120" w:type="dxa"/>
            <w:shd w:val="clear" w:color="auto" w:fill="FFFFFF"/>
          </w:tcPr>
          <w:p w14:paraId="5C50E21D"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b/>
              </w:rPr>
              <w:t>事件常量</w:t>
            </w:r>
            <w:proofErr w:type="spellEnd"/>
          </w:p>
        </w:tc>
        <w:tc>
          <w:tcPr>
            <w:tcW w:w="3120" w:type="dxa"/>
            <w:shd w:val="clear" w:color="auto" w:fill="FFFFFF"/>
          </w:tcPr>
          <w:p w14:paraId="25FF627B"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b/>
              </w:rPr>
              <w:t>事件名</w:t>
            </w:r>
            <w:proofErr w:type="spellEnd"/>
          </w:p>
        </w:tc>
        <w:tc>
          <w:tcPr>
            <w:tcW w:w="3120" w:type="dxa"/>
            <w:shd w:val="clear" w:color="auto" w:fill="FFFFFF"/>
          </w:tcPr>
          <w:p w14:paraId="5171CA65"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b/>
              </w:rPr>
              <w:t>含义</w:t>
            </w:r>
            <w:proofErr w:type="spellEnd"/>
          </w:p>
        </w:tc>
      </w:tr>
      <w:tr w:rsidR="00E3358F" w:rsidRPr="00E3358F" w14:paraId="5298EB2F" w14:textId="77777777">
        <w:tc>
          <w:tcPr>
            <w:tcW w:w="3120" w:type="dxa"/>
          </w:tcPr>
          <w:p w14:paraId="47E5254B" w14:textId="77777777" w:rsidR="00EC79BB" w:rsidRPr="00E3358F" w:rsidRDefault="00AA6F25">
            <w:pPr>
              <w:rPr>
                <w:rFonts w:ascii="微软雅黑" w:hAnsi="微软雅黑" w:cs="微软雅黑"/>
              </w:rPr>
            </w:pPr>
            <w:r w:rsidRPr="00E3358F">
              <w:rPr>
                <w:rFonts w:ascii="微软雅黑" w:hAnsi="微软雅黑" w:cs="微软雅黑" w:hint="eastAsia"/>
              </w:rPr>
              <w:t>COURSE_SELECTED</w:t>
            </w:r>
          </w:p>
        </w:tc>
        <w:tc>
          <w:tcPr>
            <w:tcW w:w="3120" w:type="dxa"/>
          </w:tcPr>
          <w:p w14:paraId="3CD476ED"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course:selected</w:t>
            </w:r>
            <w:proofErr w:type="spellEnd"/>
          </w:p>
        </w:tc>
        <w:tc>
          <w:tcPr>
            <w:tcW w:w="3120" w:type="dxa"/>
          </w:tcPr>
          <w:p w14:paraId="3DE34348"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学生已经成功选课</w:t>
            </w:r>
            <w:proofErr w:type="spellEnd"/>
          </w:p>
        </w:tc>
      </w:tr>
      <w:tr w:rsidR="00E3358F" w:rsidRPr="00E3358F" w14:paraId="6D044F19" w14:textId="77777777">
        <w:tc>
          <w:tcPr>
            <w:tcW w:w="3120" w:type="dxa"/>
          </w:tcPr>
          <w:p w14:paraId="4F835598" w14:textId="77777777" w:rsidR="00EC79BB" w:rsidRPr="00E3358F" w:rsidRDefault="00AA6F25">
            <w:pPr>
              <w:rPr>
                <w:rFonts w:ascii="微软雅黑" w:hAnsi="微软雅黑" w:cs="微软雅黑"/>
              </w:rPr>
            </w:pPr>
            <w:r w:rsidRPr="00E3358F">
              <w:rPr>
                <w:rFonts w:ascii="微软雅黑" w:hAnsi="微软雅黑" w:cs="微软雅黑" w:hint="eastAsia"/>
              </w:rPr>
              <w:t>COURSE_DROPPED</w:t>
            </w:r>
          </w:p>
        </w:tc>
        <w:tc>
          <w:tcPr>
            <w:tcW w:w="3120" w:type="dxa"/>
          </w:tcPr>
          <w:p w14:paraId="7C779B28"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course:dropped</w:t>
            </w:r>
            <w:proofErr w:type="spellEnd"/>
          </w:p>
        </w:tc>
        <w:tc>
          <w:tcPr>
            <w:tcW w:w="3120" w:type="dxa"/>
          </w:tcPr>
          <w:p w14:paraId="13883FCD"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学生已经成功退课</w:t>
            </w:r>
            <w:proofErr w:type="spellEnd"/>
          </w:p>
        </w:tc>
      </w:tr>
      <w:tr w:rsidR="00E3358F" w:rsidRPr="00E3358F" w14:paraId="09BE36D3" w14:textId="77777777">
        <w:tc>
          <w:tcPr>
            <w:tcW w:w="3120" w:type="dxa"/>
          </w:tcPr>
          <w:p w14:paraId="595B51B0" w14:textId="77777777" w:rsidR="00EC79BB" w:rsidRPr="00E3358F" w:rsidRDefault="00AA6F25">
            <w:pPr>
              <w:rPr>
                <w:rFonts w:ascii="微软雅黑" w:hAnsi="微软雅黑" w:cs="微软雅黑"/>
              </w:rPr>
            </w:pPr>
            <w:r w:rsidRPr="00E3358F">
              <w:rPr>
                <w:rFonts w:ascii="微软雅黑" w:hAnsi="微软雅黑" w:cs="微软雅黑" w:hint="eastAsia"/>
              </w:rPr>
              <w:t>COURSE_PROPOSED</w:t>
            </w:r>
          </w:p>
        </w:tc>
        <w:tc>
          <w:tcPr>
            <w:tcW w:w="3120" w:type="dxa"/>
          </w:tcPr>
          <w:p w14:paraId="1F59C473"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course:proposed</w:t>
            </w:r>
            <w:proofErr w:type="spellEnd"/>
          </w:p>
        </w:tc>
        <w:tc>
          <w:tcPr>
            <w:tcW w:w="3120" w:type="dxa"/>
          </w:tcPr>
          <w:p w14:paraId="51D23EC0"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教师已经成功申报课程</w:t>
            </w:r>
          </w:p>
        </w:tc>
      </w:tr>
      <w:tr w:rsidR="00E3358F" w:rsidRPr="00E3358F" w14:paraId="30923EFF" w14:textId="77777777">
        <w:tc>
          <w:tcPr>
            <w:tcW w:w="3120" w:type="dxa"/>
          </w:tcPr>
          <w:p w14:paraId="614A05C8" w14:textId="77777777" w:rsidR="00EC79BB" w:rsidRPr="00E3358F" w:rsidRDefault="00AA6F25">
            <w:pPr>
              <w:rPr>
                <w:rFonts w:ascii="微软雅黑" w:hAnsi="微软雅黑" w:cs="微软雅黑"/>
              </w:rPr>
            </w:pPr>
            <w:r w:rsidRPr="00E3358F">
              <w:rPr>
                <w:rFonts w:ascii="微软雅黑" w:hAnsi="微软雅黑" w:cs="微软雅黑" w:hint="eastAsia"/>
              </w:rPr>
              <w:t>COURSE_AUDITED</w:t>
            </w:r>
          </w:p>
        </w:tc>
        <w:tc>
          <w:tcPr>
            <w:tcW w:w="3120" w:type="dxa"/>
          </w:tcPr>
          <w:p w14:paraId="6FCCAE48"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course:audited</w:t>
            </w:r>
            <w:proofErr w:type="spellEnd"/>
          </w:p>
        </w:tc>
        <w:tc>
          <w:tcPr>
            <w:tcW w:w="3120" w:type="dxa"/>
          </w:tcPr>
          <w:p w14:paraId="1A46FE30"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管理员已经完成课程审核</w:t>
            </w:r>
          </w:p>
        </w:tc>
      </w:tr>
      <w:tr w:rsidR="00E3358F" w:rsidRPr="00E3358F" w14:paraId="4991D480" w14:textId="77777777">
        <w:tc>
          <w:tcPr>
            <w:tcW w:w="3120" w:type="dxa"/>
          </w:tcPr>
          <w:p w14:paraId="75878204" w14:textId="77777777" w:rsidR="00EC79BB" w:rsidRPr="00E3358F" w:rsidRDefault="00AA6F25">
            <w:pPr>
              <w:rPr>
                <w:rFonts w:ascii="微软雅黑" w:hAnsi="微软雅黑" w:cs="微软雅黑"/>
              </w:rPr>
            </w:pPr>
            <w:r w:rsidRPr="00E3358F">
              <w:rPr>
                <w:rFonts w:ascii="微软雅黑" w:hAnsi="微软雅黑" w:cs="微软雅黑" w:hint="eastAsia"/>
              </w:rPr>
              <w:t>COURSE_SCHEDULED</w:t>
            </w:r>
          </w:p>
        </w:tc>
        <w:tc>
          <w:tcPr>
            <w:tcW w:w="3120" w:type="dxa"/>
          </w:tcPr>
          <w:p w14:paraId="6A93DB4C"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course:scheduled</w:t>
            </w:r>
            <w:proofErr w:type="spellEnd"/>
          </w:p>
        </w:tc>
        <w:tc>
          <w:tcPr>
            <w:tcW w:w="3120" w:type="dxa"/>
          </w:tcPr>
          <w:p w14:paraId="4550D896"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管理员已经完成自动排课</w:t>
            </w:r>
          </w:p>
        </w:tc>
      </w:tr>
      <w:tr w:rsidR="00E3358F" w:rsidRPr="00E3358F" w14:paraId="5933C60E" w14:textId="77777777">
        <w:tc>
          <w:tcPr>
            <w:tcW w:w="3120" w:type="dxa"/>
          </w:tcPr>
          <w:p w14:paraId="7A91FC73" w14:textId="77777777" w:rsidR="00EC79BB" w:rsidRPr="00E3358F" w:rsidRDefault="00AA6F25">
            <w:pPr>
              <w:rPr>
                <w:rFonts w:ascii="微软雅黑" w:hAnsi="微软雅黑" w:cs="微软雅黑"/>
              </w:rPr>
            </w:pPr>
            <w:r w:rsidRPr="00E3358F">
              <w:rPr>
                <w:rFonts w:ascii="微软雅黑" w:hAnsi="微软雅黑" w:cs="微软雅黑" w:hint="eastAsia"/>
              </w:rPr>
              <w:lastRenderedPageBreak/>
              <w:t>SYSTEM_RESET</w:t>
            </w:r>
          </w:p>
        </w:tc>
        <w:tc>
          <w:tcPr>
            <w:tcW w:w="3120" w:type="dxa"/>
          </w:tcPr>
          <w:p w14:paraId="4D8ED2B2"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system:reset</w:t>
            </w:r>
            <w:proofErr w:type="spellEnd"/>
          </w:p>
        </w:tc>
        <w:tc>
          <w:tcPr>
            <w:tcW w:w="3120" w:type="dxa"/>
          </w:tcPr>
          <w:p w14:paraId="7B35C782"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系统选课数据已经重置</w:t>
            </w:r>
          </w:p>
        </w:tc>
      </w:tr>
      <w:tr w:rsidR="00E3358F" w:rsidRPr="00E3358F" w14:paraId="02A3FC11" w14:textId="77777777">
        <w:tc>
          <w:tcPr>
            <w:tcW w:w="3120" w:type="dxa"/>
          </w:tcPr>
          <w:p w14:paraId="3241DC6E" w14:textId="77777777" w:rsidR="00EC79BB" w:rsidRPr="00E3358F" w:rsidRDefault="00AA6F25">
            <w:pPr>
              <w:rPr>
                <w:rFonts w:ascii="微软雅黑" w:hAnsi="微软雅黑" w:cs="微软雅黑"/>
              </w:rPr>
            </w:pPr>
            <w:r w:rsidRPr="00E3358F">
              <w:rPr>
                <w:rFonts w:ascii="微软雅黑" w:hAnsi="微软雅黑" w:cs="微软雅黑" w:hint="eastAsia"/>
              </w:rPr>
              <w:t>AUTH_LOGIN</w:t>
            </w:r>
          </w:p>
        </w:tc>
        <w:tc>
          <w:tcPr>
            <w:tcW w:w="3120" w:type="dxa"/>
          </w:tcPr>
          <w:p w14:paraId="23B23D88"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auth:login</w:t>
            </w:r>
            <w:proofErr w:type="spellEnd"/>
          </w:p>
        </w:tc>
        <w:tc>
          <w:tcPr>
            <w:tcW w:w="3120" w:type="dxa"/>
          </w:tcPr>
          <w:p w14:paraId="07EF4E85"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用户已经登录</w:t>
            </w:r>
            <w:proofErr w:type="spellEnd"/>
          </w:p>
        </w:tc>
      </w:tr>
      <w:tr w:rsidR="00E3358F" w:rsidRPr="00E3358F" w14:paraId="2506B4C3" w14:textId="77777777">
        <w:tc>
          <w:tcPr>
            <w:tcW w:w="3120" w:type="dxa"/>
          </w:tcPr>
          <w:p w14:paraId="6809D10B" w14:textId="77777777" w:rsidR="00EC79BB" w:rsidRPr="00E3358F" w:rsidRDefault="00AA6F25">
            <w:pPr>
              <w:rPr>
                <w:rFonts w:ascii="微软雅黑" w:hAnsi="微软雅黑" w:cs="微软雅黑"/>
              </w:rPr>
            </w:pPr>
            <w:r w:rsidRPr="00E3358F">
              <w:rPr>
                <w:rFonts w:ascii="微软雅黑" w:hAnsi="微软雅黑" w:cs="微软雅黑" w:hint="eastAsia"/>
              </w:rPr>
              <w:t>AUTH_LOGOUT</w:t>
            </w:r>
          </w:p>
        </w:tc>
        <w:tc>
          <w:tcPr>
            <w:tcW w:w="3120" w:type="dxa"/>
          </w:tcPr>
          <w:p w14:paraId="5BA58E08"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auth:logout</w:t>
            </w:r>
            <w:proofErr w:type="spellEnd"/>
          </w:p>
        </w:tc>
        <w:tc>
          <w:tcPr>
            <w:tcW w:w="3120" w:type="dxa"/>
          </w:tcPr>
          <w:p w14:paraId="79469D1F"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用户已经退出</w:t>
            </w:r>
            <w:proofErr w:type="spellEnd"/>
          </w:p>
        </w:tc>
      </w:tr>
    </w:tbl>
    <w:p w14:paraId="0D51521E"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 xml:space="preserve">这种命名方式表达的是“事实已经发生”，而不是“命令某个模块去做事”。例如 </w:t>
      </w:r>
      <w:proofErr w:type="spellStart"/>
      <w:r w:rsidRPr="00E3358F">
        <w:rPr>
          <w:rFonts w:ascii="微软雅黑" w:hAnsi="微软雅黑" w:cs="微软雅黑" w:hint="eastAsia"/>
          <w:lang w:eastAsia="zh-CN"/>
        </w:rPr>
        <w:t>course:selected</w:t>
      </w:r>
      <w:proofErr w:type="spellEnd"/>
      <w:r w:rsidRPr="00E3358F">
        <w:rPr>
          <w:rFonts w:ascii="微软雅黑" w:hAnsi="微软雅黑" w:cs="微软雅黑" w:hint="eastAsia"/>
          <w:lang w:eastAsia="zh-CN"/>
        </w:rPr>
        <w:t xml:space="preserve"> 表示选课事实已经成立，至于刷新我的课程、刷新可选课程、刷新课程余量，由监听器决定。</w:t>
      </w:r>
    </w:p>
    <w:p w14:paraId="03C801FF"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前端典型事件流如下：</w:t>
      </w:r>
    </w:p>
    <w:p w14:paraId="2B0156D9" w14:textId="77777777" w:rsidR="00EC79BB" w:rsidRPr="00E3358F" w:rsidRDefault="00AA6F25">
      <w:pPr>
        <w:pStyle w:val="HTML"/>
        <w:rPr>
          <w:rFonts w:ascii="微软雅黑" w:eastAsia="微软雅黑" w:hAnsi="微软雅黑" w:cs="微软雅黑"/>
        </w:rPr>
      </w:pPr>
      <w:r w:rsidRPr="00E3358F">
        <w:rPr>
          <w:rFonts w:ascii="微软雅黑" w:eastAsia="微软雅黑" w:hAnsi="微软雅黑" w:cs="微软雅黑" w:hint="eastAsia"/>
          <w:sz w:val="18"/>
        </w:rPr>
        <w:t>用户点击选课</w:t>
      </w:r>
      <w:r w:rsidRPr="00E3358F">
        <w:rPr>
          <w:rFonts w:ascii="微软雅黑" w:eastAsia="微软雅黑" w:hAnsi="微软雅黑" w:cs="微软雅黑" w:hint="eastAsia"/>
          <w:sz w:val="18"/>
        </w:rPr>
        <w:br/>
        <w:t xml:space="preserve">  -&gt; </w:t>
      </w:r>
      <w:proofErr w:type="spellStart"/>
      <w:r w:rsidRPr="00E3358F">
        <w:rPr>
          <w:rFonts w:ascii="微软雅黑" w:eastAsia="微软雅黑" w:hAnsi="微软雅黑" w:cs="微软雅黑" w:hint="eastAsia"/>
          <w:sz w:val="18"/>
        </w:rPr>
        <w:t>handleSelect</w:t>
      </w:r>
      <w:proofErr w:type="spellEnd"/>
      <w:r w:rsidRPr="00E3358F">
        <w:rPr>
          <w:rFonts w:ascii="微软雅黑" w:eastAsia="微软雅黑" w:hAnsi="微软雅黑" w:cs="微软雅黑" w:hint="eastAsia"/>
          <w:sz w:val="18"/>
        </w:rPr>
        <w:t xml:space="preserve"> 调用后端 /course/select</w:t>
      </w:r>
      <w:r w:rsidRPr="00E3358F">
        <w:rPr>
          <w:rFonts w:ascii="微软雅黑" w:eastAsia="微软雅黑" w:hAnsi="微软雅黑" w:cs="微软雅黑" w:hint="eastAsia"/>
          <w:sz w:val="18"/>
        </w:rPr>
        <w:br/>
        <w:t xml:space="preserve">  -&gt; 后端返回成功</w:t>
      </w:r>
      <w:r w:rsidRPr="00E3358F">
        <w:rPr>
          <w:rFonts w:ascii="微软雅黑" w:eastAsia="微软雅黑" w:hAnsi="微软雅黑" w:cs="微软雅黑" w:hint="eastAsia"/>
          <w:sz w:val="18"/>
        </w:rPr>
        <w:br/>
        <w:t xml:space="preserve">  -&gt; 前端发布 </w:t>
      </w:r>
      <w:proofErr w:type="spellStart"/>
      <w:r w:rsidRPr="00E3358F">
        <w:rPr>
          <w:rFonts w:ascii="微软雅黑" w:eastAsia="微软雅黑" w:hAnsi="微软雅黑" w:cs="微软雅黑" w:hint="eastAsia"/>
          <w:sz w:val="18"/>
        </w:rPr>
        <w:t>course:selected</w:t>
      </w:r>
      <w:proofErr w:type="spellEnd"/>
      <w:r w:rsidRPr="00E3358F">
        <w:rPr>
          <w:rFonts w:ascii="微软雅黑" w:eastAsia="微软雅黑" w:hAnsi="微软雅黑" w:cs="微软雅黑" w:hint="eastAsia"/>
          <w:sz w:val="18"/>
        </w:rPr>
        <w:br/>
        <w:t xml:space="preserve">  -&gt; 监听器刷新我的课程列表</w:t>
      </w:r>
      <w:r w:rsidRPr="00E3358F">
        <w:rPr>
          <w:rFonts w:ascii="微软雅黑" w:eastAsia="微软雅黑" w:hAnsi="微软雅黑" w:cs="微软雅黑" w:hint="eastAsia"/>
          <w:sz w:val="18"/>
        </w:rPr>
        <w:br/>
        <w:t xml:space="preserve">  -&gt; 监听器刷新可选课程列表</w:t>
      </w:r>
      <w:r w:rsidRPr="00E3358F">
        <w:rPr>
          <w:rFonts w:ascii="微软雅黑" w:eastAsia="微软雅黑" w:hAnsi="微软雅黑" w:cs="微软雅黑" w:hint="eastAsia"/>
          <w:sz w:val="18"/>
        </w:rPr>
        <w:br/>
        <w:t xml:space="preserve">  -&gt; 监听器刷新全部课程列表</w:t>
      </w:r>
      <w:r w:rsidRPr="00E3358F">
        <w:rPr>
          <w:rFonts w:ascii="微软雅黑" w:eastAsia="微软雅黑" w:hAnsi="微软雅黑" w:cs="微软雅黑" w:hint="eastAsia"/>
          <w:sz w:val="18"/>
        </w:rPr>
        <w:br/>
        <w:t xml:space="preserve">  -&gt; UI 基于最新响应</w:t>
      </w:r>
      <w:proofErr w:type="gramStart"/>
      <w:r w:rsidRPr="00E3358F">
        <w:rPr>
          <w:rFonts w:ascii="微软雅黑" w:eastAsia="微软雅黑" w:hAnsi="微软雅黑" w:cs="微软雅黑" w:hint="eastAsia"/>
          <w:sz w:val="18"/>
        </w:rPr>
        <w:t>式状态</w:t>
      </w:r>
      <w:proofErr w:type="gramEnd"/>
      <w:r w:rsidRPr="00E3358F">
        <w:rPr>
          <w:rFonts w:ascii="微软雅黑" w:eastAsia="微软雅黑" w:hAnsi="微软雅黑" w:cs="微软雅黑" w:hint="eastAsia"/>
          <w:sz w:val="18"/>
        </w:rPr>
        <w:t>重新渲染</w:t>
      </w:r>
    </w:p>
    <w:p w14:paraId="6D6D9A0C"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通过这种方式，</w:t>
      </w:r>
      <w:proofErr w:type="spellStart"/>
      <w:r w:rsidRPr="00E3358F">
        <w:rPr>
          <w:rFonts w:ascii="微软雅黑" w:hAnsi="微软雅黑" w:cs="微软雅黑" w:hint="eastAsia"/>
          <w:lang w:eastAsia="zh-CN"/>
        </w:rPr>
        <w:t>handleSelect</w:t>
      </w:r>
      <w:proofErr w:type="spellEnd"/>
      <w:r w:rsidRPr="00E3358F">
        <w:rPr>
          <w:rFonts w:ascii="微软雅黑" w:hAnsi="微软雅黑" w:cs="微软雅黑" w:hint="eastAsia"/>
          <w:lang w:eastAsia="zh-CN"/>
        </w:rPr>
        <w:t xml:space="preserve"> 不需要知道所有后续刷新细节。未来如果新增“选课成功后弹出通知”“刷新仪表盘统计”“写入前端埋点”等需求，只需要新增事件消费者，不需要大幅修改原有选课逻辑。</w:t>
      </w:r>
    </w:p>
    <w:p w14:paraId="20BBA8AF" w14:textId="77777777" w:rsidR="00EC79BB" w:rsidRPr="00E3358F" w:rsidRDefault="00AA6F25" w:rsidP="00E3358F">
      <w:pPr>
        <w:pStyle w:val="4"/>
      </w:pPr>
      <w:r w:rsidRPr="00E3358F">
        <w:rPr>
          <w:rFonts w:hint="eastAsia"/>
        </w:rPr>
        <w:t>2.3.2 后端事件驱动落地</w:t>
      </w:r>
    </w:p>
    <w:p w14:paraId="5A4311D2"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后端采用 Spring 原生应用事件机制实现进程内事件驱动。核心结构包括业务事件类、统一事件发布器、异步事件监听器和异步执行配置。</w:t>
      </w:r>
    </w:p>
    <w:p w14:paraId="5A0F93BB" w14:textId="77777777" w:rsidR="00EC79BB" w:rsidRPr="00E3358F" w:rsidRDefault="00AA6F25">
      <w:pPr>
        <w:keepNext/>
        <w:spacing w:before="80" w:after="80" w:line="240" w:lineRule="auto"/>
        <w:jc w:val="center"/>
        <w:rPr>
          <w:rFonts w:ascii="微软雅黑" w:hAnsi="微软雅黑"/>
          <w:b/>
          <w:sz w:val="21"/>
        </w:rPr>
      </w:pPr>
      <w:r w:rsidRPr="00E3358F">
        <w:rPr>
          <w:rFonts w:ascii="微软雅黑" w:hAnsi="微软雅黑" w:hint="eastAsia"/>
          <w:b/>
          <w:sz w:val="21"/>
        </w:rPr>
        <w:t xml:space="preserve">表2-7 </w:t>
      </w:r>
      <w:proofErr w:type="spellStart"/>
      <w:r w:rsidRPr="00E3358F">
        <w:rPr>
          <w:rFonts w:ascii="微软雅黑" w:hAnsi="微软雅黑" w:hint="eastAsia"/>
          <w:b/>
          <w:sz w:val="21"/>
        </w:rPr>
        <w:t>后端事件机制组成</w:t>
      </w:r>
      <w:proofErr w:type="spellEnd"/>
    </w:p>
    <w:tbl>
      <w:tblPr>
        <w:tblStyle w:val="af5"/>
        <w:tblW w:w="0" w:type="auto"/>
        <w:tblLayout w:type="fixed"/>
        <w:tblLook w:val="04A0" w:firstRow="1" w:lastRow="0" w:firstColumn="1" w:lastColumn="0" w:noHBand="0" w:noVBand="1"/>
      </w:tblPr>
      <w:tblGrid>
        <w:gridCol w:w="1697"/>
        <w:gridCol w:w="2522"/>
        <w:gridCol w:w="5131"/>
      </w:tblGrid>
      <w:tr w:rsidR="00E3358F" w:rsidRPr="00E3358F" w14:paraId="0E88BA31" w14:textId="77777777">
        <w:trPr>
          <w:trHeight w:val="673"/>
        </w:trPr>
        <w:tc>
          <w:tcPr>
            <w:tcW w:w="1697" w:type="dxa"/>
            <w:shd w:val="clear" w:color="auto" w:fill="FFFFFF"/>
          </w:tcPr>
          <w:p w14:paraId="22A36319"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b/>
              </w:rPr>
              <w:t>架构元素</w:t>
            </w:r>
            <w:proofErr w:type="spellEnd"/>
          </w:p>
        </w:tc>
        <w:tc>
          <w:tcPr>
            <w:tcW w:w="2522" w:type="dxa"/>
            <w:shd w:val="clear" w:color="auto" w:fill="FFFFFF"/>
          </w:tcPr>
          <w:p w14:paraId="711D7AB7"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b/>
              </w:rPr>
              <w:t>实现位置</w:t>
            </w:r>
            <w:proofErr w:type="spellEnd"/>
          </w:p>
        </w:tc>
        <w:tc>
          <w:tcPr>
            <w:tcW w:w="5131" w:type="dxa"/>
            <w:shd w:val="clear" w:color="auto" w:fill="FFFFFF"/>
          </w:tcPr>
          <w:p w14:paraId="12F9A702"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b/>
              </w:rPr>
              <w:t>职责</w:t>
            </w:r>
            <w:proofErr w:type="spellEnd"/>
          </w:p>
        </w:tc>
      </w:tr>
      <w:tr w:rsidR="00E3358F" w:rsidRPr="00E3358F" w14:paraId="08F241F4" w14:textId="77777777">
        <w:tc>
          <w:tcPr>
            <w:tcW w:w="1697" w:type="dxa"/>
          </w:tcPr>
          <w:p w14:paraId="2E5BA1B3"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业务事件类</w:t>
            </w:r>
            <w:proofErr w:type="spellEnd"/>
          </w:p>
        </w:tc>
        <w:tc>
          <w:tcPr>
            <w:tcW w:w="2522" w:type="dxa"/>
          </w:tcPr>
          <w:p w14:paraId="0C5716D7" w14:textId="77777777" w:rsidR="00EC79BB" w:rsidRPr="00E3358F" w:rsidRDefault="00AA6F25">
            <w:pPr>
              <w:rPr>
                <w:rFonts w:ascii="微软雅黑" w:hAnsi="微软雅黑" w:cs="微软雅黑"/>
              </w:rPr>
            </w:pPr>
            <w:r w:rsidRPr="00E3358F">
              <w:rPr>
                <w:rFonts w:ascii="微软雅黑" w:hAnsi="微软雅黑" w:cs="微软雅黑" w:hint="eastAsia"/>
              </w:rPr>
              <w:t>backend/</w:t>
            </w:r>
            <w:proofErr w:type="spellStart"/>
            <w:r w:rsidRPr="00E3358F">
              <w:rPr>
                <w:rFonts w:ascii="微软雅黑" w:hAnsi="微软雅黑" w:cs="微软雅黑" w:hint="eastAsia"/>
              </w:rPr>
              <w:t>src</w:t>
            </w:r>
            <w:proofErr w:type="spellEnd"/>
            <w:r w:rsidRPr="00E3358F">
              <w:rPr>
                <w:rFonts w:ascii="微软雅黑" w:hAnsi="微软雅黑" w:cs="微软雅黑" w:hint="eastAsia"/>
              </w:rPr>
              <w:t>/main/java/com/example/course/event/</w:t>
            </w:r>
          </w:p>
        </w:tc>
        <w:tc>
          <w:tcPr>
            <w:tcW w:w="5131" w:type="dxa"/>
          </w:tcPr>
          <w:p w14:paraId="0413DC2C"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描述已经发生的课程、排课、系统事件</w:t>
            </w:r>
          </w:p>
        </w:tc>
      </w:tr>
      <w:tr w:rsidR="00E3358F" w:rsidRPr="00E3358F" w14:paraId="3C19D7B2" w14:textId="77777777">
        <w:tc>
          <w:tcPr>
            <w:tcW w:w="1697" w:type="dxa"/>
          </w:tcPr>
          <w:p w14:paraId="50D8E96F"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事件发布器</w:t>
            </w:r>
            <w:proofErr w:type="spellEnd"/>
          </w:p>
        </w:tc>
        <w:tc>
          <w:tcPr>
            <w:tcW w:w="2522" w:type="dxa"/>
          </w:tcPr>
          <w:p w14:paraId="2C801F37"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CourseEventPublisher</w:t>
            </w:r>
            <w:proofErr w:type="spellEnd"/>
          </w:p>
        </w:tc>
        <w:tc>
          <w:tcPr>
            <w:tcW w:w="5131" w:type="dxa"/>
          </w:tcPr>
          <w:p w14:paraId="4A3A5D4B"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封装</w:t>
            </w:r>
            <w:proofErr w:type="spellEnd"/>
            <w:r w:rsidRPr="00E3358F">
              <w:rPr>
                <w:rFonts w:ascii="微软雅黑" w:hAnsi="微软雅黑" w:cs="微软雅黑" w:hint="eastAsia"/>
              </w:rPr>
              <w:t xml:space="preserve"> Spring </w:t>
            </w:r>
            <w:proofErr w:type="spellStart"/>
            <w:r w:rsidRPr="00E3358F">
              <w:rPr>
                <w:rFonts w:ascii="微软雅黑" w:hAnsi="微软雅黑" w:cs="微软雅黑" w:hint="eastAsia"/>
              </w:rPr>
              <w:t>ApplicationEventPublisher，提供类型安全的事件发布方法</w:t>
            </w:r>
            <w:proofErr w:type="spellEnd"/>
          </w:p>
        </w:tc>
      </w:tr>
      <w:tr w:rsidR="00E3358F" w:rsidRPr="00E3358F" w14:paraId="51FEE155" w14:textId="77777777">
        <w:tc>
          <w:tcPr>
            <w:tcW w:w="1697" w:type="dxa"/>
          </w:tcPr>
          <w:p w14:paraId="46748C26"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lastRenderedPageBreak/>
              <w:t>事件消费者</w:t>
            </w:r>
            <w:proofErr w:type="spellEnd"/>
          </w:p>
        </w:tc>
        <w:tc>
          <w:tcPr>
            <w:tcW w:w="2522" w:type="dxa"/>
          </w:tcPr>
          <w:p w14:paraId="00316866"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CourseEventListener</w:t>
            </w:r>
            <w:proofErr w:type="spellEnd"/>
          </w:p>
        </w:tc>
        <w:tc>
          <w:tcPr>
            <w:tcW w:w="5131" w:type="dxa"/>
          </w:tcPr>
          <w:p w14:paraId="027EB553"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使用 @EventListener 监听业务事件，当前主要承担日志和审计扩展入口</w:t>
            </w:r>
          </w:p>
        </w:tc>
      </w:tr>
      <w:tr w:rsidR="00E3358F" w:rsidRPr="00E3358F" w14:paraId="396BF1AB" w14:textId="77777777">
        <w:tc>
          <w:tcPr>
            <w:tcW w:w="1697" w:type="dxa"/>
          </w:tcPr>
          <w:p w14:paraId="3A175A3A"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异步配置</w:t>
            </w:r>
            <w:proofErr w:type="spellEnd"/>
          </w:p>
        </w:tc>
        <w:tc>
          <w:tcPr>
            <w:tcW w:w="2522" w:type="dxa"/>
          </w:tcPr>
          <w:p w14:paraId="2CED2D40"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AsyncConfig</w:t>
            </w:r>
            <w:proofErr w:type="spellEnd"/>
          </w:p>
        </w:tc>
        <w:tc>
          <w:tcPr>
            <w:tcW w:w="5131" w:type="dxa"/>
          </w:tcPr>
          <w:p w14:paraId="21EDC359"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启用 @Async，使事件监听器不阻塞</w:t>
            </w:r>
            <w:proofErr w:type="gramStart"/>
            <w:r w:rsidRPr="00E3358F">
              <w:rPr>
                <w:rFonts w:ascii="微软雅黑" w:hAnsi="微软雅黑" w:cs="微软雅黑" w:hint="eastAsia"/>
                <w:lang w:eastAsia="zh-CN"/>
              </w:rPr>
              <w:t>主业务</w:t>
            </w:r>
            <w:proofErr w:type="gramEnd"/>
            <w:r w:rsidRPr="00E3358F">
              <w:rPr>
                <w:rFonts w:ascii="微软雅黑" w:hAnsi="微软雅黑" w:cs="微软雅黑" w:hint="eastAsia"/>
                <w:lang w:eastAsia="zh-CN"/>
              </w:rPr>
              <w:t>流程</w:t>
            </w:r>
          </w:p>
        </w:tc>
      </w:tr>
      <w:tr w:rsidR="00E3358F" w:rsidRPr="00E3358F" w14:paraId="259D2A76" w14:textId="77777777">
        <w:trPr>
          <w:trHeight w:val="950"/>
        </w:trPr>
        <w:tc>
          <w:tcPr>
            <w:tcW w:w="1697" w:type="dxa"/>
          </w:tcPr>
          <w:p w14:paraId="7D22F9C5"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事件发布位置</w:t>
            </w:r>
            <w:proofErr w:type="spellEnd"/>
          </w:p>
        </w:tc>
        <w:tc>
          <w:tcPr>
            <w:tcW w:w="2522" w:type="dxa"/>
          </w:tcPr>
          <w:p w14:paraId="41D4F3CD"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CourseServiceImpl、CourseController</w:t>
            </w:r>
            <w:proofErr w:type="spellEnd"/>
            <w:r w:rsidRPr="00E3358F">
              <w:rPr>
                <w:rFonts w:ascii="微软雅黑" w:hAnsi="微软雅黑" w:cs="微软雅黑" w:hint="eastAsia"/>
              </w:rPr>
              <w:t xml:space="preserve"> 等</w:t>
            </w:r>
          </w:p>
        </w:tc>
        <w:tc>
          <w:tcPr>
            <w:tcW w:w="5131" w:type="dxa"/>
          </w:tcPr>
          <w:p w14:paraId="2199D56B"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在核心业务动作成功后发布事件</w:t>
            </w:r>
          </w:p>
        </w:tc>
      </w:tr>
    </w:tbl>
    <w:p w14:paraId="1972BA60"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后端业务事件包括：</w:t>
      </w:r>
    </w:p>
    <w:p w14:paraId="6164AF9E" w14:textId="77777777" w:rsidR="00EC79BB" w:rsidRPr="00E3358F" w:rsidRDefault="00AA6F25">
      <w:pPr>
        <w:keepNext/>
        <w:spacing w:before="80" w:after="80" w:line="240" w:lineRule="auto"/>
        <w:jc w:val="center"/>
        <w:rPr>
          <w:rFonts w:ascii="微软雅黑" w:hAnsi="微软雅黑"/>
          <w:b/>
          <w:sz w:val="21"/>
          <w:lang w:eastAsia="zh-CN"/>
        </w:rPr>
      </w:pPr>
      <w:r w:rsidRPr="00E3358F">
        <w:rPr>
          <w:rFonts w:ascii="微软雅黑" w:hAnsi="微软雅黑" w:hint="eastAsia"/>
          <w:b/>
          <w:sz w:val="21"/>
          <w:lang w:eastAsia="zh-CN"/>
        </w:rPr>
        <w:t>表2-8 后端业务事件</w:t>
      </w:r>
    </w:p>
    <w:tbl>
      <w:tblPr>
        <w:tblStyle w:val="af5"/>
        <w:tblW w:w="0" w:type="auto"/>
        <w:tblLayout w:type="fixed"/>
        <w:tblLook w:val="04A0" w:firstRow="1" w:lastRow="0" w:firstColumn="1" w:lastColumn="0" w:noHBand="0" w:noVBand="1"/>
      </w:tblPr>
      <w:tblGrid>
        <w:gridCol w:w="3102"/>
        <w:gridCol w:w="3133"/>
        <w:gridCol w:w="3115"/>
      </w:tblGrid>
      <w:tr w:rsidR="00E3358F" w:rsidRPr="00E3358F" w14:paraId="4E7550B5" w14:textId="77777777">
        <w:tc>
          <w:tcPr>
            <w:tcW w:w="3102" w:type="dxa"/>
            <w:shd w:val="clear" w:color="auto" w:fill="FFFFFF"/>
          </w:tcPr>
          <w:p w14:paraId="6EB229D2"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b/>
              </w:rPr>
              <w:t>后端事件类</w:t>
            </w:r>
            <w:proofErr w:type="spellEnd"/>
          </w:p>
        </w:tc>
        <w:tc>
          <w:tcPr>
            <w:tcW w:w="3133" w:type="dxa"/>
            <w:shd w:val="clear" w:color="auto" w:fill="FFFFFF"/>
          </w:tcPr>
          <w:p w14:paraId="43FB4CEF"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b/>
              </w:rPr>
              <w:t>触发场景</w:t>
            </w:r>
            <w:proofErr w:type="spellEnd"/>
          </w:p>
        </w:tc>
        <w:tc>
          <w:tcPr>
            <w:tcW w:w="3115" w:type="dxa"/>
            <w:shd w:val="clear" w:color="auto" w:fill="FFFFFF"/>
          </w:tcPr>
          <w:p w14:paraId="1AC3392E"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b/>
              </w:rPr>
              <w:t>关键数据</w:t>
            </w:r>
            <w:proofErr w:type="spellEnd"/>
          </w:p>
        </w:tc>
      </w:tr>
      <w:tr w:rsidR="00E3358F" w:rsidRPr="00E3358F" w14:paraId="55AE2D3A" w14:textId="77777777">
        <w:tc>
          <w:tcPr>
            <w:tcW w:w="3102" w:type="dxa"/>
          </w:tcPr>
          <w:p w14:paraId="05A61609"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CourseSelectedEvent</w:t>
            </w:r>
            <w:proofErr w:type="spellEnd"/>
          </w:p>
        </w:tc>
        <w:tc>
          <w:tcPr>
            <w:tcW w:w="3133" w:type="dxa"/>
          </w:tcPr>
          <w:p w14:paraId="4FA8086C"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学生选课成功</w:t>
            </w:r>
            <w:proofErr w:type="spellEnd"/>
          </w:p>
        </w:tc>
        <w:tc>
          <w:tcPr>
            <w:tcW w:w="3115" w:type="dxa"/>
          </w:tcPr>
          <w:p w14:paraId="7C57F710"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课程 ID、学生 ID、课程名、剩余容量</w:t>
            </w:r>
          </w:p>
        </w:tc>
      </w:tr>
      <w:tr w:rsidR="00E3358F" w:rsidRPr="00E3358F" w14:paraId="6447A083" w14:textId="77777777">
        <w:tc>
          <w:tcPr>
            <w:tcW w:w="3102" w:type="dxa"/>
          </w:tcPr>
          <w:p w14:paraId="1609F333"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CourseDroppedEvent</w:t>
            </w:r>
            <w:proofErr w:type="spellEnd"/>
          </w:p>
        </w:tc>
        <w:tc>
          <w:tcPr>
            <w:tcW w:w="3133" w:type="dxa"/>
          </w:tcPr>
          <w:p w14:paraId="16C398F0"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学生退课成功</w:t>
            </w:r>
            <w:proofErr w:type="spellEnd"/>
          </w:p>
        </w:tc>
        <w:tc>
          <w:tcPr>
            <w:tcW w:w="3115" w:type="dxa"/>
          </w:tcPr>
          <w:p w14:paraId="68CEE582"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课程 ID、学生 ID、课程名、剩余容量</w:t>
            </w:r>
          </w:p>
        </w:tc>
      </w:tr>
      <w:tr w:rsidR="00E3358F" w:rsidRPr="00E3358F" w14:paraId="4C1292D5" w14:textId="77777777">
        <w:tc>
          <w:tcPr>
            <w:tcW w:w="3102" w:type="dxa"/>
          </w:tcPr>
          <w:p w14:paraId="2AE5BE32"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CourseProposedEvent</w:t>
            </w:r>
            <w:proofErr w:type="spellEnd"/>
          </w:p>
        </w:tc>
        <w:tc>
          <w:tcPr>
            <w:tcW w:w="3133" w:type="dxa"/>
          </w:tcPr>
          <w:p w14:paraId="4ABE60A0"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教师申报课程成功</w:t>
            </w:r>
            <w:proofErr w:type="spellEnd"/>
          </w:p>
        </w:tc>
        <w:tc>
          <w:tcPr>
            <w:tcW w:w="3115" w:type="dxa"/>
          </w:tcPr>
          <w:p w14:paraId="048DB983"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课程 ID、课程名、教师名</w:t>
            </w:r>
          </w:p>
        </w:tc>
      </w:tr>
      <w:tr w:rsidR="00E3358F" w:rsidRPr="00E3358F" w14:paraId="1B2C0B91" w14:textId="77777777">
        <w:tc>
          <w:tcPr>
            <w:tcW w:w="3102" w:type="dxa"/>
          </w:tcPr>
          <w:p w14:paraId="7F97D0B7"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CourseAuditedEvent</w:t>
            </w:r>
            <w:proofErr w:type="spellEnd"/>
          </w:p>
        </w:tc>
        <w:tc>
          <w:tcPr>
            <w:tcW w:w="3133" w:type="dxa"/>
          </w:tcPr>
          <w:p w14:paraId="7E2EE66D"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管理员审核课程完成</w:t>
            </w:r>
            <w:proofErr w:type="spellEnd"/>
          </w:p>
        </w:tc>
        <w:tc>
          <w:tcPr>
            <w:tcW w:w="3115" w:type="dxa"/>
          </w:tcPr>
          <w:p w14:paraId="684ADDCE"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课程 ID、课程名、是否通过</w:t>
            </w:r>
          </w:p>
        </w:tc>
      </w:tr>
      <w:tr w:rsidR="00E3358F" w:rsidRPr="00E3358F" w14:paraId="32FD54A5" w14:textId="77777777">
        <w:tc>
          <w:tcPr>
            <w:tcW w:w="3102" w:type="dxa"/>
          </w:tcPr>
          <w:p w14:paraId="03C48A74"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ScheduleGeneratedEvent</w:t>
            </w:r>
            <w:proofErr w:type="spellEnd"/>
          </w:p>
        </w:tc>
        <w:tc>
          <w:tcPr>
            <w:tcW w:w="3133" w:type="dxa"/>
          </w:tcPr>
          <w:p w14:paraId="26003046"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自动排课完成</w:t>
            </w:r>
            <w:proofErr w:type="spellEnd"/>
          </w:p>
        </w:tc>
        <w:tc>
          <w:tcPr>
            <w:tcW w:w="3115" w:type="dxa"/>
          </w:tcPr>
          <w:p w14:paraId="7048C6BE"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已排课程数量</w:t>
            </w:r>
            <w:proofErr w:type="spellEnd"/>
          </w:p>
        </w:tc>
      </w:tr>
      <w:tr w:rsidR="00E3358F" w:rsidRPr="00E3358F" w14:paraId="417997BE" w14:textId="77777777">
        <w:tc>
          <w:tcPr>
            <w:tcW w:w="3102" w:type="dxa"/>
          </w:tcPr>
          <w:p w14:paraId="3BA50DE4"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SystemResetEvent</w:t>
            </w:r>
            <w:proofErr w:type="spellEnd"/>
          </w:p>
        </w:tc>
        <w:tc>
          <w:tcPr>
            <w:tcW w:w="3133" w:type="dxa"/>
          </w:tcPr>
          <w:p w14:paraId="4612B666"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系统重置完成</w:t>
            </w:r>
            <w:proofErr w:type="spellEnd"/>
          </w:p>
        </w:tc>
        <w:tc>
          <w:tcPr>
            <w:tcW w:w="3115" w:type="dxa"/>
          </w:tcPr>
          <w:p w14:paraId="56EC4756"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操作管理员</w:t>
            </w:r>
            <w:proofErr w:type="spellEnd"/>
          </w:p>
        </w:tc>
      </w:tr>
    </w:tbl>
    <w:p w14:paraId="70BF2445"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后端引入</w:t>
      </w:r>
      <w:proofErr w:type="spellEnd"/>
      <w:r w:rsidRPr="00E3358F">
        <w:rPr>
          <w:rFonts w:ascii="微软雅黑" w:hAnsi="微软雅黑" w:cs="微软雅黑" w:hint="eastAsia"/>
        </w:rPr>
        <w:t xml:space="preserve"> </w:t>
      </w:r>
      <w:proofErr w:type="spellStart"/>
      <w:r w:rsidRPr="00E3358F">
        <w:rPr>
          <w:rFonts w:ascii="微软雅黑" w:hAnsi="微软雅黑" w:cs="微软雅黑" w:hint="eastAsia"/>
        </w:rPr>
        <w:t>CourseEventPublisher</w:t>
      </w:r>
      <w:proofErr w:type="spellEnd"/>
      <w:r w:rsidRPr="00E3358F">
        <w:rPr>
          <w:rFonts w:ascii="微软雅黑" w:hAnsi="微软雅黑" w:cs="微软雅黑" w:hint="eastAsia"/>
        </w:rPr>
        <w:t xml:space="preserve"> </w:t>
      </w:r>
      <w:proofErr w:type="spellStart"/>
      <w:r w:rsidRPr="00E3358F">
        <w:rPr>
          <w:rFonts w:ascii="微软雅黑" w:hAnsi="微软雅黑" w:cs="微软雅黑" w:hint="eastAsia"/>
        </w:rPr>
        <w:t>是一个关键设计点。业务代码不直接操作</w:t>
      </w:r>
      <w:proofErr w:type="spellEnd"/>
      <w:r w:rsidRPr="00E3358F">
        <w:rPr>
          <w:rFonts w:ascii="微软雅黑" w:hAnsi="微软雅黑" w:cs="微软雅黑" w:hint="eastAsia"/>
        </w:rPr>
        <w:t xml:space="preserve"> Spring </w:t>
      </w:r>
      <w:proofErr w:type="spellStart"/>
      <w:r w:rsidRPr="00E3358F">
        <w:rPr>
          <w:rFonts w:ascii="微软雅黑" w:hAnsi="微软雅黑" w:cs="微软雅黑" w:hint="eastAsia"/>
        </w:rPr>
        <w:t>原生发布器，而是调用语义明确的方法发布事件。这样做有三个好处</w:t>
      </w:r>
      <w:proofErr w:type="spellEnd"/>
      <w:r w:rsidRPr="00E3358F">
        <w:rPr>
          <w:rFonts w:ascii="微软雅黑" w:hAnsi="微软雅黑" w:cs="微软雅黑" w:hint="eastAsia"/>
        </w:rPr>
        <w:t>：</w:t>
      </w:r>
    </w:p>
    <w:p w14:paraId="6FDF5982" w14:textId="77777777" w:rsidR="00EC79BB" w:rsidRPr="00E3358F" w:rsidRDefault="00AA6F25">
      <w:pPr>
        <w:keepNext/>
        <w:spacing w:before="80" w:after="80" w:line="240" w:lineRule="auto"/>
        <w:jc w:val="center"/>
        <w:rPr>
          <w:rFonts w:ascii="微软雅黑" w:hAnsi="微软雅黑"/>
          <w:b/>
          <w:sz w:val="21"/>
        </w:rPr>
      </w:pPr>
      <w:r w:rsidRPr="00E3358F">
        <w:rPr>
          <w:rFonts w:ascii="微软雅黑" w:hAnsi="微软雅黑" w:hint="eastAsia"/>
          <w:b/>
          <w:sz w:val="21"/>
        </w:rPr>
        <w:t xml:space="preserve">表2-9 </w:t>
      </w:r>
      <w:proofErr w:type="spellStart"/>
      <w:r w:rsidRPr="00E3358F">
        <w:rPr>
          <w:rFonts w:ascii="微软雅黑" w:hAnsi="微软雅黑" w:hint="eastAsia"/>
          <w:b/>
          <w:sz w:val="21"/>
        </w:rPr>
        <w:t>CourseEventPublisher</w:t>
      </w:r>
      <w:proofErr w:type="spellEnd"/>
      <w:r w:rsidRPr="00E3358F">
        <w:rPr>
          <w:rFonts w:ascii="微软雅黑" w:hAnsi="微软雅黑" w:hint="eastAsia"/>
          <w:b/>
          <w:sz w:val="21"/>
        </w:rPr>
        <w:t xml:space="preserve"> </w:t>
      </w:r>
      <w:proofErr w:type="spellStart"/>
      <w:r w:rsidRPr="00E3358F">
        <w:rPr>
          <w:rFonts w:ascii="微软雅黑" w:hAnsi="微软雅黑" w:hint="eastAsia"/>
          <w:b/>
          <w:sz w:val="21"/>
        </w:rPr>
        <w:t>设计点</w:t>
      </w:r>
      <w:proofErr w:type="spellEnd"/>
    </w:p>
    <w:tbl>
      <w:tblPr>
        <w:tblStyle w:val="af5"/>
        <w:tblW w:w="0" w:type="auto"/>
        <w:tblLook w:val="04A0" w:firstRow="1" w:lastRow="0" w:firstColumn="1" w:lastColumn="0" w:noHBand="0" w:noVBand="1"/>
      </w:tblPr>
      <w:tblGrid>
        <w:gridCol w:w="4674"/>
        <w:gridCol w:w="4676"/>
      </w:tblGrid>
      <w:tr w:rsidR="00E3358F" w:rsidRPr="00E3358F" w14:paraId="0620AF8C" w14:textId="77777777">
        <w:tc>
          <w:tcPr>
            <w:tcW w:w="4680" w:type="dxa"/>
            <w:shd w:val="clear" w:color="auto" w:fill="FFFFFF"/>
          </w:tcPr>
          <w:p w14:paraId="6679C689"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b/>
              </w:rPr>
              <w:t>设计点</w:t>
            </w:r>
            <w:proofErr w:type="spellEnd"/>
          </w:p>
        </w:tc>
        <w:tc>
          <w:tcPr>
            <w:tcW w:w="4680" w:type="dxa"/>
            <w:shd w:val="clear" w:color="auto" w:fill="FFFFFF"/>
          </w:tcPr>
          <w:p w14:paraId="68C26EC7"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b/>
              </w:rPr>
              <w:t>说明</w:t>
            </w:r>
            <w:proofErr w:type="spellEnd"/>
          </w:p>
        </w:tc>
      </w:tr>
      <w:tr w:rsidR="00E3358F" w:rsidRPr="00E3358F" w14:paraId="7BDD0A8E" w14:textId="77777777">
        <w:tc>
          <w:tcPr>
            <w:tcW w:w="4680" w:type="dxa"/>
          </w:tcPr>
          <w:p w14:paraId="2EFB4CE0"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类型安全</w:t>
            </w:r>
            <w:proofErr w:type="spellEnd"/>
          </w:p>
        </w:tc>
        <w:tc>
          <w:tcPr>
            <w:tcW w:w="4680" w:type="dxa"/>
          </w:tcPr>
          <w:p w14:paraId="79C0FDFF"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发布课程选择、课程退选、排课生成等事件时，参数</w:t>
            </w:r>
            <w:proofErr w:type="gramStart"/>
            <w:r w:rsidRPr="00E3358F">
              <w:rPr>
                <w:rFonts w:ascii="微软雅黑" w:hAnsi="微软雅黑" w:cs="微软雅黑" w:hint="eastAsia"/>
                <w:lang w:eastAsia="zh-CN"/>
              </w:rPr>
              <w:t>由方法</w:t>
            </w:r>
            <w:proofErr w:type="gramEnd"/>
            <w:r w:rsidRPr="00E3358F">
              <w:rPr>
                <w:rFonts w:ascii="微软雅黑" w:hAnsi="微软雅黑" w:cs="微软雅黑" w:hint="eastAsia"/>
                <w:lang w:eastAsia="zh-CN"/>
              </w:rPr>
              <w:t>签名约束</w:t>
            </w:r>
          </w:p>
        </w:tc>
      </w:tr>
      <w:tr w:rsidR="00E3358F" w:rsidRPr="00E3358F" w14:paraId="1A3422FA" w14:textId="77777777">
        <w:tc>
          <w:tcPr>
            <w:tcW w:w="4680" w:type="dxa"/>
          </w:tcPr>
          <w:p w14:paraId="69EAF194"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语义集中</w:t>
            </w:r>
            <w:proofErr w:type="spellEnd"/>
          </w:p>
        </w:tc>
        <w:tc>
          <w:tcPr>
            <w:tcW w:w="4680" w:type="dxa"/>
          </w:tcPr>
          <w:p w14:paraId="7542AEAD"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事件创建逻辑集中在一个</w:t>
            </w:r>
            <w:proofErr w:type="gramStart"/>
            <w:r w:rsidRPr="00E3358F">
              <w:rPr>
                <w:rFonts w:ascii="微软雅黑" w:hAnsi="微软雅黑" w:cs="微软雅黑" w:hint="eastAsia"/>
                <w:lang w:eastAsia="zh-CN"/>
              </w:rPr>
              <w:t>发布器</w:t>
            </w:r>
            <w:proofErr w:type="gramEnd"/>
            <w:r w:rsidRPr="00E3358F">
              <w:rPr>
                <w:rFonts w:ascii="微软雅黑" w:hAnsi="微软雅黑" w:cs="微软雅黑" w:hint="eastAsia"/>
                <w:lang w:eastAsia="zh-CN"/>
              </w:rPr>
              <w:t>中，业务层不需要到处 new Event(...)</w:t>
            </w:r>
          </w:p>
        </w:tc>
      </w:tr>
      <w:tr w:rsidR="00E3358F" w:rsidRPr="00E3358F" w14:paraId="6D8B966E" w14:textId="77777777">
        <w:tc>
          <w:tcPr>
            <w:tcW w:w="4680" w:type="dxa"/>
          </w:tcPr>
          <w:p w14:paraId="5D2E9BAC"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便于演化</w:t>
            </w:r>
            <w:proofErr w:type="spellEnd"/>
          </w:p>
        </w:tc>
        <w:tc>
          <w:tcPr>
            <w:tcW w:w="4680" w:type="dxa"/>
          </w:tcPr>
          <w:p w14:paraId="601700EE"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未来若接入</w:t>
            </w:r>
            <w:proofErr w:type="spellEnd"/>
            <w:r w:rsidRPr="00E3358F">
              <w:rPr>
                <w:rFonts w:ascii="微软雅黑" w:hAnsi="微软雅黑" w:cs="微软雅黑" w:hint="eastAsia"/>
              </w:rPr>
              <w:t xml:space="preserve"> </w:t>
            </w:r>
            <w:proofErr w:type="spellStart"/>
            <w:r w:rsidRPr="00E3358F">
              <w:rPr>
                <w:rFonts w:ascii="微软雅黑" w:hAnsi="微软雅黑" w:cs="微软雅黑" w:hint="eastAsia"/>
              </w:rPr>
              <w:t>Kafka、RabbitMQ、WebSocket</w:t>
            </w:r>
            <w:proofErr w:type="spellEnd"/>
            <w:r w:rsidRPr="00E3358F">
              <w:rPr>
                <w:rFonts w:ascii="微软雅黑" w:hAnsi="微软雅黑" w:cs="微软雅黑" w:hint="eastAsia"/>
              </w:rPr>
              <w:t xml:space="preserve"> </w:t>
            </w:r>
            <w:proofErr w:type="spellStart"/>
            <w:r w:rsidRPr="00E3358F">
              <w:rPr>
                <w:rFonts w:ascii="微软雅黑" w:hAnsi="微软雅黑" w:cs="微软雅黑" w:hint="eastAsia"/>
              </w:rPr>
              <w:t>或审计表，可优先改造发布器和监听器</w:t>
            </w:r>
            <w:proofErr w:type="spellEnd"/>
          </w:p>
        </w:tc>
      </w:tr>
    </w:tbl>
    <w:p w14:paraId="1F16F05A"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lastRenderedPageBreak/>
        <w:t>后端典型事件流如下</w:t>
      </w:r>
      <w:proofErr w:type="spellEnd"/>
      <w:r w:rsidRPr="00E3358F">
        <w:rPr>
          <w:rFonts w:ascii="微软雅黑" w:hAnsi="微软雅黑" w:cs="微软雅黑" w:hint="eastAsia"/>
        </w:rPr>
        <w:t>：</w:t>
      </w:r>
    </w:p>
    <w:p w14:paraId="4E0F5FDF" w14:textId="77777777" w:rsidR="00EC79BB" w:rsidRPr="00E3358F" w:rsidRDefault="00AA6F25">
      <w:pPr>
        <w:pStyle w:val="HTML"/>
        <w:rPr>
          <w:rFonts w:ascii="微软雅黑" w:eastAsia="微软雅黑" w:hAnsi="微软雅黑" w:cs="微软雅黑"/>
        </w:rPr>
      </w:pPr>
      <w:r w:rsidRPr="00E3358F">
        <w:rPr>
          <w:rFonts w:ascii="微软雅黑" w:eastAsia="微软雅黑" w:hAnsi="微软雅黑" w:cs="微软雅黑" w:hint="eastAsia"/>
          <w:sz w:val="18"/>
        </w:rPr>
        <w:t>前端 POST /course/select</w:t>
      </w:r>
      <w:r w:rsidRPr="00E3358F">
        <w:rPr>
          <w:rFonts w:ascii="微软雅黑" w:eastAsia="微软雅黑" w:hAnsi="微软雅黑" w:cs="微软雅黑" w:hint="eastAsia"/>
          <w:sz w:val="18"/>
        </w:rPr>
        <w:br/>
        <w:t xml:space="preserve">  -&gt; </w:t>
      </w:r>
      <w:proofErr w:type="spellStart"/>
      <w:r w:rsidRPr="00E3358F">
        <w:rPr>
          <w:rFonts w:ascii="微软雅黑" w:eastAsia="微软雅黑" w:hAnsi="微软雅黑" w:cs="微软雅黑" w:hint="eastAsia"/>
          <w:sz w:val="18"/>
        </w:rPr>
        <w:t>CourseController</w:t>
      </w:r>
      <w:proofErr w:type="spellEnd"/>
      <w:r w:rsidRPr="00E3358F">
        <w:rPr>
          <w:rFonts w:ascii="微软雅黑" w:eastAsia="微软雅黑" w:hAnsi="微软雅黑" w:cs="微软雅黑" w:hint="eastAsia"/>
          <w:sz w:val="18"/>
        </w:rPr>
        <w:t xml:space="preserve"> 获取当前登录学生</w:t>
      </w:r>
      <w:r w:rsidRPr="00E3358F">
        <w:rPr>
          <w:rFonts w:ascii="微软雅黑" w:eastAsia="微软雅黑" w:hAnsi="微软雅黑" w:cs="微软雅黑" w:hint="eastAsia"/>
          <w:sz w:val="18"/>
        </w:rPr>
        <w:br/>
        <w:t xml:space="preserve">  -&gt; </w:t>
      </w:r>
      <w:proofErr w:type="spellStart"/>
      <w:r w:rsidRPr="00E3358F">
        <w:rPr>
          <w:rFonts w:ascii="微软雅黑" w:eastAsia="微软雅黑" w:hAnsi="微软雅黑" w:cs="微软雅黑" w:hint="eastAsia"/>
          <w:sz w:val="18"/>
        </w:rPr>
        <w:t>CourseServiceImpl</w:t>
      </w:r>
      <w:proofErr w:type="spellEnd"/>
      <w:r w:rsidRPr="00E3358F">
        <w:rPr>
          <w:rFonts w:ascii="微软雅黑" w:eastAsia="微软雅黑" w:hAnsi="微软雅黑" w:cs="微软雅黑" w:hint="eastAsia"/>
          <w:sz w:val="18"/>
        </w:rPr>
        <w:t xml:space="preserve"> 执行选课事务</w:t>
      </w:r>
      <w:r w:rsidRPr="00E3358F">
        <w:rPr>
          <w:rFonts w:ascii="微软雅黑" w:eastAsia="微软雅黑" w:hAnsi="微软雅黑" w:cs="微软雅黑" w:hint="eastAsia"/>
          <w:sz w:val="18"/>
        </w:rPr>
        <w:br/>
        <w:t xml:space="preserve">  -&gt; Redis 预扣减库存</w:t>
      </w:r>
      <w:r w:rsidRPr="00E3358F">
        <w:rPr>
          <w:rFonts w:ascii="微软雅黑" w:eastAsia="微软雅黑" w:hAnsi="微软雅黑" w:cs="微软雅黑" w:hint="eastAsia"/>
          <w:sz w:val="18"/>
        </w:rPr>
        <w:br/>
        <w:t xml:space="preserve">  -&gt; MySQL 写入选课关系</w:t>
      </w:r>
      <w:r w:rsidRPr="00E3358F">
        <w:rPr>
          <w:rFonts w:ascii="微软雅黑" w:eastAsia="微软雅黑" w:hAnsi="微软雅黑" w:cs="微软雅黑" w:hint="eastAsia"/>
          <w:sz w:val="18"/>
        </w:rPr>
        <w:br/>
        <w:t xml:space="preserve">  -&gt; 发布 </w:t>
      </w:r>
      <w:proofErr w:type="spellStart"/>
      <w:r w:rsidRPr="00E3358F">
        <w:rPr>
          <w:rFonts w:ascii="微软雅黑" w:eastAsia="微软雅黑" w:hAnsi="微软雅黑" w:cs="微软雅黑" w:hint="eastAsia"/>
          <w:sz w:val="18"/>
        </w:rPr>
        <w:t>CourseSelectedEvent</w:t>
      </w:r>
      <w:proofErr w:type="spellEnd"/>
      <w:r w:rsidRPr="00E3358F">
        <w:rPr>
          <w:rFonts w:ascii="微软雅黑" w:eastAsia="微软雅黑" w:hAnsi="微软雅黑" w:cs="微软雅黑" w:hint="eastAsia"/>
          <w:sz w:val="18"/>
        </w:rPr>
        <w:br/>
        <w:t xml:space="preserve">  -&gt; </w:t>
      </w:r>
      <w:proofErr w:type="spellStart"/>
      <w:r w:rsidRPr="00E3358F">
        <w:rPr>
          <w:rFonts w:ascii="微软雅黑" w:eastAsia="微软雅黑" w:hAnsi="微软雅黑" w:cs="微软雅黑" w:hint="eastAsia"/>
          <w:sz w:val="18"/>
        </w:rPr>
        <w:t>CourseEventListener</w:t>
      </w:r>
      <w:proofErr w:type="spellEnd"/>
      <w:r w:rsidRPr="00E3358F">
        <w:rPr>
          <w:rFonts w:ascii="微软雅黑" w:eastAsia="微软雅黑" w:hAnsi="微软雅黑" w:cs="微软雅黑" w:hint="eastAsia"/>
          <w:sz w:val="18"/>
        </w:rPr>
        <w:t xml:space="preserve"> 异步消费事件</w:t>
      </w:r>
      <w:r w:rsidRPr="00E3358F">
        <w:rPr>
          <w:rFonts w:ascii="微软雅黑" w:eastAsia="微软雅黑" w:hAnsi="微软雅黑" w:cs="微软雅黑" w:hint="eastAsia"/>
          <w:sz w:val="18"/>
        </w:rPr>
        <w:br/>
        <w:t xml:space="preserve">  -&gt; 后端返回 HTTP 响应</w:t>
      </w:r>
    </w:p>
    <w:p w14:paraId="3EDDCA2D"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这里需要注意：事件并不替代核心事务。选课关系、课程状态、排课结果、库存状态等</w:t>
      </w:r>
      <w:proofErr w:type="gramStart"/>
      <w:r w:rsidRPr="00E3358F">
        <w:rPr>
          <w:rFonts w:ascii="微软雅黑" w:hAnsi="微软雅黑" w:cs="微软雅黑" w:hint="eastAsia"/>
          <w:lang w:eastAsia="zh-CN"/>
        </w:rPr>
        <w:t>强一致</w:t>
      </w:r>
      <w:proofErr w:type="gramEnd"/>
      <w:r w:rsidRPr="00E3358F">
        <w:rPr>
          <w:rFonts w:ascii="微软雅黑" w:hAnsi="微软雅黑" w:cs="微软雅黑" w:hint="eastAsia"/>
          <w:lang w:eastAsia="zh-CN"/>
        </w:rPr>
        <w:t>数据仍然在同步流程中完成；事件主要承担解耦副作用、记录日志、支持扩展的职责。</w:t>
      </w:r>
    </w:p>
    <w:p w14:paraId="5DA1E3DB" w14:textId="77777777" w:rsidR="00EC79BB" w:rsidRPr="00E3358F" w:rsidRDefault="00AA6F25" w:rsidP="00E3358F">
      <w:pPr>
        <w:pStyle w:val="4"/>
      </w:pPr>
      <w:r w:rsidRPr="00E3358F">
        <w:rPr>
          <w:rFonts w:hint="eastAsia"/>
        </w:rPr>
        <w:t>2.3.3 前后端事件协同</w:t>
      </w:r>
    </w:p>
    <w:p w14:paraId="26AF3BA6"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当前系统的事件驱动分为前端事件域和后端事件域。二者之间通过 HTTP 请求-响应连接：</w:t>
      </w:r>
    </w:p>
    <w:p w14:paraId="2B902925" w14:textId="77777777" w:rsidR="00EC79BB" w:rsidRPr="00E3358F" w:rsidRDefault="00AA6F25">
      <w:pPr>
        <w:pStyle w:val="HTML"/>
        <w:rPr>
          <w:rFonts w:ascii="微软雅黑" w:eastAsia="微软雅黑" w:hAnsi="微软雅黑" w:cs="微软雅黑"/>
        </w:rPr>
      </w:pPr>
      <w:r w:rsidRPr="00E3358F">
        <w:rPr>
          <w:rFonts w:ascii="微软雅黑" w:eastAsia="微软雅黑" w:hAnsi="微软雅黑" w:cs="微软雅黑" w:hint="eastAsia"/>
          <w:sz w:val="18"/>
        </w:rPr>
        <w:t>前端事件源</w:t>
      </w:r>
      <w:r w:rsidRPr="00E3358F">
        <w:rPr>
          <w:rFonts w:ascii="微软雅黑" w:eastAsia="微软雅黑" w:hAnsi="微软雅黑" w:cs="微软雅黑" w:hint="eastAsia"/>
          <w:sz w:val="18"/>
        </w:rPr>
        <w:br/>
        <w:t xml:space="preserve">  -&gt; HTTP API</w:t>
      </w:r>
      <w:r w:rsidRPr="00E3358F">
        <w:rPr>
          <w:rFonts w:ascii="微软雅黑" w:eastAsia="微软雅黑" w:hAnsi="微软雅黑" w:cs="微软雅黑" w:hint="eastAsia"/>
          <w:sz w:val="18"/>
        </w:rPr>
        <w:br/>
        <w:t xml:space="preserve">  -&gt; 后端业务事务</w:t>
      </w:r>
      <w:r w:rsidRPr="00E3358F">
        <w:rPr>
          <w:rFonts w:ascii="微软雅黑" w:eastAsia="微软雅黑" w:hAnsi="微软雅黑" w:cs="微软雅黑" w:hint="eastAsia"/>
          <w:sz w:val="18"/>
        </w:rPr>
        <w:br/>
        <w:t xml:space="preserve">  -&gt; 后端领域事件</w:t>
      </w:r>
      <w:r w:rsidRPr="00E3358F">
        <w:rPr>
          <w:rFonts w:ascii="微软雅黑" w:eastAsia="微软雅黑" w:hAnsi="微软雅黑" w:cs="微软雅黑" w:hint="eastAsia"/>
          <w:sz w:val="18"/>
        </w:rPr>
        <w:br/>
        <w:t xml:space="preserve">  -&gt; 后端事件监听器</w:t>
      </w:r>
      <w:r w:rsidRPr="00E3358F">
        <w:rPr>
          <w:rFonts w:ascii="微软雅黑" w:eastAsia="微软雅黑" w:hAnsi="微软雅黑" w:cs="微软雅黑" w:hint="eastAsia"/>
          <w:sz w:val="18"/>
        </w:rPr>
        <w:br/>
        <w:t xml:space="preserve">  -&gt; HTTP 响应</w:t>
      </w:r>
      <w:r w:rsidRPr="00E3358F">
        <w:rPr>
          <w:rFonts w:ascii="微软雅黑" w:eastAsia="微软雅黑" w:hAnsi="微软雅黑" w:cs="微软雅黑" w:hint="eastAsia"/>
          <w:sz w:val="18"/>
        </w:rPr>
        <w:br/>
        <w:t xml:space="preserve">  -&gt; 前端 UI 事件</w:t>
      </w:r>
      <w:r w:rsidRPr="00E3358F">
        <w:rPr>
          <w:rFonts w:ascii="微软雅黑" w:eastAsia="微软雅黑" w:hAnsi="微软雅黑" w:cs="微软雅黑" w:hint="eastAsia"/>
          <w:sz w:val="18"/>
        </w:rPr>
        <w:br/>
        <w:t xml:space="preserve">  -&gt; 前端事件监听器</w:t>
      </w:r>
      <w:r w:rsidRPr="00E3358F">
        <w:rPr>
          <w:rFonts w:ascii="微软雅黑" w:eastAsia="微软雅黑" w:hAnsi="微软雅黑" w:cs="微软雅黑" w:hint="eastAsia"/>
          <w:sz w:val="18"/>
        </w:rPr>
        <w:br/>
        <w:t xml:space="preserve">  -&gt; 视图刷新</w:t>
      </w:r>
    </w:p>
    <w:p w14:paraId="5487421D"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因此，HTTP 在本系统中不是架构主导风格，而是连接两个事件域的同步通信连接件。系统主线仍然是事件：</w:t>
      </w:r>
    </w:p>
    <w:p w14:paraId="64002BEC" w14:textId="77777777" w:rsidR="00EC79BB" w:rsidRPr="00E3358F" w:rsidRDefault="00AA6F25">
      <w:pPr>
        <w:pStyle w:val="aff1"/>
        <w:rPr>
          <w:rFonts w:ascii="微软雅黑" w:hAnsi="微软雅黑" w:cs="微软雅黑"/>
          <w:i w:val="0"/>
          <w:iCs w:val="0"/>
          <w:color w:val="auto"/>
          <w:lang w:eastAsia="zh-CN"/>
        </w:rPr>
      </w:pPr>
      <w:r w:rsidRPr="00E3358F">
        <w:rPr>
          <w:rFonts w:ascii="微软雅黑" w:hAnsi="微软雅黑" w:cs="微软雅黑" w:hint="eastAsia"/>
          <w:b/>
          <w:i w:val="0"/>
          <w:iCs w:val="0"/>
          <w:color w:val="auto"/>
          <w:lang w:eastAsia="zh-CN"/>
        </w:rPr>
        <w:t>业务动作完成 -&gt; 发布事件 -&gt; 事件消费者响应。</w:t>
      </w:r>
    </w:p>
    <w:p w14:paraId="75A1F152" w14:textId="77777777" w:rsidR="00EC79BB" w:rsidRPr="00E3358F" w:rsidRDefault="00AA6F25" w:rsidP="00E3358F">
      <w:pPr>
        <w:pStyle w:val="31"/>
      </w:pPr>
      <w:bookmarkStart w:id="36" w:name="_Toc232342695"/>
      <w:r w:rsidRPr="00E3358F">
        <w:rPr>
          <w:rFonts w:hint="eastAsia"/>
        </w:rPr>
        <w:t>2.4 事件的组件 (Components)</w:t>
      </w:r>
      <w:bookmarkEnd w:id="36"/>
    </w:p>
    <w:p w14:paraId="60B3C8E7"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组件是事件驱动架构中的</w:t>
      </w:r>
      <w:r w:rsidRPr="00E3358F">
        <w:rPr>
          <w:rFonts w:ascii="微软雅黑" w:hAnsi="微软雅黑" w:cs="微软雅黑" w:hint="eastAsia"/>
          <w:b/>
        </w:rPr>
        <w:t>计算单元</w:t>
      </w:r>
      <w:r w:rsidRPr="00E3358F">
        <w:rPr>
          <w:rFonts w:ascii="微软雅黑" w:hAnsi="微软雅黑" w:cs="微软雅黑" w:hint="eastAsia"/>
        </w:rPr>
        <w:t>，分为三类：事件源</w:t>
      </w:r>
      <w:proofErr w:type="spellEnd"/>
      <w:r w:rsidRPr="00E3358F">
        <w:rPr>
          <w:rFonts w:ascii="微软雅黑" w:hAnsi="微软雅黑" w:cs="微软雅黑" w:hint="eastAsia"/>
        </w:rPr>
        <w:t xml:space="preserve"> (Event Source)、</w:t>
      </w:r>
      <w:proofErr w:type="spellStart"/>
      <w:r w:rsidRPr="00E3358F">
        <w:rPr>
          <w:rFonts w:ascii="微软雅黑" w:hAnsi="微软雅黑" w:cs="微软雅黑" w:hint="eastAsia"/>
        </w:rPr>
        <w:t>事件总线</w:t>
      </w:r>
      <w:proofErr w:type="spellEnd"/>
      <w:r w:rsidRPr="00E3358F">
        <w:rPr>
          <w:rFonts w:ascii="微软雅黑" w:hAnsi="微软雅黑" w:cs="微软雅黑" w:hint="eastAsia"/>
        </w:rPr>
        <w:t xml:space="preserve"> (Event Bus)、</w:t>
      </w:r>
      <w:proofErr w:type="spellStart"/>
      <w:r w:rsidRPr="00E3358F">
        <w:rPr>
          <w:rFonts w:ascii="微软雅黑" w:hAnsi="微软雅黑" w:cs="微软雅黑" w:hint="eastAsia"/>
        </w:rPr>
        <w:t>事件消费者</w:t>
      </w:r>
      <w:proofErr w:type="spellEnd"/>
      <w:r w:rsidRPr="00E3358F">
        <w:rPr>
          <w:rFonts w:ascii="微软雅黑" w:hAnsi="微软雅黑" w:cs="微软雅黑" w:hint="eastAsia"/>
        </w:rPr>
        <w:t xml:space="preserve"> (Event Consumer / Listener)。</w:t>
      </w:r>
    </w:p>
    <w:p w14:paraId="6C2F3855" w14:textId="77777777" w:rsidR="00EC79BB" w:rsidRPr="00E3358F" w:rsidRDefault="00AA6F25" w:rsidP="00E3358F">
      <w:pPr>
        <w:pStyle w:val="4"/>
      </w:pPr>
      <w:r w:rsidRPr="00E3358F">
        <w:rPr>
          <w:rFonts w:hint="eastAsia"/>
        </w:rPr>
        <w:lastRenderedPageBreak/>
        <w:t>2.4.1 前端组件树</w:t>
      </w:r>
    </w:p>
    <w:p w14:paraId="6A90FCBA" w14:textId="77777777" w:rsidR="00EC79BB" w:rsidRPr="00E3358F" w:rsidRDefault="00AA6F25">
      <w:pPr>
        <w:spacing w:before="120" w:after="840"/>
        <w:rPr>
          <w:rFonts w:ascii="微软雅黑" w:hAnsi="微软雅黑" w:cs="微软雅黑"/>
        </w:rPr>
      </w:pPr>
      <w:r w:rsidRPr="00E3358F">
        <w:rPr>
          <w:rFonts w:ascii="微软雅黑" w:hAnsi="微软雅黑" w:cs="微软雅黑" w:hint="eastAsia"/>
          <w:noProof/>
        </w:rPr>
        <w:drawing>
          <wp:inline distT="0" distB="0" distL="114300" distR="114300" wp14:anchorId="248FB24D" wp14:editId="37B806EB">
            <wp:extent cx="5902325" cy="4413250"/>
            <wp:effectExtent l="0" t="0" r="3175" b="635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11"/>
                    <a:stretch>
                      <a:fillRect/>
                    </a:stretch>
                  </pic:blipFill>
                  <pic:spPr>
                    <a:xfrm>
                      <a:off x="0" y="0"/>
                      <a:ext cx="5902325" cy="4413250"/>
                    </a:xfrm>
                    <a:prstGeom prst="rect">
                      <a:avLst/>
                    </a:prstGeom>
                    <a:noFill/>
                    <a:ln>
                      <a:noFill/>
                    </a:ln>
                  </pic:spPr>
                </pic:pic>
              </a:graphicData>
            </a:graphic>
          </wp:inline>
        </w:drawing>
      </w:r>
    </w:p>
    <w:p w14:paraId="573C627B" w14:textId="77777777" w:rsidR="00EC79BB" w:rsidRPr="00E3358F" w:rsidRDefault="00AA6F25">
      <w:pPr>
        <w:spacing w:after="60"/>
        <w:jc w:val="center"/>
        <w:rPr>
          <w:rFonts w:ascii="微软雅黑" w:hAnsi="微软雅黑" w:cs="微软雅黑"/>
          <w:lang w:eastAsia="zh-CN"/>
        </w:rPr>
      </w:pPr>
      <w:r w:rsidRPr="00E3358F">
        <w:rPr>
          <w:rFonts w:ascii="微软雅黑" w:hAnsi="微软雅黑" w:cs="微软雅黑" w:hint="eastAsia"/>
          <w:lang w:eastAsia="zh-CN"/>
        </w:rPr>
        <w:t>图2-1 前端组件树</w:t>
      </w:r>
    </w:p>
    <w:p w14:paraId="429AECA3" w14:textId="77777777" w:rsidR="00EC79BB" w:rsidRPr="00E3358F" w:rsidRDefault="00AA6F25">
      <w:pPr>
        <w:rPr>
          <w:rFonts w:ascii="微软雅黑" w:hAnsi="微软雅黑" w:cs="微软雅黑"/>
          <w:lang w:eastAsia="zh-CN"/>
        </w:rPr>
      </w:pPr>
      <w:r w:rsidRPr="00E3358F">
        <w:rPr>
          <w:rFonts w:ascii="微软雅黑" w:hAnsi="微软雅黑" w:cs="微软雅黑" w:hint="eastAsia"/>
          <w:b/>
          <w:lang w:eastAsia="zh-CN"/>
        </w:rPr>
        <w:t>设计要点</w:t>
      </w:r>
      <w:r w:rsidRPr="00E3358F">
        <w:rPr>
          <w:rFonts w:ascii="微软雅黑" w:hAnsi="微软雅黑" w:cs="微软雅黑" w:hint="eastAsia"/>
          <w:lang w:eastAsia="zh-CN"/>
        </w:rPr>
        <w:t>：</w:t>
      </w:r>
    </w:p>
    <w:p w14:paraId="4C750EE4" w14:textId="77777777" w:rsidR="00EC79BB" w:rsidRPr="00E3358F" w:rsidRDefault="00AA6F25">
      <w:pPr>
        <w:pStyle w:val="a0"/>
        <w:rPr>
          <w:rFonts w:ascii="微软雅黑" w:hAnsi="微软雅黑" w:cs="微软雅黑"/>
        </w:rPr>
      </w:pPr>
      <w:proofErr w:type="spellStart"/>
      <w:r w:rsidRPr="00E3358F">
        <w:rPr>
          <w:rFonts w:ascii="微软雅黑" w:hAnsi="微软雅黑" w:cs="微软雅黑" w:hint="eastAsia"/>
          <w:b/>
        </w:rPr>
        <w:t>单总线实例</w:t>
      </w:r>
      <w:r w:rsidRPr="00E3358F">
        <w:rPr>
          <w:rFonts w:ascii="微软雅黑" w:hAnsi="微软雅黑" w:cs="微软雅黑" w:hint="eastAsia"/>
        </w:rPr>
        <w:t>：整个前端共用一个</w:t>
      </w:r>
      <w:proofErr w:type="spellEnd"/>
      <w:r w:rsidRPr="00E3358F">
        <w:rPr>
          <w:rFonts w:ascii="微软雅黑" w:hAnsi="微软雅黑" w:cs="微软雅黑" w:hint="eastAsia"/>
        </w:rPr>
        <w:t xml:space="preserve"> mitt() </w:t>
      </w:r>
      <w:proofErr w:type="spellStart"/>
      <w:r w:rsidRPr="00E3358F">
        <w:rPr>
          <w:rFonts w:ascii="微软雅黑" w:hAnsi="微软雅黑" w:cs="微软雅黑" w:hint="eastAsia"/>
        </w:rPr>
        <w:t>实例，通过</w:t>
      </w:r>
      <w:proofErr w:type="spellEnd"/>
      <w:r w:rsidRPr="00E3358F">
        <w:rPr>
          <w:rFonts w:ascii="微软雅黑" w:hAnsi="微软雅黑" w:cs="微软雅黑" w:hint="eastAsia"/>
        </w:rPr>
        <w:t xml:space="preserve"> import { bus } </w:t>
      </w:r>
      <w:proofErr w:type="spellStart"/>
      <w:r w:rsidRPr="00E3358F">
        <w:rPr>
          <w:rFonts w:ascii="微软雅黑" w:hAnsi="微软雅黑" w:cs="微软雅黑" w:hint="eastAsia"/>
        </w:rPr>
        <w:t>单例注入</w:t>
      </w:r>
      <w:proofErr w:type="spellEnd"/>
    </w:p>
    <w:p w14:paraId="41C92D53" w14:textId="77777777" w:rsidR="00EC79BB" w:rsidRPr="00E3358F" w:rsidRDefault="00AA6F25">
      <w:pPr>
        <w:pStyle w:val="a0"/>
        <w:rPr>
          <w:rFonts w:ascii="微软雅黑" w:hAnsi="微软雅黑" w:cs="微软雅黑"/>
        </w:rPr>
      </w:pPr>
      <w:proofErr w:type="spellStart"/>
      <w:r w:rsidRPr="00E3358F">
        <w:rPr>
          <w:rFonts w:ascii="微软雅黑" w:hAnsi="微软雅黑" w:cs="微软雅黑" w:hint="eastAsia"/>
          <w:b/>
        </w:rPr>
        <w:t>事件源不感知消费者</w:t>
      </w:r>
      <w:r w:rsidRPr="00E3358F">
        <w:rPr>
          <w:rFonts w:ascii="微软雅黑" w:hAnsi="微软雅黑" w:cs="微软雅黑" w:hint="eastAsia"/>
        </w:rPr>
        <w:t>：handleSelect</w:t>
      </w:r>
      <w:proofErr w:type="spellEnd"/>
      <w:r w:rsidRPr="00E3358F">
        <w:rPr>
          <w:rFonts w:ascii="微软雅黑" w:hAnsi="微软雅黑" w:cs="微软雅黑" w:hint="eastAsia"/>
        </w:rPr>
        <w:t xml:space="preserve"> </w:t>
      </w:r>
      <w:proofErr w:type="spellStart"/>
      <w:r w:rsidRPr="00E3358F">
        <w:rPr>
          <w:rFonts w:ascii="微软雅黑" w:hAnsi="微软雅黑" w:cs="微软雅黑" w:hint="eastAsia"/>
        </w:rPr>
        <w:t>只知道</w:t>
      </w:r>
      <w:proofErr w:type="spellEnd"/>
      <w:r w:rsidRPr="00E3358F">
        <w:rPr>
          <w:rFonts w:ascii="微软雅黑" w:hAnsi="微软雅黑" w:cs="微软雅黑" w:hint="eastAsia"/>
        </w:rPr>
        <w:t xml:space="preserve"> </w:t>
      </w:r>
      <w:proofErr w:type="spellStart"/>
      <w:r w:rsidRPr="00E3358F">
        <w:rPr>
          <w:rFonts w:ascii="微软雅黑" w:hAnsi="微软雅黑" w:cs="微软雅黑" w:hint="eastAsia"/>
        </w:rPr>
        <w:t>bus.emit</w:t>
      </w:r>
      <w:proofErr w:type="spellEnd"/>
      <w:r w:rsidRPr="00E3358F">
        <w:rPr>
          <w:rFonts w:ascii="微软雅黑" w:hAnsi="微软雅黑" w:cs="微软雅黑" w:hint="eastAsia"/>
        </w:rPr>
        <w:t>(COURSE_SELECTED, payload)，</w:t>
      </w:r>
      <w:proofErr w:type="spellStart"/>
      <w:r w:rsidRPr="00E3358F">
        <w:rPr>
          <w:rFonts w:ascii="微软雅黑" w:hAnsi="微软雅黑" w:cs="微软雅黑" w:hint="eastAsia"/>
        </w:rPr>
        <w:t>不知道谁会响应</w:t>
      </w:r>
      <w:proofErr w:type="spellEnd"/>
    </w:p>
    <w:p w14:paraId="5DDCA397" w14:textId="77777777" w:rsidR="00EC79BB" w:rsidRPr="00E3358F" w:rsidRDefault="00AA6F25">
      <w:pPr>
        <w:pStyle w:val="a0"/>
        <w:rPr>
          <w:rFonts w:ascii="微软雅黑" w:hAnsi="微软雅黑" w:cs="微软雅黑"/>
        </w:rPr>
      </w:pPr>
      <w:proofErr w:type="spellStart"/>
      <w:r w:rsidRPr="00E3358F">
        <w:rPr>
          <w:rFonts w:ascii="微软雅黑" w:hAnsi="微软雅黑" w:cs="微软雅黑" w:hint="eastAsia"/>
          <w:b/>
        </w:rPr>
        <w:t>消费者关注自己的数据域</w:t>
      </w:r>
      <w:r w:rsidRPr="00E3358F">
        <w:rPr>
          <w:rFonts w:ascii="微软雅黑" w:hAnsi="微软雅黑" w:cs="微软雅黑" w:hint="eastAsia"/>
        </w:rPr>
        <w:t>：选课</w:t>
      </w:r>
      <w:proofErr w:type="spellEnd"/>
      <w:r w:rsidRPr="00E3358F">
        <w:rPr>
          <w:rFonts w:ascii="微软雅黑" w:hAnsi="微软雅黑" w:cs="微软雅黑" w:hint="eastAsia"/>
        </w:rPr>
        <w:t xml:space="preserve"> listener </w:t>
      </w:r>
      <w:proofErr w:type="spellStart"/>
      <w:r w:rsidRPr="00E3358F">
        <w:rPr>
          <w:rFonts w:ascii="微软雅黑" w:hAnsi="微软雅黑" w:cs="微软雅黑" w:hint="eastAsia"/>
        </w:rPr>
        <w:t>刷新课表+库存；审核</w:t>
      </w:r>
      <w:proofErr w:type="spellEnd"/>
      <w:r w:rsidRPr="00E3358F">
        <w:rPr>
          <w:rFonts w:ascii="微软雅黑" w:hAnsi="微软雅黑" w:cs="微软雅黑" w:hint="eastAsia"/>
        </w:rPr>
        <w:t xml:space="preserve"> listener </w:t>
      </w:r>
      <w:proofErr w:type="spellStart"/>
      <w:r w:rsidRPr="00E3358F">
        <w:rPr>
          <w:rFonts w:ascii="微软雅黑" w:hAnsi="微软雅黑" w:cs="微软雅黑" w:hint="eastAsia"/>
        </w:rPr>
        <w:t>刷新课程列表；互不干扰</w:t>
      </w:r>
      <w:proofErr w:type="spellEnd"/>
    </w:p>
    <w:p w14:paraId="747CBAE8" w14:textId="77777777" w:rsidR="00EC79BB" w:rsidRPr="00E3358F" w:rsidRDefault="00AA6F25" w:rsidP="00E3358F">
      <w:pPr>
        <w:pStyle w:val="4"/>
      </w:pPr>
      <w:r w:rsidRPr="00E3358F">
        <w:rPr>
          <w:rFonts w:hint="eastAsia"/>
        </w:rPr>
        <w:lastRenderedPageBreak/>
        <w:t>2.4.2 后端组件树</w:t>
      </w:r>
    </w:p>
    <w:p w14:paraId="701B5B6D" w14:textId="77777777" w:rsidR="00EC79BB" w:rsidRPr="00E3358F" w:rsidRDefault="00AA6F25">
      <w:pPr>
        <w:spacing w:before="120" w:after="840"/>
        <w:rPr>
          <w:rFonts w:ascii="微软雅黑" w:hAnsi="微软雅黑" w:cs="微软雅黑"/>
        </w:rPr>
      </w:pPr>
      <w:r w:rsidRPr="00E3358F">
        <w:rPr>
          <w:rFonts w:ascii="微软雅黑" w:hAnsi="微软雅黑" w:cs="微软雅黑" w:hint="eastAsia"/>
          <w:noProof/>
        </w:rPr>
        <w:drawing>
          <wp:inline distT="0" distB="0" distL="114300" distR="114300" wp14:anchorId="29EE4222" wp14:editId="346BE73F">
            <wp:extent cx="5938520" cy="5073015"/>
            <wp:effectExtent l="0" t="0" r="5080" b="6985"/>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12"/>
                    <a:stretch>
                      <a:fillRect/>
                    </a:stretch>
                  </pic:blipFill>
                  <pic:spPr>
                    <a:xfrm>
                      <a:off x="0" y="0"/>
                      <a:ext cx="5938520" cy="5073015"/>
                    </a:xfrm>
                    <a:prstGeom prst="rect">
                      <a:avLst/>
                    </a:prstGeom>
                    <a:noFill/>
                    <a:ln>
                      <a:noFill/>
                    </a:ln>
                  </pic:spPr>
                </pic:pic>
              </a:graphicData>
            </a:graphic>
          </wp:inline>
        </w:drawing>
      </w:r>
    </w:p>
    <w:p w14:paraId="648F5C42" w14:textId="77777777" w:rsidR="00EC79BB" w:rsidRPr="00E3358F" w:rsidRDefault="00AA6F25">
      <w:pPr>
        <w:spacing w:after="60"/>
        <w:jc w:val="center"/>
        <w:rPr>
          <w:rFonts w:ascii="微软雅黑" w:hAnsi="微软雅黑" w:cs="微软雅黑"/>
          <w:lang w:eastAsia="zh-CN"/>
        </w:rPr>
      </w:pPr>
      <w:r w:rsidRPr="00E3358F">
        <w:rPr>
          <w:rFonts w:ascii="微软雅黑" w:hAnsi="微软雅黑" w:cs="微软雅黑" w:hint="eastAsia"/>
          <w:lang w:eastAsia="zh-CN"/>
        </w:rPr>
        <w:t>图2-2 后端组件树</w:t>
      </w:r>
    </w:p>
    <w:p w14:paraId="6AD32CF6" w14:textId="77777777" w:rsidR="00EC79BB" w:rsidRPr="00E3358F" w:rsidRDefault="00AA6F25">
      <w:pPr>
        <w:rPr>
          <w:rFonts w:ascii="微软雅黑" w:hAnsi="微软雅黑" w:cs="微软雅黑"/>
          <w:lang w:eastAsia="zh-CN"/>
        </w:rPr>
      </w:pPr>
      <w:r w:rsidRPr="00E3358F">
        <w:rPr>
          <w:rFonts w:ascii="微软雅黑" w:hAnsi="微软雅黑" w:cs="微软雅黑" w:hint="eastAsia"/>
          <w:b/>
          <w:lang w:eastAsia="zh-CN"/>
        </w:rPr>
        <w:t>设计要点</w:t>
      </w:r>
      <w:r w:rsidRPr="00E3358F">
        <w:rPr>
          <w:rFonts w:ascii="微软雅黑" w:hAnsi="微软雅黑" w:cs="微软雅黑" w:hint="eastAsia"/>
          <w:lang w:eastAsia="zh-CN"/>
        </w:rPr>
        <w:t>：</w:t>
      </w:r>
    </w:p>
    <w:p w14:paraId="4270C32B" w14:textId="77777777" w:rsidR="00EC79BB" w:rsidRPr="00E3358F" w:rsidRDefault="00AA6F25">
      <w:pPr>
        <w:pStyle w:val="a0"/>
        <w:rPr>
          <w:rFonts w:ascii="微软雅黑" w:hAnsi="微软雅黑" w:cs="微软雅黑"/>
        </w:rPr>
      </w:pPr>
      <w:proofErr w:type="spellStart"/>
      <w:r w:rsidRPr="00E3358F">
        <w:rPr>
          <w:rFonts w:ascii="微软雅黑" w:hAnsi="微软雅黑" w:cs="微软雅黑" w:hint="eastAsia"/>
          <w:b/>
        </w:rPr>
        <w:t>事件继承</w:t>
      </w:r>
      <w:proofErr w:type="spellEnd"/>
      <w:r w:rsidRPr="00E3358F">
        <w:rPr>
          <w:rFonts w:ascii="微软雅黑" w:hAnsi="微软雅黑" w:cs="微软雅黑" w:hint="eastAsia"/>
          <w:b/>
        </w:rPr>
        <w:t xml:space="preserve"> `</w:t>
      </w:r>
      <w:proofErr w:type="spellStart"/>
      <w:r w:rsidRPr="00E3358F">
        <w:rPr>
          <w:rFonts w:ascii="微软雅黑" w:hAnsi="微软雅黑" w:cs="微软雅黑" w:hint="eastAsia"/>
          <w:b/>
        </w:rPr>
        <w:t>ApplicationEvent</w:t>
      </w:r>
      <w:proofErr w:type="spellEnd"/>
      <w:r w:rsidRPr="00E3358F">
        <w:rPr>
          <w:rFonts w:ascii="微软雅黑" w:hAnsi="微软雅黑" w:cs="微软雅黑" w:hint="eastAsia"/>
          <w:b/>
        </w:rPr>
        <w:t>`</w:t>
      </w:r>
      <w:r w:rsidRPr="00E3358F">
        <w:rPr>
          <w:rFonts w:ascii="微软雅黑" w:hAnsi="微软雅黑" w:cs="微软雅黑" w:hint="eastAsia"/>
        </w:rPr>
        <w:t>：</w:t>
      </w:r>
      <w:proofErr w:type="spellStart"/>
      <w:r w:rsidRPr="00E3358F">
        <w:rPr>
          <w:rFonts w:ascii="微软雅黑" w:hAnsi="微软雅黑" w:cs="微软雅黑" w:hint="eastAsia"/>
        </w:rPr>
        <w:t>利用</w:t>
      </w:r>
      <w:proofErr w:type="spellEnd"/>
      <w:r w:rsidRPr="00E3358F">
        <w:rPr>
          <w:rFonts w:ascii="微软雅黑" w:hAnsi="微软雅黑" w:cs="微软雅黑" w:hint="eastAsia"/>
        </w:rPr>
        <w:t xml:space="preserve"> Spring </w:t>
      </w:r>
      <w:proofErr w:type="spellStart"/>
      <w:r w:rsidRPr="00E3358F">
        <w:rPr>
          <w:rFonts w:ascii="微软雅黑" w:hAnsi="微软雅黑" w:cs="微软雅黑" w:hint="eastAsia"/>
        </w:rPr>
        <w:t>的类型匹配自动路由到正确的</w:t>
      </w:r>
      <w:proofErr w:type="spellEnd"/>
      <w:r w:rsidRPr="00E3358F">
        <w:rPr>
          <w:rFonts w:ascii="微软雅黑" w:hAnsi="微软雅黑" w:cs="微软雅黑" w:hint="eastAsia"/>
        </w:rPr>
        <w:t xml:space="preserve"> @EventListener </w:t>
      </w:r>
      <w:proofErr w:type="spellStart"/>
      <w:r w:rsidRPr="00E3358F">
        <w:rPr>
          <w:rFonts w:ascii="微软雅黑" w:hAnsi="微软雅黑" w:cs="微软雅黑" w:hint="eastAsia"/>
        </w:rPr>
        <w:t>方法</w:t>
      </w:r>
      <w:proofErr w:type="spellEnd"/>
    </w:p>
    <w:p w14:paraId="7AFC0E60" w14:textId="77777777" w:rsidR="00EC79BB" w:rsidRPr="00E3358F" w:rsidRDefault="00AA6F25">
      <w:pPr>
        <w:pStyle w:val="a0"/>
        <w:rPr>
          <w:rFonts w:ascii="微软雅黑" w:hAnsi="微软雅黑" w:cs="微软雅黑"/>
        </w:rPr>
      </w:pPr>
      <w:proofErr w:type="spellStart"/>
      <w:r w:rsidRPr="00E3358F">
        <w:rPr>
          <w:rFonts w:ascii="微软雅黑" w:hAnsi="微软雅黑" w:cs="微软雅黑" w:hint="eastAsia"/>
          <w:b/>
        </w:rPr>
        <w:t>发布器封装</w:t>
      </w:r>
      <w:r w:rsidRPr="00E3358F">
        <w:rPr>
          <w:rFonts w:ascii="微软雅黑" w:hAnsi="微软雅黑" w:cs="微软雅黑" w:hint="eastAsia"/>
        </w:rPr>
        <w:t>：CourseEventPublisher</w:t>
      </w:r>
      <w:proofErr w:type="spellEnd"/>
      <w:r w:rsidRPr="00E3358F">
        <w:rPr>
          <w:rFonts w:ascii="微软雅黑" w:hAnsi="微软雅黑" w:cs="微软雅黑" w:hint="eastAsia"/>
        </w:rPr>
        <w:t xml:space="preserve"> 是 </w:t>
      </w:r>
      <w:proofErr w:type="spellStart"/>
      <w:r w:rsidRPr="00E3358F">
        <w:rPr>
          <w:rFonts w:ascii="微软雅黑" w:hAnsi="微软雅黑" w:cs="微软雅黑" w:hint="eastAsia"/>
        </w:rPr>
        <w:t>Facade，对外暴露</w:t>
      </w:r>
      <w:proofErr w:type="spellEnd"/>
      <w:r w:rsidRPr="00E3358F">
        <w:rPr>
          <w:rFonts w:ascii="微软雅黑" w:hAnsi="微软雅黑" w:cs="微软雅黑" w:hint="eastAsia"/>
        </w:rPr>
        <w:t xml:space="preserve"> 6 </w:t>
      </w:r>
      <w:proofErr w:type="spellStart"/>
      <w:r w:rsidRPr="00E3358F">
        <w:rPr>
          <w:rFonts w:ascii="微软雅黑" w:hAnsi="微软雅黑" w:cs="微软雅黑" w:hint="eastAsia"/>
        </w:rPr>
        <w:t>个类型安全的发布方法，隐藏</w:t>
      </w:r>
      <w:proofErr w:type="spellEnd"/>
      <w:r w:rsidRPr="00E3358F">
        <w:rPr>
          <w:rFonts w:ascii="微软雅黑" w:hAnsi="微软雅黑" w:cs="微软雅黑" w:hint="eastAsia"/>
        </w:rPr>
        <w:t xml:space="preserve"> </w:t>
      </w:r>
      <w:proofErr w:type="spellStart"/>
      <w:r w:rsidRPr="00E3358F">
        <w:rPr>
          <w:rFonts w:ascii="微软雅黑" w:hAnsi="微软雅黑" w:cs="微软雅黑" w:hint="eastAsia"/>
        </w:rPr>
        <w:t>publisher.publishEvent</w:t>
      </w:r>
      <w:proofErr w:type="spellEnd"/>
      <w:r w:rsidRPr="00E3358F">
        <w:rPr>
          <w:rFonts w:ascii="微软雅黑" w:hAnsi="微软雅黑" w:cs="微软雅黑" w:hint="eastAsia"/>
        </w:rPr>
        <w:t xml:space="preserve">(new </w:t>
      </w:r>
      <w:proofErr w:type="spellStart"/>
      <w:r w:rsidRPr="00E3358F">
        <w:rPr>
          <w:rFonts w:ascii="微软雅黑" w:hAnsi="微软雅黑" w:cs="微软雅黑" w:hint="eastAsia"/>
        </w:rPr>
        <w:t>XxxEvent</w:t>
      </w:r>
      <w:proofErr w:type="spellEnd"/>
      <w:r w:rsidRPr="00E3358F">
        <w:rPr>
          <w:rFonts w:ascii="微软雅黑" w:hAnsi="微软雅黑" w:cs="微软雅黑" w:hint="eastAsia"/>
        </w:rPr>
        <w:t xml:space="preserve">(this, ...)) </w:t>
      </w:r>
      <w:proofErr w:type="spellStart"/>
      <w:r w:rsidRPr="00E3358F">
        <w:rPr>
          <w:rFonts w:ascii="微软雅黑" w:hAnsi="微软雅黑" w:cs="微软雅黑" w:hint="eastAsia"/>
        </w:rPr>
        <w:t>的样板代码</w:t>
      </w:r>
      <w:proofErr w:type="spellEnd"/>
    </w:p>
    <w:p w14:paraId="32C07D33" w14:textId="77777777" w:rsidR="00EC79BB" w:rsidRPr="00E3358F" w:rsidRDefault="00AA6F25">
      <w:pPr>
        <w:pStyle w:val="a0"/>
        <w:rPr>
          <w:rFonts w:ascii="微软雅黑" w:hAnsi="微软雅黑" w:cs="微软雅黑"/>
          <w:lang w:eastAsia="zh-CN"/>
        </w:rPr>
      </w:pPr>
      <w:r w:rsidRPr="00E3358F">
        <w:rPr>
          <w:rFonts w:ascii="微软雅黑" w:hAnsi="微软雅黑" w:cs="微软雅黑" w:hint="eastAsia"/>
          <w:b/>
          <w:lang w:eastAsia="zh-CN"/>
        </w:rPr>
        <w:t>监听器异步</w:t>
      </w:r>
      <w:r w:rsidRPr="00E3358F">
        <w:rPr>
          <w:rFonts w:ascii="微软雅黑" w:hAnsi="微软雅黑" w:cs="微软雅黑" w:hint="eastAsia"/>
          <w:lang w:eastAsia="zh-CN"/>
        </w:rPr>
        <w:t>：@Async + @EnableAsync 保证日志/审计不阻塞主事务</w:t>
      </w:r>
    </w:p>
    <w:p w14:paraId="1D8FDEFA" w14:textId="77777777" w:rsidR="00EC79BB" w:rsidRPr="00E3358F" w:rsidRDefault="00AA6F25" w:rsidP="00E3358F">
      <w:pPr>
        <w:pStyle w:val="4"/>
      </w:pPr>
      <w:r w:rsidRPr="00E3358F">
        <w:rPr>
          <w:rFonts w:hint="eastAsia"/>
        </w:rPr>
        <w:lastRenderedPageBreak/>
        <w:t>2.4.3 组件接口规格</w:t>
      </w:r>
    </w:p>
    <w:p w14:paraId="3369E14E" w14:textId="77777777" w:rsidR="00EC79BB" w:rsidRPr="00E3358F" w:rsidRDefault="00AA6F25">
      <w:pPr>
        <w:keepNext/>
        <w:spacing w:before="80" w:after="80" w:line="240" w:lineRule="auto"/>
        <w:jc w:val="center"/>
        <w:rPr>
          <w:rFonts w:ascii="微软雅黑" w:hAnsi="微软雅黑"/>
          <w:b/>
          <w:sz w:val="21"/>
          <w:lang w:eastAsia="zh-CN"/>
        </w:rPr>
      </w:pPr>
      <w:r w:rsidRPr="00E3358F">
        <w:rPr>
          <w:rFonts w:ascii="微软雅黑" w:hAnsi="微软雅黑" w:hint="eastAsia"/>
          <w:b/>
          <w:sz w:val="21"/>
          <w:lang w:eastAsia="zh-CN"/>
        </w:rPr>
        <w:t>表2-10 组件接口规格</w:t>
      </w:r>
    </w:p>
    <w:tbl>
      <w:tblPr>
        <w:tblStyle w:val="af5"/>
        <w:tblW w:w="0" w:type="auto"/>
        <w:tblLayout w:type="fixed"/>
        <w:tblLook w:val="04A0" w:firstRow="1" w:lastRow="0" w:firstColumn="1" w:lastColumn="0" w:noHBand="0" w:noVBand="1"/>
      </w:tblPr>
      <w:tblGrid>
        <w:gridCol w:w="2046"/>
        <w:gridCol w:w="2919"/>
        <w:gridCol w:w="2324"/>
        <w:gridCol w:w="2061"/>
      </w:tblGrid>
      <w:tr w:rsidR="00E3358F" w:rsidRPr="00E3358F" w14:paraId="3DA1CEFF" w14:textId="77777777">
        <w:tc>
          <w:tcPr>
            <w:tcW w:w="2046" w:type="dxa"/>
            <w:shd w:val="clear" w:color="auto" w:fill="FFFFFF"/>
          </w:tcPr>
          <w:p w14:paraId="7FF547EC"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b/>
              </w:rPr>
              <w:t>组件</w:t>
            </w:r>
            <w:proofErr w:type="spellEnd"/>
          </w:p>
        </w:tc>
        <w:tc>
          <w:tcPr>
            <w:tcW w:w="2919" w:type="dxa"/>
            <w:shd w:val="clear" w:color="auto" w:fill="FFFFFF"/>
          </w:tcPr>
          <w:p w14:paraId="7FD519B9"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b/>
              </w:rPr>
              <w:t>接口（输入</w:t>
            </w:r>
            <w:proofErr w:type="spellEnd"/>
            <w:r w:rsidRPr="00E3358F">
              <w:rPr>
                <w:rFonts w:ascii="微软雅黑" w:hAnsi="微软雅黑" w:cs="微软雅黑" w:hint="eastAsia"/>
                <w:b/>
              </w:rPr>
              <w:t>）</w:t>
            </w:r>
          </w:p>
        </w:tc>
        <w:tc>
          <w:tcPr>
            <w:tcW w:w="2324" w:type="dxa"/>
            <w:shd w:val="clear" w:color="auto" w:fill="FFFFFF"/>
          </w:tcPr>
          <w:p w14:paraId="2D48CB1D"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b/>
              </w:rPr>
              <w:t>接口（输出</w:t>
            </w:r>
            <w:proofErr w:type="spellEnd"/>
            <w:r w:rsidRPr="00E3358F">
              <w:rPr>
                <w:rFonts w:ascii="微软雅黑" w:hAnsi="微软雅黑" w:cs="微软雅黑" w:hint="eastAsia"/>
                <w:b/>
              </w:rPr>
              <w:t>）</w:t>
            </w:r>
          </w:p>
        </w:tc>
        <w:tc>
          <w:tcPr>
            <w:tcW w:w="2061" w:type="dxa"/>
            <w:shd w:val="clear" w:color="auto" w:fill="FFFFFF"/>
          </w:tcPr>
          <w:p w14:paraId="5CA4E995"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b/>
              </w:rPr>
              <w:t>状态管理</w:t>
            </w:r>
            <w:proofErr w:type="spellEnd"/>
          </w:p>
        </w:tc>
      </w:tr>
      <w:tr w:rsidR="00E3358F" w:rsidRPr="00E3358F" w14:paraId="227E8A8F" w14:textId="77777777">
        <w:tc>
          <w:tcPr>
            <w:tcW w:w="2046" w:type="dxa"/>
          </w:tcPr>
          <w:p w14:paraId="038EECA0"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EventBus</w:t>
            </w:r>
            <w:proofErr w:type="spellEnd"/>
            <w:r w:rsidRPr="00E3358F">
              <w:rPr>
                <w:rFonts w:ascii="微软雅黑" w:hAnsi="微软雅黑" w:cs="微软雅黑" w:hint="eastAsia"/>
              </w:rPr>
              <w:t xml:space="preserve"> (mitt)</w:t>
            </w:r>
          </w:p>
        </w:tc>
        <w:tc>
          <w:tcPr>
            <w:tcW w:w="2919" w:type="dxa"/>
          </w:tcPr>
          <w:p w14:paraId="1D185D64" w14:textId="77777777" w:rsidR="00EC79BB" w:rsidRPr="00E3358F" w:rsidRDefault="00AA6F25">
            <w:pPr>
              <w:rPr>
                <w:rFonts w:ascii="微软雅黑" w:hAnsi="微软雅黑" w:cs="微软雅黑"/>
              </w:rPr>
            </w:pPr>
            <w:r w:rsidRPr="00E3358F">
              <w:rPr>
                <w:rFonts w:ascii="微软雅黑" w:hAnsi="微软雅黑" w:cs="微软雅黑" w:hint="eastAsia"/>
              </w:rPr>
              <w:t>emit(type, payload)</w:t>
            </w:r>
          </w:p>
        </w:tc>
        <w:tc>
          <w:tcPr>
            <w:tcW w:w="2324" w:type="dxa"/>
          </w:tcPr>
          <w:p w14:paraId="4AC37FB2"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广播给所有</w:t>
            </w:r>
            <w:proofErr w:type="spellEnd"/>
            <w:r w:rsidRPr="00E3358F">
              <w:rPr>
                <w:rFonts w:ascii="微软雅黑" w:hAnsi="微软雅黑" w:cs="微软雅黑" w:hint="eastAsia"/>
              </w:rPr>
              <w:t xml:space="preserve"> on(type, handler)</w:t>
            </w:r>
          </w:p>
        </w:tc>
        <w:tc>
          <w:tcPr>
            <w:tcW w:w="2061" w:type="dxa"/>
          </w:tcPr>
          <w:p w14:paraId="4906BC9C"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无状态（</w:t>
            </w:r>
            <w:proofErr w:type="gramStart"/>
            <w:r w:rsidRPr="00E3358F">
              <w:rPr>
                <w:rFonts w:ascii="微软雅黑" w:hAnsi="微软雅黑" w:cs="微软雅黑" w:hint="eastAsia"/>
                <w:lang w:eastAsia="zh-CN"/>
              </w:rPr>
              <w:t>纯消息</w:t>
            </w:r>
            <w:proofErr w:type="gramEnd"/>
            <w:r w:rsidRPr="00E3358F">
              <w:rPr>
                <w:rFonts w:ascii="微软雅黑" w:hAnsi="微软雅黑" w:cs="微软雅黑" w:hint="eastAsia"/>
                <w:lang w:eastAsia="zh-CN"/>
              </w:rPr>
              <w:t>路由）</w:t>
            </w:r>
          </w:p>
        </w:tc>
      </w:tr>
      <w:tr w:rsidR="00E3358F" w:rsidRPr="00E3358F" w14:paraId="1B294E20" w14:textId="77777777">
        <w:tc>
          <w:tcPr>
            <w:tcW w:w="2046" w:type="dxa"/>
          </w:tcPr>
          <w:p w14:paraId="6B965A47"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EventPublisher</w:t>
            </w:r>
            <w:proofErr w:type="spellEnd"/>
            <w:r w:rsidRPr="00E3358F">
              <w:rPr>
                <w:rFonts w:ascii="微软雅黑" w:hAnsi="微软雅黑" w:cs="微软雅黑" w:hint="eastAsia"/>
              </w:rPr>
              <w:t xml:space="preserve"> (Spring)</w:t>
            </w:r>
          </w:p>
        </w:tc>
        <w:tc>
          <w:tcPr>
            <w:tcW w:w="2919" w:type="dxa"/>
          </w:tcPr>
          <w:p w14:paraId="021236D4"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courseSelected</w:t>
            </w:r>
            <w:proofErr w:type="spellEnd"/>
            <w:r w:rsidRPr="00E3358F">
              <w:rPr>
                <w:rFonts w:ascii="微软雅黑" w:hAnsi="微软雅黑" w:cs="微软雅黑" w:hint="eastAsia"/>
              </w:rPr>
              <w:t xml:space="preserve">(...) 等 6 </w:t>
            </w:r>
            <w:proofErr w:type="spellStart"/>
            <w:r w:rsidRPr="00E3358F">
              <w:rPr>
                <w:rFonts w:ascii="微软雅黑" w:hAnsi="微软雅黑" w:cs="微软雅黑" w:hint="eastAsia"/>
              </w:rPr>
              <w:t>个方法</w:t>
            </w:r>
            <w:proofErr w:type="spellEnd"/>
          </w:p>
        </w:tc>
        <w:tc>
          <w:tcPr>
            <w:tcW w:w="2324" w:type="dxa"/>
          </w:tcPr>
          <w:p w14:paraId="0FCE1F30"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ApplicationEvent</w:t>
            </w:r>
            <w:proofErr w:type="spellEnd"/>
            <w:r w:rsidRPr="00E3358F">
              <w:rPr>
                <w:rFonts w:ascii="微软雅黑" w:hAnsi="微软雅黑" w:cs="微软雅黑" w:hint="eastAsia"/>
              </w:rPr>
              <w:t xml:space="preserve"> </w:t>
            </w:r>
            <w:proofErr w:type="spellStart"/>
            <w:r w:rsidRPr="00E3358F">
              <w:rPr>
                <w:rFonts w:ascii="微软雅黑" w:hAnsi="微软雅黑" w:cs="微软雅黑" w:hint="eastAsia"/>
              </w:rPr>
              <w:t>实例</w:t>
            </w:r>
            <w:proofErr w:type="spellEnd"/>
          </w:p>
        </w:tc>
        <w:tc>
          <w:tcPr>
            <w:tcW w:w="2061" w:type="dxa"/>
          </w:tcPr>
          <w:p w14:paraId="718F2271"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无状态</w:t>
            </w:r>
            <w:proofErr w:type="spellEnd"/>
          </w:p>
        </w:tc>
      </w:tr>
      <w:tr w:rsidR="00E3358F" w:rsidRPr="00E3358F" w14:paraId="01857F1A" w14:textId="77777777">
        <w:tc>
          <w:tcPr>
            <w:tcW w:w="2046" w:type="dxa"/>
          </w:tcPr>
          <w:p w14:paraId="1AA6EBE2"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EventListener</w:t>
            </w:r>
            <w:proofErr w:type="spellEnd"/>
          </w:p>
        </w:tc>
        <w:tc>
          <w:tcPr>
            <w:tcW w:w="2919" w:type="dxa"/>
          </w:tcPr>
          <w:p w14:paraId="10B3F0CE"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ApplicationEvent</w:t>
            </w:r>
            <w:proofErr w:type="spellEnd"/>
            <w:r w:rsidRPr="00E3358F">
              <w:rPr>
                <w:rFonts w:ascii="微软雅黑" w:hAnsi="微软雅黑" w:cs="微软雅黑" w:hint="eastAsia"/>
              </w:rPr>
              <w:t xml:space="preserve"> </w:t>
            </w:r>
            <w:proofErr w:type="spellStart"/>
            <w:r w:rsidRPr="00E3358F">
              <w:rPr>
                <w:rFonts w:ascii="微软雅黑" w:hAnsi="微软雅黑" w:cs="微软雅黑" w:hint="eastAsia"/>
              </w:rPr>
              <w:t>实例</w:t>
            </w:r>
            <w:proofErr w:type="spellEnd"/>
          </w:p>
        </w:tc>
        <w:tc>
          <w:tcPr>
            <w:tcW w:w="2324" w:type="dxa"/>
          </w:tcPr>
          <w:p w14:paraId="6229CF0C"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日志输出（可扩展为 WS/DB）</w:t>
            </w:r>
          </w:p>
        </w:tc>
        <w:tc>
          <w:tcPr>
            <w:tcW w:w="2061" w:type="dxa"/>
          </w:tcPr>
          <w:p w14:paraId="78F8F2BF"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无状态</w:t>
            </w:r>
            <w:proofErr w:type="spellEnd"/>
          </w:p>
        </w:tc>
      </w:tr>
      <w:tr w:rsidR="00E3358F" w:rsidRPr="00E3358F" w14:paraId="77B92D6D" w14:textId="77777777">
        <w:tc>
          <w:tcPr>
            <w:tcW w:w="2046" w:type="dxa"/>
          </w:tcPr>
          <w:p w14:paraId="7969C9B4"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handleSelect</w:t>
            </w:r>
            <w:proofErr w:type="spellEnd"/>
            <w:r w:rsidRPr="00E3358F">
              <w:rPr>
                <w:rFonts w:ascii="微软雅黑" w:hAnsi="微软雅黑" w:cs="微软雅黑" w:hint="eastAsia"/>
              </w:rPr>
              <w:t xml:space="preserve"> (Event Source)</w:t>
            </w:r>
          </w:p>
        </w:tc>
        <w:tc>
          <w:tcPr>
            <w:tcW w:w="2919" w:type="dxa"/>
          </w:tcPr>
          <w:p w14:paraId="6A6C069C"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UI 点击事件 + API 响应</w:t>
            </w:r>
          </w:p>
        </w:tc>
        <w:tc>
          <w:tcPr>
            <w:tcW w:w="2324" w:type="dxa"/>
          </w:tcPr>
          <w:p w14:paraId="4D467C97" w14:textId="77777777" w:rsidR="00EC79BB" w:rsidRPr="00E3358F" w:rsidRDefault="00AA6F25">
            <w:pPr>
              <w:rPr>
                <w:rFonts w:ascii="微软雅黑" w:hAnsi="微软雅黑" w:cs="微软雅黑"/>
              </w:rPr>
            </w:pPr>
            <w:r w:rsidRPr="00E3358F">
              <w:rPr>
                <w:rFonts w:ascii="微软雅黑" w:hAnsi="微软雅黑" w:cs="微软雅黑" w:hint="eastAsia"/>
              </w:rPr>
              <w:t xml:space="preserve">COURSE_SELECTED </w:t>
            </w:r>
            <w:proofErr w:type="spellStart"/>
            <w:r w:rsidRPr="00E3358F">
              <w:rPr>
                <w:rFonts w:ascii="微软雅黑" w:hAnsi="微软雅黑" w:cs="微软雅黑" w:hint="eastAsia"/>
              </w:rPr>
              <w:t>事件</w:t>
            </w:r>
            <w:proofErr w:type="spellEnd"/>
          </w:p>
        </w:tc>
        <w:tc>
          <w:tcPr>
            <w:tcW w:w="2061" w:type="dxa"/>
          </w:tcPr>
          <w:p w14:paraId="2426989B"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发布后</w:t>
            </w:r>
            <w:proofErr w:type="gramStart"/>
            <w:r w:rsidRPr="00E3358F">
              <w:rPr>
                <w:rFonts w:ascii="微软雅黑" w:hAnsi="微软雅黑" w:cs="微软雅黑" w:hint="eastAsia"/>
                <w:lang w:eastAsia="zh-CN"/>
              </w:rPr>
              <w:t>不</w:t>
            </w:r>
            <w:proofErr w:type="gramEnd"/>
            <w:r w:rsidRPr="00E3358F">
              <w:rPr>
                <w:rFonts w:ascii="微软雅黑" w:hAnsi="微软雅黑" w:cs="微软雅黑" w:hint="eastAsia"/>
                <w:lang w:eastAsia="zh-CN"/>
              </w:rPr>
              <w:t>持有事件引用</w:t>
            </w:r>
          </w:p>
        </w:tc>
      </w:tr>
      <w:tr w:rsidR="00EC79BB" w:rsidRPr="00E3358F" w14:paraId="3BE0348B" w14:textId="77777777">
        <w:tc>
          <w:tcPr>
            <w:tcW w:w="2046" w:type="dxa"/>
          </w:tcPr>
          <w:p w14:paraId="16109481" w14:textId="77777777" w:rsidR="00EC79BB" w:rsidRPr="00E3358F" w:rsidRDefault="00AA6F25">
            <w:pPr>
              <w:rPr>
                <w:rFonts w:ascii="微软雅黑" w:hAnsi="微软雅黑" w:cs="微软雅黑"/>
              </w:rPr>
            </w:pPr>
            <w:r w:rsidRPr="00E3358F">
              <w:rPr>
                <w:rFonts w:ascii="微软雅黑" w:hAnsi="微软雅黑" w:cs="微软雅黑" w:hint="eastAsia"/>
              </w:rPr>
              <w:t>on(COURSE_SELECTED) (Consumer)</w:t>
            </w:r>
          </w:p>
        </w:tc>
        <w:tc>
          <w:tcPr>
            <w:tcW w:w="2919" w:type="dxa"/>
          </w:tcPr>
          <w:p w14:paraId="151DCD8A" w14:textId="77777777" w:rsidR="00EC79BB" w:rsidRPr="00E3358F" w:rsidRDefault="00AA6F25">
            <w:pPr>
              <w:rPr>
                <w:rFonts w:ascii="微软雅黑" w:hAnsi="微软雅黑" w:cs="微软雅黑"/>
              </w:rPr>
            </w:pPr>
            <w:r w:rsidRPr="00E3358F">
              <w:rPr>
                <w:rFonts w:ascii="微软雅黑" w:hAnsi="微软雅黑" w:cs="微软雅黑" w:hint="eastAsia"/>
              </w:rPr>
              <w:t xml:space="preserve">{ </w:t>
            </w:r>
            <w:proofErr w:type="spellStart"/>
            <w:r w:rsidRPr="00E3358F">
              <w:rPr>
                <w:rFonts w:ascii="微软雅黑" w:hAnsi="微软雅黑" w:cs="微软雅黑" w:hint="eastAsia"/>
              </w:rPr>
              <w:t>courseId</w:t>
            </w:r>
            <w:proofErr w:type="spellEnd"/>
            <w:r w:rsidRPr="00E3358F">
              <w:rPr>
                <w:rFonts w:ascii="微软雅黑" w:hAnsi="微软雅黑" w:cs="微软雅黑" w:hint="eastAsia"/>
              </w:rPr>
              <w:t>, course } payload</w:t>
            </w:r>
          </w:p>
        </w:tc>
        <w:tc>
          <w:tcPr>
            <w:tcW w:w="2324" w:type="dxa"/>
          </w:tcPr>
          <w:p w14:paraId="3362F536"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调用</w:t>
            </w:r>
            <w:proofErr w:type="spellEnd"/>
            <w:r w:rsidRPr="00E3358F">
              <w:rPr>
                <w:rFonts w:ascii="微软雅黑" w:hAnsi="微软雅黑" w:cs="微软雅黑" w:hint="eastAsia"/>
              </w:rPr>
              <w:t xml:space="preserve"> fetch*() </w:t>
            </w:r>
            <w:proofErr w:type="spellStart"/>
            <w:r w:rsidRPr="00E3358F">
              <w:rPr>
                <w:rFonts w:ascii="微软雅黑" w:hAnsi="微软雅黑" w:cs="微软雅黑" w:hint="eastAsia"/>
              </w:rPr>
              <w:t>刷新</w:t>
            </w:r>
            <w:proofErr w:type="spellEnd"/>
            <w:r w:rsidRPr="00E3358F">
              <w:rPr>
                <w:rFonts w:ascii="微软雅黑" w:hAnsi="微软雅黑" w:cs="微软雅黑" w:hint="eastAsia"/>
              </w:rPr>
              <w:t xml:space="preserve"> UI</w:t>
            </w:r>
          </w:p>
        </w:tc>
        <w:tc>
          <w:tcPr>
            <w:tcW w:w="2061" w:type="dxa"/>
          </w:tcPr>
          <w:p w14:paraId="7665D66E"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无内部状态</w:t>
            </w:r>
            <w:proofErr w:type="spellEnd"/>
          </w:p>
        </w:tc>
      </w:tr>
    </w:tbl>
    <w:p w14:paraId="234C98A2" w14:textId="77777777" w:rsidR="00EC79BB" w:rsidRPr="00E3358F" w:rsidRDefault="00EC79BB">
      <w:pPr>
        <w:rPr>
          <w:rFonts w:ascii="微软雅黑" w:hAnsi="微软雅黑" w:cs="微软雅黑"/>
        </w:rPr>
      </w:pPr>
    </w:p>
    <w:p w14:paraId="4C88340D" w14:textId="77777777" w:rsidR="00EC79BB" w:rsidRPr="00E3358F" w:rsidRDefault="00AA6F25" w:rsidP="00E3358F">
      <w:pPr>
        <w:pStyle w:val="31"/>
      </w:pPr>
      <w:bookmarkStart w:id="37" w:name="_Toc232342696"/>
      <w:r w:rsidRPr="00E3358F">
        <w:rPr>
          <w:rFonts w:hint="eastAsia"/>
        </w:rPr>
        <w:t>2.5 事件的连接件 (Connectors)</w:t>
      </w:r>
      <w:bookmarkEnd w:id="37"/>
    </w:p>
    <w:p w14:paraId="2041AF37"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连接件定义组件之间</w:t>
      </w:r>
      <w:r w:rsidRPr="00E3358F">
        <w:rPr>
          <w:rFonts w:ascii="微软雅黑" w:hAnsi="微软雅黑" w:cs="微软雅黑" w:hint="eastAsia"/>
          <w:b/>
          <w:lang w:eastAsia="zh-CN"/>
        </w:rPr>
        <w:t>如何交互</w:t>
      </w:r>
      <w:r w:rsidRPr="00E3358F">
        <w:rPr>
          <w:rFonts w:ascii="微软雅黑" w:hAnsi="微软雅黑" w:cs="微软雅黑" w:hint="eastAsia"/>
          <w:lang w:eastAsia="zh-CN"/>
        </w:rPr>
        <w:t>——通信协议、数据格式、时序。</w:t>
      </w:r>
    </w:p>
    <w:p w14:paraId="12EB9851" w14:textId="77777777" w:rsidR="00EC79BB" w:rsidRPr="00E3358F" w:rsidRDefault="00AA6F25" w:rsidP="00E3358F">
      <w:pPr>
        <w:pStyle w:val="4"/>
      </w:pPr>
      <w:r w:rsidRPr="00E3358F">
        <w:rPr>
          <w:rFonts w:hint="eastAsia"/>
        </w:rPr>
        <w:t>2.5.1 前端连接件：mitt 内存事件总线</w:t>
      </w:r>
    </w:p>
    <w:p w14:paraId="733F0BE7" w14:textId="77777777" w:rsidR="00EC79BB" w:rsidRPr="00E3358F" w:rsidRDefault="00AA6F25">
      <w:pPr>
        <w:pStyle w:val="HTML"/>
        <w:rPr>
          <w:rFonts w:ascii="微软雅黑" w:eastAsia="微软雅黑" w:hAnsi="微软雅黑" w:cs="微软雅黑"/>
        </w:rPr>
      </w:pPr>
      <w:r w:rsidRPr="00E3358F">
        <w:rPr>
          <w:rFonts w:ascii="微软雅黑" w:eastAsia="微软雅黑" w:hAnsi="微软雅黑" w:cs="微软雅黑" w:hint="eastAsia"/>
          <w:sz w:val="18"/>
        </w:rPr>
        <w:t>连接件类型：内存中的发布-订阅通道 (In-Memory Pub/Sub)</w:t>
      </w:r>
      <w:r w:rsidRPr="00E3358F">
        <w:rPr>
          <w:rFonts w:ascii="微软雅黑" w:eastAsia="微软雅黑" w:hAnsi="微软雅黑" w:cs="微软雅黑" w:hint="eastAsia"/>
          <w:sz w:val="18"/>
        </w:rPr>
        <w:br/>
        <w:t>────────────────────────────────────────────────────────</w:t>
      </w:r>
      <w:r w:rsidRPr="00E3358F">
        <w:rPr>
          <w:rFonts w:ascii="微软雅黑" w:eastAsia="微软雅黑" w:hAnsi="微软雅黑" w:cs="微软雅黑" w:hint="eastAsia"/>
          <w:sz w:val="18"/>
        </w:rPr>
        <w:br/>
        <w:t xml:space="preserve">实现          mitt@3.0.1 (288 bytes </w:t>
      </w:r>
      <w:proofErr w:type="spellStart"/>
      <w:r w:rsidRPr="00E3358F">
        <w:rPr>
          <w:rFonts w:ascii="微软雅黑" w:eastAsia="微软雅黑" w:hAnsi="微软雅黑" w:cs="微软雅黑" w:hint="eastAsia"/>
          <w:sz w:val="18"/>
        </w:rPr>
        <w:t>gzipped</w:t>
      </w:r>
      <w:proofErr w:type="spellEnd"/>
      <w:r w:rsidRPr="00E3358F">
        <w:rPr>
          <w:rFonts w:ascii="微软雅黑" w:eastAsia="微软雅黑" w:hAnsi="微软雅黑" w:cs="微软雅黑" w:hint="eastAsia"/>
          <w:sz w:val="18"/>
        </w:rPr>
        <w:t>)</w:t>
      </w:r>
      <w:r w:rsidRPr="00E3358F">
        <w:rPr>
          <w:rFonts w:ascii="微软雅黑" w:eastAsia="微软雅黑" w:hAnsi="微软雅黑" w:cs="微软雅黑" w:hint="eastAsia"/>
          <w:sz w:val="18"/>
        </w:rPr>
        <w:br/>
        <w:t xml:space="preserve">拓扑          星形 (star) — 事件源 → 总线 → N </w:t>
      </w:r>
      <w:proofErr w:type="gramStart"/>
      <w:r w:rsidRPr="00E3358F">
        <w:rPr>
          <w:rFonts w:ascii="微软雅黑" w:eastAsia="微软雅黑" w:hAnsi="微软雅黑" w:cs="微软雅黑" w:hint="eastAsia"/>
          <w:sz w:val="18"/>
        </w:rPr>
        <w:t>个</w:t>
      </w:r>
      <w:proofErr w:type="gramEnd"/>
      <w:r w:rsidRPr="00E3358F">
        <w:rPr>
          <w:rFonts w:ascii="微软雅黑" w:eastAsia="微软雅黑" w:hAnsi="微软雅黑" w:cs="微软雅黑" w:hint="eastAsia"/>
          <w:sz w:val="18"/>
        </w:rPr>
        <w:t>消费者</w:t>
      </w:r>
      <w:r w:rsidRPr="00E3358F">
        <w:rPr>
          <w:rFonts w:ascii="微软雅黑" w:eastAsia="微软雅黑" w:hAnsi="微软雅黑" w:cs="微软雅黑" w:hint="eastAsia"/>
          <w:sz w:val="18"/>
        </w:rPr>
        <w:br/>
        <w:t>传递语义      即发即忘 (fire-and-forget)，同步执行</w:t>
      </w:r>
      <w:r w:rsidRPr="00E3358F">
        <w:rPr>
          <w:rFonts w:ascii="微软雅黑" w:eastAsia="微软雅黑" w:hAnsi="微软雅黑" w:cs="微软雅黑" w:hint="eastAsia"/>
          <w:sz w:val="18"/>
        </w:rPr>
        <w:br/>
        <w:t>序列化        无 — JavaScript 对象引用传递</w:t>
      </w:r>
      <w:r w:rsidRPr="00E3358F">
        <w:rPr>
          <w:rFonts w:ascii="微软雅黑" w:eastAsia="微软雅黑" w:hAnsi="微软雅黑" w:cs="微软雅黑" w:hint="eastAsia"/>
          <w:sz w:val="18"/>
        </w:rPr>
        <w:br/>
        <w:t>生命周期      应用级 (</w:t>
      </w:r>
      <w:proofErr w:type="spellStart"/>
      <w:r w:rsidRPr="00E3358F">
        <w:rPr>
          <w:rFonts w:ascii="微软雅黑" w:eastAsia="微软雅黑" w:hAnsi="微软雅黑" w:cs="微软雅黑" w:hint="eastAsia"/>
          <w:sz w:val="18"/>
        </w:rPr>
        <w:t>App.vue</w:t>
      </w:r>
      <w:proofErr w:type="spellEnd"/>
      <w:r w:rsidRPr="00E3358F">
        <w:rPr>
          <w:rFonts w:ascii="微软雅黑" w:eastAsia="微软雅黑" w:hAnsi="微软雅黑" w:cs="微软雅黑" w:hint="eastAsia"/>
          <w:sz w:val="18"/>
        </w:rPr>
        <w:t xml:space="preserve"> </w:t>
      </w:r>
      <w:proofErr w:type="spellStart"/>
      <w:r w:rsidRPr="00E3358F">
        <w:rPr>
          <w:rFonts w:ascii="微软雅黑" w:eastAsia="微软雅黑" w:hAnsi="微软雅黑" w:cs="微软雅黑" w:hint="eastAsia"/>
          <w:sz w:val="18"/>
        </w:rPr>
        <w:t>onMounted</w:t>
      </w:r>
      <w:proofErr w:type="spellEnd"/>
      <w:r w:rsidRPr="00E3358F">
        <w:rPr>
          <w:rFonts w:ascii="微软雅黑" w:eastAsia="微软雅黑" w:hAnsi="微软雅黑" w:cs="微软雅黑" w:hint="eastAsia"/>
          <w:sz w:val="18"/>
        </w:rPr>
        <w:t xml:space="preserve"> → </w:t>
      </w:r>
      <w:proofErr w:type="spellStart"/>
      <w:r w:rsidRPr="00E3358F">
        <w:rPr>
          <w:rFonts w:ascii="微软雅黑" w:eastAsia="微软雅黑" w:hAnsi="微软雅黑" w:cs="微软雅黑" w:hint="eastAsia"/>
          <w:sz w:val="18"/>
        </w:rPr>
        <w:t>onUnmounted</w:t>
      </w:r>
      <w:proofErr w:type="spellEnd"/>
      <w:r w:rsidRPr="00E3358F">
        <w:rPr>
          <w:rFonts w:ascii="微软雅黑" w:eastAsia="微软雅黑" w:hAnsi="微软雅黑" w:cs="微软雅黑" w:hint="eastAsia"/>
          <w:sz w:val="18"/>
        </w:rPr>
        <w:t>)</w:t>
      </w:r>
      <w:r w:rsidRPr="00E3358F">
        <w:rPr>
          <w:rFonts w:ascii="微软雅黑" w:eastAsia="微软雅黑" w:hAnsi="微软雅黑" w:cs="微软雅黑" w:hint="eastAsia"/>
          <w:sz w:val="18"/>
        </w:rPr>
        <w:br/>
        <w:t>可靠性        无持久化，页面刷新后事件丢失（符合 SPA 预期）</w:t>
      </w:r>
    </w:p>
    <w:p w14:paraId="54B88AC3"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b/>
        </w:rPr>
        <w:t>连接件约束</w:t>
      </w:r>
      <w:proofErr w:type="spellEnd"/>
      <w:r w:rsidRPr="00E3358F">
        <w:rPr>
          <w:rFonts w:ascii="微软雅黑" w:hAnsi="微软雅黑" w:cs="微软雅黑" w:hint="eastAsia"/>
        </w:rPr>
        <w:t>：</w:t>
      </w:r>
    </w:p>
    <w:p w14:paraId="46B03FC5" w14:textId="77777777" w:rsidR="00EC79BB" w:rsidRPr="00E3358F" w:rsidRDefault="00AA6F25">
      <w:pPr>
        <w:pStyle w:val="a0"/>
        <w:rPr>
          <w:rFonts w:ascii="微软雅黑" w:hAnsi="微软雅黑" w:cs="微软雅黑"/>
        </w:rPr>
      </w:pPr>
      <w:r w:rsidRPr="00E3358F">
        <w:rPr>
          <w:rFonts w:ascii="微软雅黑" w:hAnsi="微软雅黑" w:cs="微软雅黑" w:hint="eastAsia"/>
          <w:b/>
        </w:rPr>
        <w:t>C1</w:t>
      </w:r>
      <w:r w:rsidRPr="00E3358F">
        <w:rPr>
          <w:rFonts w:ascii="微软雅黑" w:hAnsi="微软雅黑" w:cs="微软雅黑" w:hint="eastAsia"/>
        </w:rPr>
        <w:t xml:space="preserve">：emit </w:t>
      </w:r>
      <w:proofErr w:type="spellStart"/>
      <w:r w:rsidRPr="00E3358F">
        <w:rPr>
          <w:rFonts w:ascii="微软雅黑" w:hAnsi="微软雅黑" w:cs="微软雅黑" w:hint="eastAsia"/>
        </w:rPr>
        <w:t>必须在</w:t>
      </w:r>
      <w:proofErr w:type="spellEnd"/>
      <w:r w:rsidRPr="00E3358F">
        <w:rPr>
          <w:rFonts w:ascii="微软雅黑" w:hAnsi="微软雅黑" w:cs="微软雅黑" w:hint="eastAsia"/>
        </w:rPr>
        <w:t xml:space="preserve"> Vue </w:t>
      </w:r>
      <w:proofErr w:type="spellStart"/>
      <w:r w:rsidRPr="00E3358F">
        <w:rPr>
          <w:rFonts w:ascii="微软雅黑" w:hAnsi="微软雅黑" w:cs="微软雅黑" w:hint="eastAsia"/>
        </w:rPr>
        <w:t>响应式上下文中调用（setup</w:t>
      </w:r>
      <w:proofErr w:type="spellEnd"/>
      <w:r w:rsidRPr="00E3358F">
        <w:rPr>
          <w:rFonts w:ascii="微软雅黑" w:hAnsi="微软雅黑" w:cs="微软雅黑" w:hint="eastAsia"/>
        </w:rPr>
        <w:t xml:space="preserve"> 内），</w:t>
      </w:r>
      <w:proofErr w:type="spellStart"/>
      <w:r w:rsidRPr="00E3358F">
        <w:rPr>
          <w:rFonts w:ascii="微软雅黑" w:hAnsi="微软雅黑" w:cs="微软雅黑" w:hint="eastAsia"/>
        </w:rPr>
        <w:t>不能跨</w:t>
      </w:r>
      <w:proofErr w:type="spellEnd"/>
      <w:r w:rsidRPr="00E3358F">
        <w:rPr>
          <w:rFonts w:ascii="微软雅黑" w:hAnsi="微软雅黑" w:cs="微软雅黑" w:hint="eastAsia"/>
        </w:rPr>
        <w:t xml:space="preserve"> Worker/iframe</w:t>
      </w:r>
    </w:p>
    <w:p w14:paraId="728B35BD" w14:textId="77777777" w:rsidR="00EC79BB" w:rsidRPr="00E3358F" w:rsidRDefault="00AA6F25">
      <w:pPr>
        <w:pStyle w:val="a0"/>
        <w:rPr>
          <w:rFonts w:ascii="微软雅黑" w:hAnsi="微软雅黑" w:cs="微软雅黑"/>
        </w:rPr>
      </w:pPr>
      <w:r w:rsidRPr="00E3358F">
        <w:rPr>
          <w:rFonts w:ascii="微软雅黑" w:hAnsi="微软雅黑" w:cs="微软雅黑" w:hint="eastAsia"/>
          <w:b/>
        </w:rPr>
        <w:t>C2</w:t>
      </w:r>
      <w:r w:rsidRPr="00E3358F">
        <w:rPr>
          <w:rFonts w:ascii="微软雅黑" w:hAnsi="微软雅黑" w:cs="微软雅黑" w:hint="eastAsia"/>
        </w:rPr>
        <w:t xml:space="preserve">：payload </w:t>
      </w:r>
      <w:proofErr w:type="spellStart"/>
      <w:r w:rsidRPr="00E3358F">
        <w:rPr>
          <w:rFonts w:ascii="微软雅黑" w:hAnsi="微软雅黑" w:cs="微软雅黑" w:hint="eastAsia"/>
        </w:rPr>
        <w:t>必须是可序列化的</w:t>
      </w:r>
      <w:proofErr w:type="spellEnd"/>
      <w:r w:rsidRPr="00E3358F">
        <w:rPr>
          <w:rFonts w:ascii="微软雅黑" w:hAnsi="微软雅黑" w:cs="微软雅黑" w:hint="eastAsia"/>
        </w:rPr>
        <w:t xml:space="preserve"> Plain </w:t>
      </w:r>
      <w:proofErr w:type="spellStart"/>
      <w:r w:rsidRPr="00E3358F">
        <w:rPr>
          <w:rFonts w:ascii="微软雅黑" w:hAnsi="微软雅黑" w:cs="微软雅黑" w:hint="eastAsia"/>
        </w:rPr>
        <w:t>Object（避免传</w:t>
      </w:r>
      <w:proofErr w:type="spellEnd"/>
      <w:r w:rsidRPr="00E3358F">
        <w:rPr>
          <w:rFonts w:ascii="微软雅黑" w:hAnsi="微软雅黑" w:cs="微软雅黑" w:hint="eastAsia"/>
        </w:rPr>
        <w:t xml:space="preserve"> DOM </w:t>
      </w:r>
      <w:proofErr w:type="spellStart"/>
      <w:r w:rsidRPr="00E3358F">
        <w:rPr>
          <w:rFonts w:ascii="微软雅黑" w:hAnsi="微软雅黑" w:cs="微软雅黑" w:hint="eastAsia"/>
        </w:rPr>
        <w:t>节点、函数、循环引用</w:t>
      </w:r>
      <w:proofErr w:type="spellEnd"/>
      <w:r w:rsidRPr="00E3358F">
        <w:rPr>
          <w:rFonts w:ascii="微软雅黑" w:hAnsi="微软雅黑" w:cs="微软雅黑" w:hint="eastAsia"/>
        </w:rPr>
        <w:t>）</w:t>
      </w:r>
    </w:p>
    <w:p w14:paraId="6199974F" w14:textId="77777777" w:rsidR="00EC79BB" w:rsidRPr="00E3358F" w:rsidRDefault="00AA6F25">
      <w:pPr>
        <w:pStyle w:val="a0"/>
        <w:rPr>
          <w:rFonts w:ascii="微软雅黑" w:hAnsi="微软雅黑" w:cs="微软雅黑"/>
        </w:rPr>
      </w:pPr>
      <w:r w:rsidRPr="00E3358F">
        <w:rPr>
          <w:rFonts w:ascii="微软雅黑" w:hAnsi="微软雅黑" w:cs="微软雅黑" w:hint="eastAsia"/>
          <w:b/>
        </w:rPr>
        <w:lastRenderedPageBreak/>
        <w:t>C3</w:t>
      </w:r>
      <w:r w:rsidRPr="00E3358F">
        <w:rPr>
          <w:rFonts w:ascii="微软雅黑" w:hAnsi="微软雅黑" w:cs="微软雅黑" w:hint="eastAsia"/>
        </w:rPr>
        <w:t xml:space="preserve">：listener </w:t>
      </w:r>
      <w:proofErr w:type="spellStart"/>
      <w:r w:rsidRPr="00E3358F">
        <w:rPr>
          <w:rFonts w:ascii="微软雅黑" w:hAnsi="微软雅黑" w:cs="微软雅黑" w:hint="eastAsia"/>
        </w:rPr>
        <w:t>内禁止抛未捕获异常（mitt</w:t>
      </w:r>
      <w:proofErr w:type="spellEnd"/>
      <w:r w:rsidRPr="00E3358F">
        <w:rPr>
          <w:rFonts w:ascii="微软雅黑" w:hAnsi="微软雅黑" w:cs="微软雅黑" w:hint="eastAsia"/>
        </w:rPr>
        <w:t xml:space="preserve"> </w:t>
      </w:r>
      <w:proofErr w:type="spellStart"/>
      <w:r w:rsidRPr="00E3358F">
        <w:rPr>
          <w:rFonts w:ascii="微软雅黑" w:hAnsi="微软雅黑" w:cs="微软雅黑" w:hint="eastAsia"/>
        </w:rPr>
        <w:t>不会吞异常，会中断后续</w:t>
      </w:r>
      <w:proofErr w:type="spellEnd"/>
      <w:r w:rsidRPr="00E3358F">
        <w:rPr>
          <w:rFonts w:ascii="微软雅黑" w:hAnsi="微软雅黑" w:cs="微软雅黑" w:hint="eastAsia"/>
        </w:rPr>
        <w:t xml:space="preserve"> listener）</w:t>
      </w:r>
    </w:p>
    <w:p w14:paraId="5C4E9115" w14:textId="77777777" w:rsidR="00EC79BB" w:rsidRPr="00E3358F" w:rsidRDefault="00AA6F25" w:rsidP="00E3358F">
      <w:pPr>
        <w:pStyle w:val="4"/>
      </w:pPr>
      <w:r w:rsidRPr="00E3358F">
        <w:rPr>
          <w:rFonts w:hint="eastAsia"/>
        </w:rPr>
        <w:t xml:space="preserve">2.5.2 后端连接件：Spring </w:t>
      </w:r>
      <w:proofErr w:type="spellStart"/>
      <w:r w:rsidRPr="00E3358F">
        <w:rPr>
          <w:rFonts w:hint="eastAsia"/>
        </w:rPr>
        <w:t>ApplicationEvent</w:t>
      </w:r>
      <w:proofErr w:type="spellEnd"/>
      <w:r w:rsidRPr="00E3358F">
        <w:rPr>
          <w:rFonts w:hint="eastAsia"/>
        </w:rPr>
        <w:t xml:space="preserve"> 机制</w:t>
      </w:r>
    </w:p>
    <w:p w14:paraId="4D20B53C" w14:textId="77777777" w:rsidR="00EC79BB" w:rsidRPr="00E3358F" w:rsidRDefault="00AA6F25">
      <w:pPr>
        <w:pStyle w:val="HTML"/>
        <w:rPr>
          <w:rFonts w:ascii="微软雅黑" w:eastAsia="微软雅黑" w:hAnsi="微软雅黑" w:cs="微软雅黑"/>
        </w:rPr>
      </w:pPr>
      <w:r w:rsidRPr="00E3358F">
        <w:rPr>
          <w:rFonts w:ascii="微软雅黑" w:eastAsia="微软雅黑" w:hAnsi="微软雅黑" w:cs="微软雅黑" w:hint="eastAsia"/>
          <w:sz w:val="18"/>
        </w:rPr>
        <w:t>连接件类型：应用容器内的事件广播 (In-Process Event Broadcast)</w:t>
      </w:r>
      <w:r w:rsidRPr="00E3358F">
        <w:rPr>
          <w:rFonts w:ascii="微软雅黑" w:eastAsia="微软雅黑" w:hAnsi="微软雅黑" w:cs="微软雅黑" w:hint="eastAsia"/>
          <w:sz w:val="18"/>
        </w:rPr>
        <w:br/>
        <w:t>────────────────────────────────────────────────────────</w:t>
      </w:r>
      <w:r w:rsidRPr="00E3358F">
        <w:rPr>
          <w:rFonts w:ascii="微软雅黑" w:eastAsia="微软雅黑" w:hAnsi="微软雅黑" w:cs="微软雅黑" w:hint="eastAsia"/>
          <w:sz w:val="18"/>
        </w:rPr>
        <w:br/>
        <w:t xml:space="preserve">实现         Spring </w:t>
      </w:r>
      <w:proofErr w:type="spellStart"/>
      <w:r w:rsidRPr="00E3358F">
        <w:rPr>
          <w:rFonts w:ascii="微软雅黑" w:eastAsia="微软雅黑" w:hAnsi="微软雅黑" w:cs="微软雅黑" w:hint="eastAsia"/>
          <w:sz w:val="18"/>
        </w:rPr>
        <w:t>ApplicationEventPublisher</w:t>
      </w:r>
      <w:proofErr w:type="spellEnd"/>
      <w:r w:rsidRPr="00E3358F">
        <w:rPr>
          <w:rFonts w:ascii="微软雅黑" w:eastAsia="微软雅黑" w:hAnsi="微软雅黑" w:cs="微软雅黑" w:hint="eastAsia"/>
          <w:sz w:val="18"/>
        </w:rPr>
        <w:t xml:space="preserve"> (接口)</w:t>
      </w:r>
      <w:r w:rsidRPr="00E3358F">
        <w:rPr>
          <w:rFonts w:ascii="微软雅黑" w:eastAsia="微软雅黑" w:hAnsi="微软雅黑" w:cs="微软雅黑" w:hint="eastAsia"/>
          <w:sz w:val="18"/>
        </w:rPr>
        <w:br/>
        <w:t xml:space="preserve">             + </w:t>
      </w:r>
      <w:proofErr w:type="spellStart"/>
      <w:r w:rsidRPr="00E3358F">
        <w:rPr>
          <w:rFonts w:ascii="微软雅黑" w:eastAsia="微软雅黑" w:hAnsi="微软雅黑" w:cs="微软雅黑" w:hint="eastAsia"/>
          <w:sz w:val="18"/>
        </w:rPr>
        <w:t>SimpleApplicationEventMulticaster</w:t>
      </w:r>
      <w:proofErr w:type="spellEnd"/>
      <w:r w:rsidRPr="00E3358F">
        <w:rPr>
          <w:rFonts w:ascii="微软雅黑" w:eastAsia="微软雅黑" w:hAnsi="微软雅黑" w:cs="微软雅黑" w:hint="eastAsia"/>
          <w:sz w:val="18"/>
        </w:rPr>
        <w:t xml:space="preserve"> (默认实现)</w:t>
      </w:r>
      <w:r w:rsidRPr="00E3358F">
        <w:rPr>
          <w:rFonts w:ascii="微软雅黑" w:eastAsia="微软雅黑" w:hAnsi="微软雅黑" w:cs="微软雅黑" w:hint="eastAsia"/>
          <w:sz w:val="18"/>
        </w:rPr>
        <w:br/>
        <w:t xml:space="preserve">拓扑         星形 (star) — Publisher → </w:t>
      </w:r>
      <w:proofErr w:type="spellStart"/>
      <w:r w:rsidRPr="00E3358F">
        <w:rPr>
          <w:rFonts w:ascii="微软雅黑" w:eastAsia="微软雅黑" w:hAnsi="微软雅黑" w:cs="微软雅黑" w:hint="eastAsia"/>
          <w:sz w:val="18"/>
        </w:rPr>
        <w:t>Multicaster</w:t>
      </w:r>
      <w:proofErr w:type="spellEnd"/>
      <w:r w:rsidRPr="00E3358F">
        <w:rPr>
          <w:rFonts w:ascii="微软雅黑" w:eastAsia="微软雅黑" w:hAnsi="微软雅黑" w:cs="微软雅黑" w:hint="eastAsia"/>
          <w:sz w:val="18"/>
        </w:rPr>
        <w:t xml:space="preserve"> → N </w:t>
      </w:r>
      <w:proofErr w:type="gramStart"/>
      <w:r w:rsidRPr="00E3358F">
        <w:rPr>
          <w:rFonts w:ascii="微软雅黑" w:eastAsia="微软雅黑" w:hAnsi="微软雅黑" w:cs="微软雅黑" w:hint="eastAsia"/>
          <w:sz w:val="18"/>
        </w:rPr>
        <w:t>个</w:t>
      </w:r>
      <w:proofErr w:type="gramEnd"/>
      <w:r w:rsidRPr="00E3358F">
        <w:rPr>
          <w:rFonts w:ascii="微软雅黑" w:eastAsia="微软雅黑" w:hAnsi="微软雅黑" w:cs="微软雅黑" w:hint="eastAsia"/>
          <w:sz w:val="18"/>
        </w:rPr>
        <w:t xml:space="preserve"> @EventListener</w:t>
      </w:r>
      <w:r w:rsidRPr="00E3358F">
        <w:rPr>
          <w:rFonts w:ascii="微软雅黑" w:eastAsia="微软雅黑" w:hAnsi="微软雅黑" w:cs="微软雅黑" w:hint="eastAsia"/>
          <w:sz w:val="18"/>
        </w:rPr>
        <w:br/>
        <w:t>传递语义     同步发布，异步消费 (@Async 线程池隔离)</w:t>
      </w:r>
      <w:r w:rsidRPr="00E3358F">
        <w:rPr>
          <w:rFonts w:ascii="微软雅黑" w:eastAsia="微软雅黑" w:hAnsi="微软雅黑" w:cs="微软雅黑" w:hint="eastAsia"/>
          <w:sz w:val="18"/>
        </w:rPr>
        <w:br/>
        <w:t>序列化       无 — Java 对象引用传递（单 JVM 内）</w:t>
      </w:r>
      <w:r w:rsidRPr="00E3358F">
        <w:rPr>
          <w:rFonts w:ascii="微软雅黑" w:eastAsia="微软雅黑" w:hAnsi="微软雅黑" w:cs="微软雅黑" w:hint="eastAsia"/>
          <w:sz w:val="18"/>
        </w:rPr>
        <w:br/>
        <w:t xml:space="preserve">生命周期     Spring </w:t>
      </w:r>
      <w:proofErr w:type="gramStart"/>
      <w:r w:rsidRPr="00E3358F">
        <w:rPr>
          <w:rFonts w:ascii="微软雅黑" w:eastAsia="微软雅黑" w:hAnsi="微软雅黑" w:cs="微软雅黑" w:hint="eastAsia"/>
          <w:sz w:val="18"/>
        </w:rPr>
        <w:t>容器级</w:t>
      </w:r>
      <w:proofErr w:type="gramEnd"/>
      <w:r w:rsidRPr="00E3358F">
        <w:rPr>
          <w:rFonts w:ascii="微软雅黑" w:eastAsia="微软雅黑" w:hAnsi="微软雅黑" w:cs="微软雅黑" w:hint="eastAsia"/>
          <w:sz w:val="18"/>
        </w:rPr>
        <w:t xml:space="preserve"> (随 </w:t>
      </w:r>
      <w:proofErr w:type="spellStart"/>
      <w:r w:rsidRPr="00E3358F">
        <w:rPr>
          <w:rFonts w:ascii="微软雅黑" w:eastAsia="微软雅黑" w:hAnsi="微软雅黑" w:cs="微软雅黑" w:hint="eastAsia"/>
          <w:sz w:val="18"/>
        </w:rPr>
        <w:t>ApplicationContext</w:t>
      </w:r>
      <w:proofErr w:type="spellEnd"/>
      <w:r w:rsidRPr="00E3358F">
        <w:rPr>
          <w:rFonts w:ascii="微软雅黑" w:eastAsia="微软雅黑" w:hAnsi="微软雅黑" w:cs="微软雅黑" w:hint="eastAsia"/>
          <w:sz w:val="18"/>
        </w:rPr>
        <w:t xml:space="preserve"> 初始化)</w:t>
      </w:r>
      <w:r w:rsidRPr="00E3358F">
        <w:rPr>
          <w:rFonts w:ascii="微软雅黑" w:eastAsia="微软雅黑" w:hAnsi="微软雅黑" w:cs="微软雅黑" w:hint="eastAsia"/>
          <w:sz w:val="18"/>
        </w:rPr>
        <w:br/>
        <w:t>可靠性       Spring 事务内发布 —— 若需要事务提交后发布，</w:t>
      </w:r>
      <w:r w:rsidRPr="00E3358F">
        <w:rPr>
          <w:rFonts w:ascii="微软雅黑" w:eastAsia="微软雅黑" w:hAnsi="微软雅黑" w:cs="微软雅黑" w:hint="eastAsia"/>
          <w:sz w:val="18"/>
        </w:rPr>
        <w:br/>
        <w:t xml:space="preserve">             可用 @TransactionalEventListener(phase = AFTER_COMMIT)</w:t>
      </w:r>
    </w:p>
    <w:p w14:paraId="7AD59A22"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b/>
        </w:rPr>
        <w:t>连接件约束</w:t>
      </w:r>
      <w:proofErr w:type="spellEnd"/>
      <w:r w:rsidRPr="00E3358F">
        <w:rPr>
          <w:rFonts w:ascii="微软雅黑" w:hAnsi="微软雅黑" w:cs="微软雅黑" w:hint="eastAsia"/>
        </w:rPr>
        <w:t>：</w:t>
      </w:r>
    </w:p>
    <w:p w14:paraId="6F86F44C" w14:textId="77777777" w:rsidR="00EC79BB" w:rsidRPr="00E3358F" w:rsidRDefault="00AA6F25">
      <w:pPr>
        <w:pStyle w:val="a0"/>
        <w:rPr>
          <w:rFonts w:ascii="微软雅黑" w:hAnsi="微软雅黑" w:cs="微软雅黑"/>
        </w:rPr>
      </w:pPr>
      <w:r w:rsidRPr="00E3358F">
        <w:rPr>
          <w:rFonts w:ascii="微软雅黑" w:hAnsi="微软雅黑" w:cs="微软雅黑" w:hint="eastAsia"/>
          <w:b/>
        </w:rPr>
        <w:t>C4</w:t>
      </w:r>
      <w:r w:rsidRPr="00E3358F">
        <w:rPr>
          <w:rFonts w:ascii="微软雅黑" w:hAnsi="微软雅黑" w:cs="微软雅黑" w:hint="eastAsia"/>
        </w:rPr>
        <w:t xml:space="preserve">：事件类必须继承 </w:t>
      </w:r>
      <w:proofErr w:type="spellStart"/>
      <w:r w:rsidRPr="00E3358F">
        <w:rPr>
          <w:rFonts w:ascii="微软雅黑" w:hAnsi="微软雅黑" w:cs="微软雅黑" w:hint="eastAsia"/>
        </w:rPr>
        <w:t>ApplicationEvent</w:t>
      </w:r>
      <w:proofErr w:type="spellEnd"/>
    </w:p>
    <w:p w14:paraId="275701D2" w14:textId="77777777" w:rsidR="00EC79BB" w:rsidRPr="00E3358F" w:rsidRDefault="00AA6F25">
      <w:pPr>
        <w:pStyle w:val="a0"/>
        <w:rPr>
          <w:rFonts w:ascii="微软雅黑" w:hAnsi="微软雅黑" w:cs="微软雅黑"/>
          <w:lang w:eastAsia="zh-CN"/>
        </w:rPr>
      </w:pPr>
      <w:r w:rsidRPr="00E3358F">
        <w:rPr>
          <w:rFonts w:ascii="微软雅黑" w:hAnsi="微软雅黑" w:cs="微软雅黑" w:hint="eastAsia"/>
          <w:b/>
          <w:lang w:eastAsia="zh-CN"/>
        </w:rPr>
        <w:t>C5</w:t>
      </w:r>
      <w:r w:rsidRPr="00E3358F">
        <w:rPr>
          <w:rFonts w:ascii="微软雅黑" w:hAnsi="微软雅黑" w:cs="微软雅黑" w:hint="eastAsia"/>
          <w:lang w:eastAsia="zh-CN"/>
        </w:rPr>
        <w:t>：监听方法签名必须精确匹配事件类型（Spring 按参数类型路由）</w:t>
      </w:r>
    </w:p>
    <w:p w14:paraId="4FED92A8" w14:textId="77777777" w:rsidR="00EC79BB" w:rsidRPr="00E3358F" w:rsidRDefault="00AA6F25">
      <w:pPr>
        <w:pStyle w:val="a0"/>
        <w:rPr>
          <w:rFonts w:ascii="微软雅黑" w:hAnsi="微软雅黑" w:cs="微软雅黑"/>
        </w:rPr>
      </w:pPr>
      <w:r w:rsidRPr="00E3358F">
        <w:rPr>
          <w:rFonts w:ascii="微软雅黑" w:hAnsi="微软雅黑" w:cs="微软雅黑" w:hint="eastAsia"/>
          <w:b/>
        </w:rPr>
        <w:t>C6</w:t>
      </w:r>
      <w:r w:rsidRPr="00E3358F">
        <w:rPr>
          <w:rFonts w:ascii="微软雅黑" w:hAnsi="微软雅黑" w:cs="微软雅黑" w:hint="eastAsia"/>
        </w:rPr>
        <w:t xml:space="preserve">：异步监听器异常不会传播回发布者（SimpleAsyncTaskExecutor </w:t>
      </w:r>
      <w:proofErr w:type="spellStart"/>
      <w:r w:rsidRPr="00E3358F">
        <w:rPr>
          <w:rFonts w:ascii="微软雅黑" w:hAnsi="微软雅黑" w:cs="微软雅黑" w:hint="eastAsia"/>
        </w:rPr>
        <w:t>默认吞异常</w:t>
      </w:r>
      <w:proofErr w:type="spellEnd"/>
      <w:r w:rsidRPr="00E3358F">
        <w:rPr>
          <w:rFonts w:ascii="微软雅黑" w:hAnsi="微软雅黑" w:cs="微软雅黑" w:hint="eastAsia"/>
        </w:rPr>
        <w:t>）</w:t>
      </w:r>
    </w:p>
    <w:p w14:paraId="682007CD" w14:textId="77777777" w:rsidR="00EC79BB" w:rsidRPr="00E3358F" w:rsidRDefault="00AA6F25" w:rsidP="00E3358F">
      <w:pPr>
        <w:pStyle w:val="4"/>
      </w:pPr>
      <w:r w:rsidRPr="00E3358F">
        <w:rPr>
          <w:rFonts w:hint="eastAsia"/>
        </w:rPr>
        <w:t>2.5.3 前后端连接件：HTTP (保持不变)</w:t>
      </w:r>
    </w:p>
    <w:p w14:paraId="2FD83C55"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事件驱动改造</w:t>
      </w:r>
      <w:r w:rsidRPr="00E3358F">
        <w:rPr>
          <w:rFonts w:ascii="微软雅黑" w:hAnsi="微软雅黑" w:cs="微软雅黑" w:hint="eastAsia"/>
          <w:b/>
        </w:rPr>
        <w:t>未改变前后端通信协议</w:t>
      </w:r>
      <w:proofErr w:type="spellEnd"/>
      <w:r w:rsidRPr="00E3358F">
        <w:rPr>
          <w:rFonts w:ascii="微软雅黑" w:hAnsi="微软雅黑" w:cs="微软雅黑" w:hint="eastAsia"/>
        </w:rPr>
        <w:t>——</w:t>
      </w:r>
      <w:proofErr w:type="spellStart"/>
      <w:r w:rsidRPr="00E3358F">
        <w:rPr>
          <w:rFonts w:ascii="微软雅黑" w:hAnsi="微软雅黑" w:cs="微软雅黑" w:hint="eastAsia"/>
        </w:rPr>
        <w:t>选课请求仍然走</w:t>
      </w:r>
      <w:proofErr w:type="spellEnd"/>
      <w:r w:rsidRPr="00E3358F">
        <w:rPr>
          <w:rFonts w:ascii="微软雅黑" w:hAnsi="微软雅黑" w:cs="微软雅黑" w:hint="eastAsia"/>
        </w:rPr>
        <w:t xml:space="preserve"> POST /course/</w:t>
      </w:r>
      <w:proofErr w:type="spellStart"/>
      <w:r w:rsidRPr="00E3358F">
        <w:rPr>
          <w:rFonts w:ascii="微软雅黑" w:hAnsi="微软雅黑" w:cs="微软雅黑" w:hint="eastAsia"/>
        </w:rPr>
        <w:t>select，区别在于</w:t>
      </w:r>
      <w:proofErr w:type="spellEnd"/>
      <w:r w:rsidRPr="00E3358F">
        <w:rPr>
          <w:rFonts w:ascii="微软雅黑" w:hAnsi="微软雅黑" w:cs="微软雅黑" w:hint="eastAsia"/>
        </w:rPr>
        <w:t>：</w:t>
      </w:r>
    </w:p>
    <w:p w14:paraId="158F6232" w14:textId="77777777" w:rsidR="00EC79BB" w:rsidRPr="00E3358F" w:rsidRDefault="00AA6F25">
      <w:pPr>
        <w:pStyle w:val="a0"/>
        <w:rPr>
          <w:rFonts w:ascii="微软雅黑" w:hAnsi="微软雅黑" w:cs="微软雅黑"/>
        </w:rPr>
      </w:pPr>
      <w:proofErr w:type="spellStart"/>
      <w:r w:rsidRPr="00E3358F">
        <w:rPr>
          <w:rFonts w:ascii="微软雅黑" w:hAnsi="微软雅黑" w:cs="微软雅黑" w:hint="eastAsia"/>
          <w:b/>
        </w:rPr>
        <w:t>Before</w:t>
      </w:r>
      <w:r w:rsidRPr="00E3358F">
        <w:rPr>
          <w:rFonts w:ascii="微软雅黑" w:hAnsi="微软雅黑" w:cs="微软雅黑" w:hint="eastAsia"/>
        </w:rPr>
        <w:t>：前端收到</w:t>
      </w:r>
      <w:proofErr w:type="spellEnd"/>
      <w:r w:rsidRPr="00E3358F">
        <w:rPr>
          <w:rFonts w:ascii="微软雅黑" w:hAnsi="微软雅黑" w:cs="微软雅黑" w:hint="eastAsia"/>
        </w:rPr>
        <w:t xml:space="preserve"> HTTP 200 → </w:t>
      </w:r>
      <w:proofErr w:type="spellStart"/>
      <w:r w:rsidRPr="00E3358F">
        <w:rPr>
          <w:rFonts w:ascii="微软雅黑" w:hAnsi="微软雅黑" w:cs="微软雅黑" w:hint="eastAsia"/>
        </w:rPr>
        <w:t>直接调</w:t>
      </w:r>
      <w:proofErr w:type="spellEnd"/>
      <w:r w:rsidRPr="00E3358F">
        <w:rPr>
          <w:rFonts w:ascii="微软雅黑" w:hAnsi="微软雅黑" w:cs="微软雅黑" w:hint="eastAsia"/>
        </w:rPr>
        <w:t xml:space="preserve"> 3 个 fetch → UI </w:t>
      </w:r>
      <w:proofErr w:type="spellStart"/>
      <w:r w:rsidRPr="00E3358F">
        <w:rPr>
          <w:rFonts w:ascii="微软雅黑" w:hAnsi="微软雅黑" w:cs="微软雅黑" w:hint="eastAsia"/>
        </w:rPr>
        <w:t>更新</w:t>
      </w:r>
      <w:proofErr w:type="spellEnd"/>
    </w:p>
    <w:p w14:paraId="38B6DF6C" w14:textId="77777777" w:rsidR="00EC79BB" w:rsidRPr="00E3358F" w:rsidRDefault="00AA6F25">
      <w:pPr>
        <w:pStyle w:val="a0"/>
        <w:rPr>
          <w:rFonts w:ascii="微软雅黑" w:hAnsi="微软雅黑" w:cs="微软雅黑"/>
        </w:rPr>
      </w:pPr>
      <w:proofErr w:type="spellStart"/>
      <w:r w:rsidRPr="00E3358F">
        <w:rPr>
          <w:rFonts w:ascii="微软雅黑" w:hAnsi="微软雅黑" w:cs="微软雅黑" w:hint="eastAsia"/>
          <w:b/>
        </w:rPr>
        <w:t>After</w:t>
      </w:r>
      <w:r w:rsidRPr="00E3358F">
        <w:rPr>
          <w:rFonts w:ascii="微软雅黑" w:hAnsi="微软雅黑" w:cs="微软雅黑" w:hint="eastAsia"/>
        </w:rPr>
        <w:t>：前端收到</w:t>
      </w:r>
      <w:proofErr w:type="spellEnd"/>
      <w:r w:rsidRPr="00E3358F">
        <w:rPr>
          <w:rFonts w:ascii="微软雅黑" w:hAnsi="微软雅黑" w:cs="微软雅黑" w:hint="eastAsia"/>
        </w:rPr>
        <w:t xml:space="preserve"> HTTP 200 → </w:t>
      </w:r>
      <w:proofErr w:type="spellStart"/>
      <w:r w:rsidRPr="00E3358F">
        <w:rPr>
          <w:rFonts w:ascii="微软雅黑" w:hAnsi="微软雅黑" w:cs="微软雅黑" w:hint="eastAsia"/>
        </w:rPr>
        <w:t>bus.emit</w:t>
      </w:r>
      <w:proofErr w:type="spellEnd"/>
      <w:r w:rsidRPr="00E3358F">
        <w:rPr>
          <w:rFonts w:ascii="微软雅黑" w:hAnsi="微软雅黑" w:cs="微软雅黑" w:hint="eastAsia"/>
        </w:rPr>
        <w:t xml:space="preserve">() → 3 个 listener </w:t>
      </w:r>
      <w:proofErr w:type="spellStart"/>
      <w:r w:rsidRPr="00E3358F">
        <w:rPr>
          <w:rFonts w:ascii="微软雅黑" w:hAnsi="微软雅黑" w:cs="微软雅黑" w:hint="eastAsia"/>
        </w:rPr>
        <w:t>各自调</w:t>
      </w:r>
      <w:proofErr w:type="spellEnd"/>
      <w:r w:rsidRPr="00E3358F">
        <w:rPr>
          <w:rFonts w:ascii="微软雅黑" w:hAnsi="微软雅黑" w:cs="微软雅黑" w:hint="eastAsia"/>
        </w:rPr>
        <w:t xml:space="preserve"> fetch → UI </w:t>
      </w:r>
      <w:proofErr w:type="spellStart"/>
      <w:r w:rsidRPr="00E3358F">
        <w:rPr>
          <w:rFonts w:ascii="微软雅黑" w:hAnsi="微软雅黑" w:cs="微软雅黑" w:hint="eastAsia"/>
        </w:rPr>
        <w:t>更新</w:t>
      </w:r>
      <w:proofErr w:type="spellEnd"/>
    </w:p>
    <w:p w14:paraId="5AA6021B"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HTTP 连接件在当前阶段保持不变，作为事件的</w:t>
      </w:r>
      <w:r w:rsidRPr="00E3358F">
        <w:rPr>
          <w:rFonts w:ascii="微软雅黑" w:hAnsi="微软雅黑" w:cs="微软雅黑" w:hint="eastAsia"/>
          <w:b/>
          <w:lang w:eastAsia="zh-CN"/>
        </w:rPr>
        <w:t>外部触发器</w:t>
      </w:r>
      <w:r w:rsidRPr="00E3358F">
        <w:rPr>
          <w:rFonts w:ascii="微软雅黑" w:hAnsi="微软雅黑" w:cs="微软雅黑" w:hint="eastAsia"/>
          <w:lang w:eastAsia="zh-CN"/>
        </w:rPr>
        <w:t>存在。未来 WebSocket 将作为后端事件的</w:t>
      </w:r>
      <w:r w:rsidRPr="00E3358F">
        <w:rPr>
          <w:rFonts w:ascii="微软雅黑" w:hAnsi="微软雅黑" w:cs="微软雅黑" w:hint="eastAsia"/>
          <w:b/>
          <w:lang w:eastAsia="zh-CN"/>
        </w:rPr>
        <w:t>推送连接件</w:t>
      </w:r>
      <w:r w:rsidRPr="00E3358F">
        <w:rPr>
          <w:rFonts w:ascii="微软雅黑" w:hAnsi="微软雅黑" w:cs="微软雅黑" w:hint="eastAsia"/>
          <w:lang w:eastAsia="zh-CN"/>
        </w:rPr>
        <w:t>补充进来（第 2 阶段）。</w:t>
      </w:r>
    </w:p>
    <w:p w14:paraId="2DABB7C7" w14:textId="77777777" w:rsidR="00EC79BB" w:rsidRPr="00E3358F" w:rsidRDefault="00AA6F25" w:rsidP="00E3358F">
      <w:pPr>
        <w:pStyle w:val="4"/>
      </w:pPr>
      <w:r w:rsidRPr="00E3358F">
        <w:rPr>
          <w:rFonts w:hint="eastAsia"/>
        </w:rPr>
        <w:t>2.5.4 连接件对比</w:t>
      </w:r>
    </w:p>
    <w:p w14:paraId="2FB60B56" w14:textId="77777777" w:rsidR="00EC79BB" w:rsidRPr="00E3358F" w:rsidRDefault="00EC79BB">
      <w:pPr>
        <w:keepNext/>
        <w:spacing w:before="80" w:after="80" w:line="240" w:lineRule="auto"/>
        <w:jc w:val="center"/>
        <w:rPr>
          <w:rFonts w:ascii="微软雅黑" w:hAnsi="微软雅黑"/>
          <w:b/>
          <w:sz w:val="21"/>
          <w:lang w:eastAsia="zh-CN"/>
        </w:rPr>
      </w:pPr>
    </w:p>
    <w:p w14:paraId="75DDA500" w14:textId="77777777" w:rsidR="00EC79BB" w:rsidRPr="00E3358F" w:rsidRDefault="00EC79BB">
      <w:pPr>
        <w:keepNext/>
        <w:spacing w:before="80" w:after="80" w:line="240" w:lineRule="auto"/>
        <w:jc w:val="center"/>
        <w:rPr>
          <w:rFonts w:ascii="微软雅黑" w:hAnsi="微软雅黑"/>
          <w:b/>
          <w:sz w:val="21"/>
          <w:lang w:eastAsia="zh-CN"/>
        </w:rPr>
      </w:pPr>
    </w:p>
    <w:p w14:paraId="530FEB22" w14:textId="77777777" w:rsidR="00EC79BB" w:rsidRPr="00E3358F" w:rsidRDefault="00AA6F25">
      <w:pPr>
        <w:keepNext/>
        <w:spacing w:before="80" w:after="80" w:line="240" w:lineRule="auto"/>
        <w:jc w:val="center"/>
        <w:rPr>
          <w:rFonts w:ascii="微软雅黑" w:hAnsi="微软雅黑"/>
          <w:b/>
          <w:sz w:val="21"/>
          <w:lang w:eastAsia="zh-CN"/>
        </w:rPr>
      </w:pPr>
      <w:r w:rsidRPr="00E3358F">
        <w:rPr>
          <w:rFonts w:ascii="微软雅黑" w:hAnsi="微软雅黑" w:hint="eastAsia"/>
          <w:b/>
          <w:sz w:val="21"/>
          <w:lang w:eastAsia="zh-CN"/>
        </w:rPr>
        <w:t>表2-11 连接件对比</w:t>
      </w:r>
    </w:p>
    <w:tbl>
      <w:tblPr>
        <w:tblStyle w:val="af5"/>
        <w:tblW w:w="0" w:type="auto"/>
        <w:tblLook w:val="04A0" w:firstRow="1" w:lastRow="0" w:firstColumn="1" w:lastColumn="0" w:noHBand="0" w:noVBand="1"/>
      </w:tblPr>
      <w:tblGrid>
        <w:gridCol w:w="2335"/>
        <w:gridCol w:w="2338"/>
        <w:gridCol w:w="2338"/>
        <w:gridCol w:w="2339"/>
      </w:tblGrid>
      <w:tr w:rsidR="00E3358F" w:rsidRPr="00E3358F" w14:paraId="427EF576" w14:textId="77777777">
        <w:tc>
          <w:tcPr>
            <w:tcW w:w="2340" w:type="dxa"/>
            <w:shd w:val="clear" w:color="auto" w:fill="FFFFFF"/>
          </w:tcPr>
          <w:p w14:paraId="24BC5431"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b/>
              </w:rPr>
              <w:t>维度</w:t>
            </w:r>
            <w:proofErr w:type="spellEnd"/>
          </w:p>
        </w:tc>
        <w:tc>
          <w:tcPr>
            <w:tcW w:w="2340" w:type="dxa"/>
            <w:shd w:val="clear" w:color="auto" w:fill="FFFFFF"/>
          </w:tcPr>
          <w:p w14:paraId="67F6914C" w14:textId="77777777" w:rsidR="00EC79BB" w:rsidRPr="00E3358F" w:rsidRDefault="00AA6F25">
            <w:pPr>
              <w:rPr>
                <w:rFonts w:ascii="微软雅黑" w:hAnsi="微软雅黑" w:cs="微软雅黑"/>
              </w:rPr>
            </w:pPr>
            <w:r w:rsidRPr="00E3358F">
              <w:rPr>
                <w:rFonts w:ascii="微软雅黑" w:hAnsi="微软雅黑" w:cs="微软雅黑" w:hint="eastAsia"/>
                <w:b/>
              </w:rPr>
              <w:t>mitt (</w:t>
            </w:r>
            <w:proofErr w:type="spellStart"/>
            <w:r w:rsidRPr="00E3358F">
              <w:rPr>
                <w:rFonts w:ascii="微软雅黑" w:hAnsi="微软雅黑" w:cs="微软雅黑" w:hint="eastAsia"/>
                <w:b/>
              </w:rPr>
              <w:t>前端</w:t>
            </w:r>
            <w:proofErr w:type="spellEnd"/>
            <w:r w:rsidRPr="00E3358F">
              <w:rPr>
                <w:rFonts w:ascii="微软雅黑" w:hAnsi="微软雅黑" w:cs="微软雅黑" w:hint="eastAsia"/>
                <w:b/>
              </w:rPr>
              <w:t>)</w:t>
            </w:r>
          </w:p>
        </w:tc>
        <w:tc>
          <w:tcPr>
            <w:tcW w:w="2340" w:type="dxa"/>
            <w:shd w:val="clear" w:color="auto" w:fill="FFFFFF"/>
          </w:tcPr>
          <w:p w14:paraId="793104F8" w14:textId="77777777" w:rsidR="00EC79BB" w:rsidRPr="00E3358F" w:rsidRDefault="00AA6F25">
            <w:pPr>
              <w:rPr>
                <w:rFonts w:ascii="微软雅黑" w:hAnsi="微软雅黑" w:cs="微软雅黑"/>
              </w:rPr>
            </w:pPr>
            <w:r w:rsidRPr="00E3358F">
              <w:rPr>
                <w:rFonts w:ascii="微软雅黑" w:hAnsi="微软雅黑" w:cs="微软雅黑" w:hint="eastAsia"/>
                <w:b/>
              </w:rPr>
              <w:t>Spring Event (</w:t>
            </w:r>
            <w:proofErr w:type="spellStart"/>
            <w:r w:rsidRPr="00E3358F">
              <w:rPr>
                <w:rFonts w:ascii="微软雅黑" w:hAnsi="微软雅黑" w:cs="微软雅黑" w:hint="eastAsia"/>
                <w:b/>
              </w:rPr>
              <w:t>后端</w:t>
            </w:r>
            <w:proofErr w:type="spellEnd"/>
            <w:r w:rsidRPr="00E3358F">
              <w:rPr>
                <w:rFonts w:ascii="微软雅黑" w:hAnsi="微软雅黑" w:cs="微软雅黑" w:hint="eastAsia"/>
                <w:b/>
              </w:rPr>
              <w:t>)</w:t>
            </w:r>
          </w:p>
        </w:tc>
        <w:tc>
          <w:tcPr>
            <w:tcW w:w="2340" w:type="dxa"/>
            <w:shd w:val="clear" w:color="auto" w:fill="FFFFFF"/>
          </w:tcPr>
          <w:p w14:paraId="6898A1AA" w14:textId="77777777" w:rsidR="00EC79BB" w:rsidRPr="00E3358F" w:rsidRDefault="00AA6F25">
            <w:pPr>
              <w:rPr>
                <w:rFonts w:ascii="微软雅黑" w:hAnsi="微软雅黑" w:cs="微软雅黑"/>
              </w:rPr>
            </w:pPr>
            <w:r w:rsidRPr="00E3358F">
              <w:rPr>
                <w:rFonts w:ascii="微软雅黑" w:hAnsi="微软雅黑" w:cs="微软雅黑" w:hint="eastAsia"/>
                <w:b/>
              </w:rPr>
              <w:t>HTTP (</w:t>
            </w:r>
            <w:proofErr w:type="spellStart"/>
            <w:r w:rsidRPr="00E3358F">
              <w:rPr>
                <w:rFonts w:ascii="微软雅黑" w:hAnsi="微软雅黑" w:cs="微软雅黑" w:hint="eastAsia"/>
                <w:b/>
              </w:rPr>
              <w:t>前后端</w:t>
            </w:r>
            <w:proofErr w:type="spellEnd"/>
            <w:r w:rsidRPr="00E3358F">
              <w:rPr>
                <w:rFonts w:ascii="微软雅黑" w:hAnsi="微软雅黑" w:cs="微软雅黑" w:hint="eastAsia"/>
                <w:b/>
              </w:rPr>
              <w:t>)</w:t>
            </w:r>
          </w:p>
        </w:tc>
      </w:tr>
      <w:tr w:rsidR="00E3358F" w:rsidRPr="00E3358F" w14:paraId="537A049E" w14:textId="77777777">
        <w:tc>
          <w:tcPr>
            <w:tcW w:w="2340" w:type="dxa"/>
          </w:tcPr>
          <w:p w14:paraId="1B9B8FA1"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类型</w:t>
            </w:r>
            <w:proofErr w:type="spellEnd"/>
          </w:p>
        </w:tc>
        <w:tc>
          <w:tcPr>
            <w:tcW w:w="2340" w:type="dxa"/>
          </w:tcPr>
          <w:p w14:paraId="39E1CC36" w14:textId="77777777" w:rsidR="00EC79BB" w:rsidRPr="00E3358F" w:rsidRDefault="00AA6F25">
            <w:pPr>
              <w:rPr>
                <w:rFonts w:ascii="微软雅黑" w:hAnsi="微软雅黑" w:cs="微软雅黑"/>
              </w:rPr>
            </w:pPr>
            <w:r w:rsidRPr="00E3358F">
              <w:rPr>
                <w:rFonts w:ascii="微软雅黑" w:hAnsi="微软雅黑" w:cs="微软雅黑" w:hint="eastAsia"/>
              </w:rPr>
              <w:t>Pub/Sub</w:t>
            </w:r>
          </w:p>
        </w:tc>
        <w:tc>
          <w:tcPr>
            <w:tcW w:w="2340" w:type="dxa"/>
          </w:tcPr>
          <w:p w14:paraId="2663FA5A" w14:textId="77777777" w:rsidR="00EC79BB" w:rsidRPr="00E3358F" w:rsidRDefault="00AA6F25">
            <w:pPr>
              <w:rPr>
                <w:rFonts w:ascii="微软雅黑" w:hAnsi="微软雅黑" w:cs="微软雅黑"/>
              </w:rPr>
            </w:pPr>
            <w:r w:rsidRPr="00E3358F">
              <w:rPr>
                <w:rFonts w:ascii="微软雅黑" w:hAnsi="微软雅黑" w:cs="微软雅黑" w:hint="eastAsia"/>
              </w:rPr>
              <w:t>Pub/Sub</w:t>
            </w:r>
          </w:p>
        </w:tc>
        <w:tc>
          <w:tcPr>
            <w:tcW w:w="2340" w:type="dxa"/>
          </w:tcPr>
          <w:p w14:paraId="64881427" w14:textId="77777777" w:rsidR="00EC79BB" w:rsidRPr="00E3358F" w:rsidRDefault="00AA6F25">
            <w:pPr>
              <w:rPr>
                <w:rFonts w:ascii="微软雅黑" w:hAnsi="微软雅黑" w:cs="微软雅黑"/>
              </w:rPr>
            </w:pPr>
            <w:r w:rsidRPr="00E3358F">
              <w:rPr>
                <w:rFonts w:ascii="微软雅黑" w:hAnsi="微软雅黑" w:cs="微软雅黑" w:hint="eastAsia"/>
              </w:rPr>
              <w:t>Request/Reply</w:t>
            </w:r>
          </w:p>
        </w:tc>
      </w:tr>
      <w:tr w:rsidR="00E3358F" w:rsidRPr="00E3358F" w14:paraId="132F3200" w14:textId="77777777">
        <w:tc>
          <w:tcPr>
            <w:tcW w:w="2340" w:type="dxa"/>
          </w:tcPr>
          <w:p w14:paraId="0B10032F"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范围</w:t>
            </w:r>
            <w:proofErr w:type="spellEnd"/>
          </w:p>
        </w:tc>
        <w:tc>
          <w:tcPr>
            <w:tcW w:w="2340" w:type="dxa"/>
          </w:tcPr>
          <w:p w14:paraId="0056D721"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浏览器</w:t>
            </w:r>
            <w:proofErr w:type="spellEnd"/>
            <w:r w:rsidRPr="00E3358F">
              <w:rPr>
                <w:rFonts w:ascii="微软雅黑" w:hAnsi="微软雅黑" w:cs="微软雅黑" w:hint="eastAsia"/>
              </w:rPr>
              <w:t xml:space="preserve"> Tab</w:t>
            </w:r>
          </w:p>
        </w:tc>
        <w:tc>
          <w:tcPr>
            <w:tcW w:w="2340" w:type="dxa"/>
          </w:tcPr>
          <w:p w14:paraId="1E87B12E" w14:textId="77777777" w:rsidR="00EC79BB" w:rsidRPr="00E3358F" w:rsidRDefault="00AA6F25">
            <w:pPr>
              <w:rPr>
                <w:rFonts w:ascii="微软雅黑" w:hAnsi="微软雅黑" w:cs="微软雅黑"/>
              </w:rPr>
            </w:pPr>
            <w:r w:rsidRPr="00E3358F">
              <w:rPr>
                <w:rFonts w:ascii="微软雅黑" w:hAnsi="微软雅黑" w:cs="微软雅黑" w:hint="eastAsia"/>
              </w:rPr>
              <w:t xml:space="preserve">JVM </w:t>
            </w:r>
            <w:proofErr w:type="spellStart"/>
            <w:r w:rsidRPr="00E3358F">
              <w:rPr>
                <w:rFonts w:ascii="微软雅黑" w:hAnsi="微软雅黑" w:cs="微软雅黑" w:hint="eastAsia"/>
              </w:rPr>
              <w:t>进程</w:t>
            </w:r>
            <w:proofErr w:type="spellEnd"/>
          </w:p>
        </w:tc>
        <w:tc>
          <w:tcPr>
            <w:tcW w:w="2340" w:type="dxa"/>
          </w:tcPr>
          <w:p w14:paraId="56A50149"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跨进程</w:t>
            </w:r>
            <w:proofErr w:type="spellEnd"/>
          </w:p>
        </w:tc>
      </w:tr>
      <w:tr w:rsidR="00E3358F" w:rsidRPr="00E3358F" w14:paraId="062C11E5" w14:textId="77777777">
        <w:tc>
          <w:tcPr>
            <w:tcW w:w="2340" w:type="dxa"/>
          </w:tcPr>
          <w:p w14:paraId="149DF3BB"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lastRenderedPageBreak/>
              <w:t>延迟</w:t>
            </w:r>
            <w:proofErr w:type="spellEnd"/>
          </w:p>
        </w:tc>
        <w:tc>
          <w:tcPr>
            <w:tcW w:w="2340" w:type="dxa"/>
          </w:tcPr>
          <w:p w14:paraId="0A9C1C96" w14:textId="77777777" w:rsidR="00EC79BB" w:rsidRPr="00E3358F" w:rsidRDefault="00AA6F25">
            <w:pPr>
              <w:rPr>
                <w:rFonts w:ascii="微软雅黑" w:hAnsi="微软雅黑" w:cs="微软雅黑"/>
              </w:rPr>
            </w:pPr>
            <w:r w:rsidRPr="00E3358F">
              <w:rPr>
                <w:rFonts w:ascii="微软雅黑" w:hAnsi="微软雅黑" w:cs="微软雅黑" w:hint="eastAsia"/>
              </w:rPr>
              <w:t>&lt; 1μs</w:t>
            </w:r>
          </w:p>
        </w:tc>
        <w:tc>
          <w:tcPr>
            <w:tcW w:w="2340" w:type="dxa"/>
          </w:tcPr>
          <w:p w14:paraId="22015D31" w14:textId="77777777" w:rsidR="00EC79BB" w:rsidRPr="00E3358F" w:rsidRDefault="00AA6F25">
            <w:pPr>
              <w:rPr>
                <w:rFonts w:ascii="微软雅黑" w:hAnsi="微软雅黑" w:cs="微软雅黑"/>
              </w:rPr>
            </w:pPr>
            <w:r w:rsidRPr="00E3358F">
              <w:rPr>
                <w:rFonts w:ascii="微软雅黑" w:hAnsi="微软雅黑" w:cs="微软雅黑" w:hint="eastAsia"/>
              </w:rPr>
              <w:t>&lt; 1ms</w:t>
            </w:r>
          </w:p>
        </w:tc>
        <w:tc>
          <w:tcPr>
            <w:tcW w:w="2340" w:type="dxa"/>
          </w:tcPr>
          <w:p w14:paraId="2960EB35" w14:textId="77777777" w:rsidR="00EC79BB" w:rsidRPr="00E3358F" w:rsidRDefault="00AA6F25">
            <w:pPr>
              <w:rPr>
                <w:rFonts w:ascii="微软雅黑" w:hAnsi="微软雅黑" w:cs="微软雅黑"/>
              </w:rPr>
            </w:pPr>
            <w:r w:rsidRPr="00E3358F">
              <w:rPr>
                <w:rFonts w:ascii="微软雅黑" w:hAnsi="微软雅黑" w:cs="微软雅黑" w:hint="eastAsia"/>
              </w:rPr>
              <w:t>10-500ms</w:t>
            </w:r>
          </w:p>
        </w:tc>
      </w:tr>
      <w:tr w:rsidR="00E3358F" w:rsidRPr="00E3358F" w14:paraId="5E722271" w14:textId="77777777">
        <w:tc>
          <w:tcPr>
            <w:tcW w:w="2340" w:type="dxa"/>
          </w:tcPr>
          <w:p w14:paraId="63B73629"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可靠性</w:t>
            </w:r>
            <w:proofErr w:type="spellEnd"/>
          </w:p>
        </w:tc>
        <w:tc>
          <w:tcPr>
            <w:tcW w:w="2340" w:type="dxa"/>
          </w:tcPr>
          <w:p w14:paraId="06A5B70A"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无保证</w:t>
            </w:r>
            <w:proofErr w:type="spellEnd"/>
          </w:p>
        </w:tc>
        <w:tc>
          <w:tcPr>
            <w:tcW w:w="2340" w:type="dxa"/>
          </w:tcPr>
          <w:p w14:paraId="1E6B9C94" w14:textId="77777777" w:rsidR="00EC79BB" w:rsidRPr="00E3358F" w:rsidRDefault="00AA6F25">
            <w:pPr>
              <w:rPr>
                <w:rFonts w:ascii="微软雅黑" w:hAnsi="微软雅黑" w:cs="微软雅黑"/>
              </w:rPr>
            </w:pPr>
            <w:r w:rsidRPr="00E3358F">
              <w:rPr>
                <w:rFonts w:ascii="微软雅黑" w:hAnsi="微软雅黑" w:cs="微软雅黑" w:hint="eastAsia"/>
              </w:rPr>
              <w:t xml:space="preserve">Spring </w:t>
            </w:r>
            <w:proofErr w:type="spellStart"/>
            <w:r w:rsidRPr="00E3358F">
              <w:rPr>
                <w:rFonts w:ascii="微软雅黑" w:hAnsi="微软雅黑" w:cs="微软雅黑" w:hint="eastAsia"/>
              </w:rPr>
              <w:t>容器保证</w:t>
            </w:r>
            <w:proofErr w:type="spellEnd"/>
          </w:p>
        </w:tc>
        <w:tc>
          <w:tcPr>
            <w:tcW w:w="2340" w:type="dxa"/>
          </w:tcPr>
          <w:p w14:paraId="2162981C" w14:textId="77777777" w:rsidR="00EC79BB" w:rsidRPr="00E3358F" w:rsidRDefault="00AA6F25">
            <w:pPr>
              <w:rPr>
                <w:rFonts w:ascii="微软雅黑" w:hAnsi="微软雅黑" w:cs="微软雅黑"/>
              </w:rPr>
            </w:pPr>
            <w:r w:rsidRPr="00E3358F">
              <w:rPr>
                <w:rFonts w:ascii="微软雅黑" w:hAnsi="微软雅黑" w:cs="微软雅黑" w:hint="eastAsia"/>
              </w:rPr>
              <w:t xml:space="preserve">HTTP </w:t>
            </w:r>
            <w:proofErr w:type="spellStart"/>
            <w:r w:rsidRPr="00E3358F">
              <w:rPr>
                <w:rFonts w:ascii="微软雅黑" w:hAnsi="微软雅黑" w:cs="微软雅黑" w:hint="eastAsia"/>
              </w:rPr>
              <w:t>状态码</w:t>
            </w:r>
            <w:proofErr w:type="spellEnd"/>
          </w:p>
        </w:tc>
      </w:tr>
      <w:tr w:rsidR="00E3358F" w:rsidRPr="00E3358F" w14:paraId="012C09B3" w14:textId="77777777">
        <w:tc>
          <w:tcPr>
            <w:tcW w:w="2340" w:type="dxa"/>
          </w:tcPr>
          <w:p w14:paraId="5BA032B3"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用途</w:t>
            </w:r>
            <w:proofErr w:type="spellEnd"/>
          </w:p>
        </w:tc>
        <w:tc>
          <w:tcPr>
            <w:tcW w:w="2340" w:type="dxa"/>
          </w:tcPr>
          <w:p w14:paraId="2BC5DB37"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组件解耦</w:t>
            </w:r>
            <w:proofErr w:type="spellEnd"/>
          </w:p>
        </w:tc>
        <w:tc>
          <w:tcPr>
            <w:tcW w:w="2340" w:type="dxa"/>
          </w:tcPr>
          <w:p w14:paraId="60778CD1"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服务解耦</w:t>
            </w:r>
            <w:proofErr w:type="spellEnd"/>
          </w:p>
        </w:tc>
        <w:tc>
          <w:tcPr>
            <w:tcW w:w="2340" w:type="dxa"/>
          </w:tcPr>
          <w:p w14:paraId="656224D6"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触发事件</w:t>
            </w:r>
            <w:proofErr w:type="spellEnd"/>
          </w:p>
        </w:tc>
      </w:tr>
    </w:tbl>
    <w:p w14:paraId="117CD758" w14:textId="77777777" w:rsidR="00EC79BB" w:rsidRPr="00E3358F" w:rsidRDefault="00AA6F25" w:rsidP="00E3358F">
      <w:pPr>
        <w:pStyle w:val="31"/>
      </w:pPr>
      <w:bookmarkStart w:id="38" w:name="_Toc232342697"/>
      <w:r w:rsidRPr="00E3358F">
        <w:rPr>
          <w:rFonts w:hint="eastAsia"/>
        </w:rPr>
        <w:t>2.6 事件的约束 (Constraints)</w:t>
      </w:r>
      <w:bookmarkEnd w:id="38"/>
    </w:p>
    <w:p w14:paraId="7D5E1119"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事件驱动架构的核心约束定义了</w:t>
      </w:r>
      <w:r w:rsidRPr="00E3358F">
        <w:rPr>
          <w:rFonts w:ascii="微软雅黑" w:hAnsi="微软雅黑" w:cs="微软雅黑" w:hint="eastAsia"/>
          <w:b/>
          <w:lang w:eastAsia="zh-CN"/>
        </w:rPr>
        <w:t>什么是合法的事件、如何发布、如何消费</w:t>
      </w:r>
      <w:r w:rsidRPr="00E3358F">
        <w:rPr>
          <w:rFonts w:ascii="微软雅黑" w:hAnsi="微软雅黑" w:cs="微软雅黑" w:hint="eastAsia"/>
          <w:lang w:eastAsia="zh-CN"/>
        </w:rPr>
        <w:t>。</w:t>
      </w:r>
    </w:p>
    <w:p w14:paraId="1CC2F863" w14:textId="77777777" w:rsidR="00EC79BB" w:rsidRPr="00E3358F" w:rsidRDefault="00AA6F25" w:rsidP="00E3358F">
      <w:pPr>
        <w:pStyle w:val="4"/>
      </w:pPr>
      <w:r w:rsidRPr="00E3358F">
        <w:rPr>
          <w:rFonts w:hint="eastAsia"/>
        </w:rPr>
        <w:t>2.6.1 事件命名约束</w:t>
      </w:r>
    </w:p>
    <w:p w14:paraId="7EBFB96A" w14:textId="77777777" w:rsidR="00EC79BB" w:rsidRPr="00E3358F" w:rsidRDefault="00AA6F25">
      <w:pPr>
        <w:keepNext/>
        <w:spacing w:before="80" w:after="80" w:line="240" w:lineRule="auto"/>
        <w:jc w:val="center"/>
        <w:rPr>
          <w:rFonts w:ascii="微软雅黑" w:hAnsi="微软雅黑"/>
          <w:b/>
          <w:sz w:val="21"/>
          <w:lang w:eastAsia="zh-CN"/>
        </w:rPr>
      </w:pPr>
      <w:r w:rsidRPr="00E3358F">
        <w:rPr>
          <w:rFonts w:ascii="微软雅黑" w:hAnsi="微软雅黑" w:hint="eastAsia"/>
          <w:b/>
          <w:sz w:val="21"/>
          <w:lang w:eastAsia="zh-CN"/>
        </w:rPr>
        <w:t>表2-12 事件命名约束</w:t>
      </w:r>
    </w:p>
    <w:tbl>
      <w:tblPr>
        <w:tblStyle w:val="af5"/>
        <w:tblW w:w="0" w:type="auto"/>
        <w:tblLook w:val="04A0" w:firstRow="1" w:lastRow="0" w:firstColumn="1" w:lastColumn="0" w:noHBand="0" w:noVBand="1"/>
      </w:tblPr>
      <w:tblGrid>
        <w:gridCol w:w="2061"/>
        <w:gridCol w:w="4173"/>
        <w:gridCol w:w="3116"/>
      </w:tblGrid>
      <w:tr w:rsidR="00E3358F" w:rsidRPr="00E3358F" w14:paraId="58F59CCF" w14:textId="77777777">
        <w:tc>
          <w:tcPr>
            <w:tcW w:w="2061" w:type="dxa"/>
            <w:shd w:val="clear" w:color="auto" w:fill="FFFFFF"/>
          </w:tcPr>
          <w:p w14:paraId="1C391457"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b/>
              </w:rPr>
              <w:t>约束</w:t>
            </w:r>
            <w:proofErr w:type="spellEnd"/>
            <w:r w:rsidRPr="00E3358F">
              <w:rPr>
                <w:rFonts w:ascii="微软雅黑" w:hAnsi="微软雅黑" w:cs="微软雅黑" w:hint="eastAsia"/>
                <w:b/>
              </w:rPr>
              <w:t xml:space="preserve"> ID</w:t>
            </w:r>
          </w:p>
        </w:tc>
        <w:tc>
          <w:tcPr>
            <w:tcW w:w="4173" w:type="dxa"/>
            <w:shd w:val="clear" w:color="auto" w:fill="FFFFFF"/>
          </w:tcPr>
          <w:p w14:paraId="54CE18C2"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b/>
              </w:rPr>
              <w:t>内容</w:t>
            </w:r>
            <w:proofErr w:type="spellEnd"/>
          </w:p>
        </w:tc>
        <w:tc>
          <w:tcPr>
            <w:tcW w:w="3116" w:type="dxa"/>
            <w:shd w:val="clear" w:color="auto" w:fill="FFFFFF"/>
          </w:tcPr>
          <w:p w14:paraId="0198AB70"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b/>
              </w:rPr>
              <w:t>违反后果</w:t>
            </w:r>
            <w:proofErr w:type="spellEnd"/>
          </w:p>
        </w:tc>
      </w:tr>
      <w:tr w:rsidR="00E3358F" w:rsidRPr="00E3358F" w14:paraId="766DAD60" w14:textId="77777777">
        <w:tc>
          <w:tcPr>
            <w:tcW w:w="2061" w:type="dxa"/>
          </w:tcPr>
          <w:p w14:paraId="618DA915" w14:textId="77777777" w:rsidR="00EC79BB" w:rsidRPr="00E3358F" w:rsidRDefault="00AA6F25">
            <w:pPr>
              <w:rPr>
                <w:rFonts w:ascii="微软雅黑" w:hAnsi="微软雅黑" w:cs="微软雅黑"/>
              </w:rPr>
            </w:pPr>
            <w:r w:rsidRPr="00E3358F">
              <w:rPr>
                <w:rFonts w:ascii="微软雅黑" w:hAnsi="微软雅黑" w:cs="微软雅黑" w:hint="eastAsia"/>
                <w:b/>
              </w:rPr>
              <w:t>N1</w:t>
            </w:r>
          </w:p>
        </w:tc>
        <w:tc>
          <w:tcPr>
            <w:tcW w:w="4173" w:type="dxa"/>
          </w:tcPr>
          <w:p w14:paraId="129C87E9"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事件名用</w:t>
            </w:r>
            <w:proofErr w:type="spellEnd"/>
            <w:r w:rsidRPr="00E3358F">
              <w:rPr>
                <w:rFonts w:ascii="微软雅黑" w:hAnsi="微软雅黑" w:cs="微软雅黑" w:hint="eastAsia"/>
              </w:rPr>
              <w:t xml:space="preserve"> </w:t>
            </w:r>
            <w:proofErr w:type="spellStart"/>
            <w:r w:rsidRPr="00E3358F">
              <w:rPr>
                <w:rFonts w:ascii="微软雅黑" w:hAnsi="微软雅黑" w:cs="微软雅黑" w:hint="eastAsia"/>
              </w:rPr>
              <w:t>domain:verb-past-tense</w:t>
            </w:r>
            <w:proofErr w:type="spellEnd"/>
            <w:r w:rsidRPr="00E3358F">
              <w:rPr>
                <w:rFonts w:ascii="微软雅黑" w:hAnsi="微软雅黑" w:cs="微软雅黑" w:hint="eastAsia"/>
              </w:rPr>
              <w:t xml:space="preserve"> </w:t>
            </w:r>
            <w:proofErr w:type="spellStart"/>
            <w:r w:rsidRPr="00E3358F">
              <w:rPr>
                <w:rFonts w:ascii="微软雅黑" w:hAnsi="微软雅黑" w:cs="微软雅黑" w:hint="eastAsia"/>
              </w:rPr>
              <w:t>格式，如</w:t>
            </w:r>
            <w:proofErr w:type="spellEnd"/>
            <w:r w:rsidRPr="00E3358F">
              <w:rPr>
                <w:rFonts w:ascii="微软雅黑" w:hAnsi="微软雅黑" w:cs="微软雅黑" w:hint="eastAsia"/>
              </w:rPr>
              <w:t xml:space="preserve"> </w:t>
            </w:r>
            <w:proofErr w:type="spellStart"/>
            <w:r w:rsidRPr="00E3358F">
              <w:rPr>
                <w:rFonts w:ascii="微软雅黑" w:hAnsi="微软雅黑" w:cs="微软雅黑" w:hint="eastAsia"/>
              </w:rPr>
              <w:t>course:selected</w:t>
            </w:r>
            <w:proofErr w:type="spellEnd"/>
          </w:p>
        </w:tc>
        <w:tc>
          <w:tcPr>
            <w:tcW w:w="3116" w:type="dxa"/>
          </w:tcPr>
          <w:p w14:paraId="1A16C419"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命名混乱，</w:t>
            </w:r>
            <w:proofErr w:type="gramStart"/>
            <w:r w:rsidRPr="00E3358F">
              <w:rPr>
                <w:rFonts w:ascii="微软雅黑" w:hAnsi="微软雅黑" w:cs="微软雅黑" w:hint="eastAsia"/>
                <w:lang w:eastAsia="zh-CN"/>
              </w:rPr>
              <w:t>无法按域分组</w:t>
            </w:r>
            <w:proofErr w:type="gramEnd"/>
          </w:p>
        </w:tc>
      </w:tr>
      <w:tr w:rsidR="00E3358F" w:rsidRPr="00E3358F" w14:paraId="38AFCAEA" w14:textId="77777777">
        <w:tc>
          <w:tcPr>
            <w:tcW w:w="2061" w:type="dxa"/>
          </w:tcPr>
          <w:p w14:paraId="68A121DA" w14:textId="77777777" w:rsidR="00EC79BB" w:rsidRPr="00E3358F" w:rsidRDefault="00AA6F25">
            <w:pPr>
              <w:rPr>
                <w:rFonts w:ascii="微软雅黑" w:hAnsi="微软雅黑" w:cs="微软雅黑"/>
              </w:rPr>
            </w:pPr>
            <w:r w:rsidRPr="00E3358F">
              <w:rPr>
                <w:rFonts w:ascii="微软雅黑" w:hAnsi="微软雅黑" w:cs="微软雅黑" w:hint="eastAsia"/>
                <w:b/>
              </w:rPr>
              <w:t>N2</w:t>
            </w:r>
          </w:p>
        </w:tc>
        <w:tc>
          <w:tcPr>
            <w:tcW w:w="4173" w:type="dxa"/>
          </w:tcPr>
          <w:p w14:paraId="089C8A48"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每个业务动作对应一个事件类型，不合并（如</w:t>
            </w:r>
            <w:proofErr w:type="spellEnd"/>
            <w:r w:rsidRPr="00E3358F">
              <w:rPr>
                <w:rFonts w:ascii="微软雅黑" w:hAnsi="微软雅黑" w:cs="微软雅黑" w:hint="eastAsia"/>
              </w:rPr>
              <w:t xml:space="preserve"> </w:t>
            </w:r>
            <w:proofErr w:type="spellStart"/>
            <w:r w:rsidRPr="00E3358F">
              <w:rPr>
                <w:rFonts w:ascii="微软雅黑" w:hAnsi="微软雅黑" w:cs="微软雅黑" w:hint="eastAsia"/>
              </w:rPr>
              <w:t>course:selected</w:t>
            </w:r>
            <w:proofErr w:type="spellEnd"/>
            <w:r w:rsidRPr="00E3358F">
              <w:rPr>
                <w:rFonts w:ascii="微软雅黑" w:hAnsi="微软雅黑" w:cs="微软雅黑" w:hint="eastAsia"/>
              </w:rPr>
              <w:t xml:space="preserve"> 和 </w:t>
            </w:r>
            <w:proofErr w:type="spellStart"/>
            <w:r w:rsidRPr="00E3358F">
              <w:rPr>
                <w:rFonts w:ascii="微软雅黑" w:hAnsi="微软雅黑" w:cs="微软雅黑" w:hint="eastAsia"/>
              </w:rPr>
              <w:t>course:dropped</w:t>
            </w:r>
            <w:proofErr w:type="spellEnd"/>
            <w:r w:rsidRPr="00E3358F">
              <w:rPr>
                <w:rFonts w:ascii="微软雅黑" w:hAnsi="微软雅黑" w:cs="微软雅黑" w:hint="eastAsia"/>
              </w:rPr>
              <w:t xml:space="preserve"> </w:t>
            </w:r>
            <w:proofErr w:type="spellStart"/>
            <w:r w:rsidRPr="00E3358F">
              <w:rPr>
                <w:rFonts w:ascii="微软雅黑" w:hAnsi="微软雅黑" w:cs="微软雅黑" w:hint="eastAsia"/>
              </w:rPr>
              <w:t>分开</w:t>
            </w:r>
            <w:proofErr w:type="spellEnd"/>
            <w:r w:rsidRPr="00E3358F">
              <w:rPr>
                <w:rFonts w:ascii="微软雅黑" w:hAnsi="微软雅黑" w:cs="微软雅黑" w:hint="eastAsia"/>
              </w:rPr>
              <w:t>）</w:t>
            </w:r>
          </w:p>
        </w:tc>
        <w:tc>
          <w:tcPr>
            <w:tcW w:w="3116" w:type="dxa"/>
          </w:tcPr>
          <w:p w14:paraId="787196B6"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消费者需额外判断，丢失类型安全</w:t>
            </w:r>
          </w:p>
        </w:tc>
      </w:tr>
      <w:tr w:rsidR="00E3358F" w:rsidRPr="00E3358F" w14:paraId="4DA6EC51" w14:textId="77777777">
        <w:trPr>
          <w:trHeight w:val="90"/>
        </w:trPr>
        <w:tc>
          <w:tcPr>
            <w:tcW w:w="2061" w:type="dxa"/>
          </w:tcPr>
          <w:p w14:paraId="4B084428" w14:textId="77777777" w:rsidR="00EC79BB" w:rsidRPr="00E3358F" w:rsidRDefault="00AA6F25">
            <w:pPr>
              <w:rPr>
                <w:rFonts w:ascii="微软雅黑" w:hAnsi="微软雅黑" w:cs="微软雅黑"/>
              </w:rPr>
            </w:pPr>
            <w:r w:rsidRPr="00E3358F">
              <w:rPr>
                <w:rFonts w:ascii="微软雅黑" w:hAnsi="微软雅黑" w:cs="微软雅黑" w:hint="eastAsia"/>
                <w:b/>
              </w:rPr>
              <w:t>N3</w:t>
            </w:r>
          </w:p>
        </w:tc>
        <w:tc>
          <w:tcPr>
            <w:tcW w:w="4173" w:type="dxa"/>
          </w:tcPr>
          <w:p w14:paraId="172B8182"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事件名定义为常量</w:t>
            </w:r>
            <w:proofErr w:type="spellEnd"/>
            <w:r w:rsidRPr="00E3358F">
              <w:rPr>
                <w:rFonts w:ascii="微软雅黑" w:hAnsi="微软雅黑" w:cs="微软雅黑" w:hint="eastAsia"/>
              </w:rPr>
              <w:t xml:space="preserve"> (COURSE_SELECTED)，</w:t>
            </w:r>
            <w:proofErr w:type="spellStart"/>
            <w:r w:rsidRPr="00E3358F">
              <w:rPr>
                <w:rFonts w:ascii="微软雅黑" w:hAnsi="微软雅黑" w:cs="微软雅黑" w:hint="eastAsia"/>
              </w:rPr>
              <w:t>禁止魔法字符串</w:t>
            </w:r>
            <w:proofErr w:type="spellEnd"/>
          </w:p>
        </w:tc>
        <w:tc>
          <w:tcPr>
            <w:tcW w:w="3116" w:type="dxa"/>
          </w:tcPr>
          <w:p w14:paraId="7B141CEF"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拼写错误不报编译错</w:t>
            </w:r>
            <w:proofErr w:type="spellEnd"/>
          </w:p>
        </w:tc>
      </w:tr>
    </w:tbl>
    <w:p w14:paraId="17C4C40F" w14:textId="77777777" w:rsidR="00EC79BB" w:rsidRPr="00E3358F" w:rsidRDefault="00AA6F25" w:rsidP="00E3358F">
      <w:pPr>
        <w:pStyle w:val="4"/>
      </w:pPr>
      <w:r w:rsidRPr="00E3358F">
        <w:rPr>
          <w:rFonts w:hint="eastAsia"/>
        </w:rPr>
        <w:t>2.6.2 事件 Payload 约束</w:t>
      </w:r>
    </w:p>
    <w:p w14:paraId="72A224C0" w14:textId="77777777" w:rsidR="00EC79BB" w:rsidRPr="00E3358F" w:rsidRDefault="00AA6F25">
      <w:pPr>
        <w:keepNext/>
        <w:spacing w:before="80" w:after="80" w:line="240" w:lineRule="auto"/>
        <w:jc w:val="center"/>
        <w:rPr>
          <w:rFonts w:ascii="微软雅黑" w:hAnsi="微软雅黑"/>
          <w:b/>
          <w:sz w:val="21"/>
        </w:rPr>
      </w:pPr>
      <w:r w:rsidRPr="00E3358F">
        <w:rPr>
          <w:rFonts w:ascii="微软雅黑" w:hAnsi="微软雅黑" w:hint="eastAsia"/>
          <w:b/>
          <w:sz w:val="21"/>
        </w:rPr>
        <w:t xml:space="preserve">表2-13 </w:t>
      </w:r>
      <w:proofErr w:type="spellStart"/>
      <w:r w:rsidRPr="00E3358F">
        <w:rPr>
          <w:rFonts w:ascii="微软雅黑" w:hAnsi="微软雅黑" w:hint="eastAsia"/>
          <w:b/>
          <w:sz w:val="21"/>
        </w:rPr>
        <w:t>事件</w:t>
      </w:r>
      <w:proofErr w:type="spellEnd"/>
      <w:r w:rsidRPr="00E3358F">
        <w:rPr>
          <w:rFonts w:ascii="微软雅黑" w:hAnsi="微软雅黑" w:hint="eastAsia"/>
          <w:b/>
          <w:sz w:val="21"/>
        </w:rPr>
        <w:t xml:space="preserve"> Payload </w:t>
      </w:r>
      <w:proofErr w:type="spellStart"/>
      <w:r w:rsidRPr="00E3358F">
        <w:rPr>
          <w:rFonts w:ascii="微软雅黑" w:hAnsi="微软雅黑" w:hint="eastAsia"/>
          <w:b/>
          <w:sz w:val="21"/>
        </w:rPr>
        <w:t>约束</w:t>
      </w:r>
      <w:proofErr w:type="spellEnd"/>
    </w:p>
    <w:tbl>
      <w:tblPr>
        <w:tblStyle w:val="af5"/>
        <w:tblW w:w="0" w:type="auto"/>
        <w:tblLook w:val="04A0" w:firstRow="1" w:lastRow="0" w:firstColumn="1" w:lastColumn="0" w:noHBand="0" w:noVBand="1"/>
      </w:tblPr>
      <w:tblGrid>
        <w:gridCol w:w="1379"/>
        <w:gridCol w:w="4854"/>
        <w:gridCol w:w="3117"/>
      </w:tblGrid>
      <w:tr w:rsidR="00E3358F" w:rsidRPr="00E3358F" w14:paraId="2E8D7561" w14:textId="77777777">
        <w:tc>
          <w:tcPr>
            <w:tcW w:w="1379" w:type="dxa"/>
            <w:shd w:val="clear" w:color="auto" w:fill="FFFFFF"/>
          </w:tcPr>
          <w:p w14:paraId="5168C785"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b/>
              </w:rPr>
              <w:t>约束</w:t>
            </w:r>
            <w:proofErr w:type="spellEnd"/>
            <w:r w:rsidRPr="00E3358F">
              <w:rPr>
                <w:rFonts w:ascii="微软雅黑" w:hAnsi="微软雅黑" w:cs="微软雅黑" w:hint="eastAsia"/>
                <w:b/>
              </w:rPr>
              <w:t xml:space="preserve"> ID</w:t>
            </w:r>
          </w:p>
        </w:tc>
        <w:tc>
          <w:tcPr>
            <w:tcW w:w="4854" w:type="dxa"/>
            <w:shd w:val="clear" w:color="auto" w:fill="FFFFFF"/>
          </w:tcPr>
          <w:p w14:paraId="3BBB1734"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b/>
              </w:rPr>
              <w:t>内容</w:t>
            </w:r>
            <w:proofErr w:type="spellEnd"/>
          </w:p>
        </w:tc>
        <w:tc>
          <w:tcPr>
            <w:tcW w:w="3117" w:type="dxa"/>
            <w:shd w:val="clear" w:color="auto" w:fill="FFFFFF"/>
          </w:tcPr>
          <w:p w14:paraId="1375F039"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b/>
              </w:rPr>
              <w:t>违反后果</w:t>
            </w:r>
            <w:proofErr w:type="spellEnd"/>
          </w:p>
        </w:tc>
      </w:tr>
      <w:tr w:rsidR="00E3358F" w:rsidRPr="00E3358F" w14:paraId="4AD0EF7E" w14:textId="77777777">
        <w:tc>
          <w:tcPr>
            <w:tcW w:w="1379" w:type="dxa"/>
          </w:tcPr>
          <w:p w14:paraId="03DCC656" w14:textId="77777777" w:rsidR="00EC79BB" w:rsidRPr="00E3358F" w:rsidRDefault="00AA6F25">
            <w:pPr>
              <w:rPr>
                <w:rFonts w:ascii="微软雅黑" w:hAnsi="微软雅黑" w:cs="微软雅黑"/>
              </w:rPr>
            </w:pPr>
            <w:r w:rsidRPr="00E3358F">
              <w:rPr>
                <w:rFonts w:ascii="微软雅黑" w:hAnsi="微软雅黑" w:cs="微软雅黑" w:hint="eastAsia"/>
                <w:b/>
              </w:rPr>
              <w:t>P1</w:t>
            </w:r>
          </w:p>
        </w:tc>
        <w:tc>
          <w:tcPr>
            <w:tcW w:w="4854" w:type="dxa"/>
          </w:tcPr>
          <w:p w14:paraId="47B17848"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Payload 只携带</w:t>
            </w:r>
            <w:r w:rsidRPr="00E3358F">
              <w:rPr>
                <w:rFonts w:ascii="微软雅黑" w:hAnsi="微软雅黑" w:cs="微软雅黑" w:hint="eastAsia"/>
                <w:b/>
                <w:lang w:eastAsia="zh-CN"/>
              </w:rPr>
              <w:t>不可变标识符</w:t>
            </w:r>
            <w:r w:rsidRPr="00E3358F">
              <w:rPr>
                <w:rFonts w:ascii="微软雅黑" w:hAnsi="微软雅黑" w:cs="微软雅黑" w:hint="eastAsia"/>
                <w:lang w:eastAsia="zh-CN"/>
              </w:rPr>
              <w:t xml:space="preserve"> (ID) + </w:t>
            </w:r>
            <w:r w:rsidRPr="00E3358F">
              <w:rPr>
                <w:rFonts w:ascii="微软雅黑" w:hAnsi="微软雅黑" w:cs="微软雅黑" w:hint="eastAsia"/>
                <w:b/>
                <w:lang w:eastAsia="zh-CN"/>
              </w:rPr>
              <w:t>快照数据</w:t>
            </w:r>
            <w:r w:rsidRPr="00E3358F">
              <w:rPr>
                <w:rFonts w:ascii="微软雅黑" w:hAnsi="微软雅黑" w:cs="微软雅黑" w:hint="eastAsia"/>
                <w:lang w:eastAsia="zh-CN"/>
              </w:rPr>
              <w:t>，不携带可变对象引用</w:t>
            </w:r>
          </w:p>
        </w:tc>
        <w:tc>
          <w:tcPr>
            <w:tcW w:w="3117" w:type="dxa"/>
          </w:tcPr>
          <w:p w14:paraId="7E602DFB"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消费者修改</w:t>
            </w:r>
            <w:proofErr w:type="spellEnd"/>
            <w:r w:rsidRPr="00E3358F">
              <w:rPr>
                <w:rFonts w:ascii="微软雅黑" w:hAnsi="微软雅黑" w:cs="微软雅黑" w:hint="eastAsia"/>
              </w:rPr>
              <w:t xml:space="preserve"> payload </w:t>
            </w:r>
            <w:proofErr w:type="spellStart"/>
            <w:r w:rsidRPr="00E3358F">
              <w:rPr>
                <w:rFonts w:ascii="微软雅黑" w:hAnsi="微软雅黑" w:cs="微软雅黑" w:hint="eastAsia"/>
              </w:rPr>
              <w:t>影响其他消费者</w:t>
            </w:r>
            <w:proofErr w:type="spellEnd"/>
          </w:p>
        </w:tc>
      </w:tr>
      <w:tr w:rsidR="00E3358F" w:rsidRPr="00E3358F" w14:paraId="2F6E34DA" w14:textId="77777777">
        <w:tc>
          <w:tcPr>
            <w:tcW w:w="1379" w:type="dxa"/>
          </w:tcPr>
          <w:p w14:paraId="4C80919C" w14:textId="77777777" w:rsidR="00EC79BB" w:rsidRPr="00E3358F" w:rsidRDefault="00AA6F25">
            <w:pPr>
              <w:rPr>
                <w:rFonts w:ascii="微软雅黑" w:hAnsi="微软雅黑" w:cs="微软雅黑"/>
              </w:rPr>
            </w:pPr>
            <w:r w:rsidRPr="00E3358F">
              <w:rPr>
                <w:rFonts w:ascii="微软雅黑" w:hAnsi="微软雅黑" w:cs="微软雅黑" w:hint="eastAsia"/>
                <w:b/>
              </w:rPr>
              <w:t>P2</w:t>
            </w:r>
          </w:p>
        </w:tc>
        <w:tc>
          <w:tcPr>
            <w:tcW w:w="4854" w:type="dxa"/>
          </w:tcPr>
          <w:p w14:paraId="7B5EE988" w14:textId="77777777" w:rsidR="00EC79BB" w:rsidRPr="00E3358F" w:rsidRDefault="00AA6F25">
            <w:pPr>
              <w:rPr>
                <w:rFonts w:ascii="微软雅黑" w:hAnsi="微软雅黑" w:cs="微软雅黑"/>
              </w:rPr>
            </w:pPr>
            <w:r w:rsidRPr="00E3358F">
              <w:rPr>
                <w:rFonts w:ascii="微软雅黑" w:hAnsi="微软雅黑" w:cs="微软雅黑" w:hint="eastAsia"/>
              </w:rPr>
              <w:t xml:space="preserve">Payload </w:t>
            </w:r>
            <w:proofErr w:type="spellStart"/>
            <w:r w:rsidRPr="00E3358F">
              <w:rPr>
                <w:rFonts w:ascii="微软雅黑" w:hAnsi="微软雅黑" w:cs="微软雅黑" w:hint="eastAsia"/>
              </w:rPr>
              <w:t>最小化：只传消费者</w:t>
            </w:r>
            <w:r w:rsidRPr="00E3358F">
              <w:rPr>
                <w:rFonts w:ascii="微软雅黑" w:hAnsi="微软雅黑" w:cs="微软雅黑" w:hint="eastAsia"/>
                <w:b/>
              </w:rPr>
              <w:t>已知需要</w:t>
            </w:r>
            <w:r w:rsidRPr="00E3358F">
              <w:rPr>
                <w:rFonts w:ascii="微软雅黑" w:hAnsi="微软雅黑" w:cs="微软雅黑" w:hint="eastAsia"/>
              </w:rPr>
              <w:t>的字段（如</w:t>
            </w:r>
            <w:proofErr w:type="spellEnd"/>
            <w:r w:rsidRPr="00E3358F">
              <w:rPr>
                <w:rFonts w:ascii="微软雅黑" w:hAnsi="微软雅黑" w:cs="微软雅黑" w:hint="eastAsia"/>
              </w:rPr>
              <w:t xml:space="preserve"> { </w:t>
            </w:r>
            <w:proofErr w:type="spellStart"/>
            <w:r w:rsidRPr="00E3358F">
              <w:rPr>
                <w:rFonts w:ascii="微软雅黑" w:hAnsi="微软雅黑" w:cs="微软雅黑" w:hint="eastAsia"/>
              </w:rPr>
              <w:t>courseId</w:t>
            </w:r>
            <w:proofErr w:type="spellEnd"/>
            <w:r w:rsidRPr="00E3358F">
              <w:rPr>
                <w:rFonts w:ascii="微软雅黑" w:hAnsi="微软雅黑" w:cs="微软雅黑" w:hint="eastAsia"/>
              </w:rPr>
              <w:t>, course }），</w:t>
            </w:r>
            <w:proofErr w:type="spellStart"/>
            <w:r w:rsidRPr="00E3358F">
              <w:rPr>
                <w:rFonts w:ascii="微软雅黑" w:hAnsi="微软雅黑" w:cs="微软雅黑" w:hint="eastAsia"/>
              </w:rPr>
              <w:t>不传整个</w:t>
            </w:r>
            <w:proofErr w:type="spellEnd"/>
            <w:r w:rsidRPr="00E3358F">
              <w:rPr>
                <w:rFonts w:ascii="微软雅黑" w:hAnsi="微软雅黑" w:cs="微软雅黑" w:hint="eastAsia"/>
              </w:rPr>
              <w:t xml:space="preserve"> </w:t>
            </w:r>
            <w:proofErr w:type="spellStart"/>
            <w:r w:rsidRPr="00E3358F">
              <w:rPr>
                <w:rFonts w:ascii="微软雅黑" w:hAnsi="微软雅黑" w:cs="微软雅黑" w:hint="eastAsia"/>
              </w:rPr>
              <w:t>appState</w:t>
            </w:r>
            <w:proofErr w:type="spellEnd"/>
          </w:p>
        </w:tc>
        <w:tc>
          <w:tcPr>
            <w:tcW w:w="3117" w:type="dxa"/>
          </w:tcPr>
          <w:p w14:paraId="0331FAC6"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紧耦合，换字段牵连全局</w:t>
            </w:r>
          </w:p>
        </w:tc>
      </w:tr>
      <w:tr w:rsidR="00E3358F" w:rsidRPr="00E3358F" w14:paraId="3F832C03" w14:textId="77777777">
        <w:tc>
          <w:tcPr>
            <w:tcW w:w="1379" w:type="dxa"/>
          </w:tcPr>
          <w:p w14:paraId="31EE6E82" w14:textId="77777777" w:rsidR="00EC79BB" w:rsidRPr="00E3358F" w:rsidRDefault="00AA6F25">
            <w:pPr>
              <w:rPr>
                <w:rFonts w:ascii="微软雅黑" w:hAnsi="微软雅黑" w:cs="微软雅黑"/>
              </w:rPr>
            </w:pPr>
            <w:r w:rsidRPr="00E3358F">
              <w:rPr>
                <w:rFonts w:ascii="微软雅黑" w:hAnsi="微软雅黑" w:cs="微软雅黑" w:hint="eastAsia"/>
                <w:b/>
              </w:rPr>
              <w:t>P3</w:t>
            </w:r>
          </w:p>
        </w:tc>
        <w:tc>
          <w:tcPr>
            <w:tcW w:w="4854" w:type="dxa"/>
          </w:tcPr>
          <w:p w14:paraId="23123D81"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后端事件</w:t>
            </w:r>
            <w:proofErr w:type="spellEnd"/>
            <w:r w:rsidRPr="00E3358F">
              <w:rPr>
                <w:rFonts w:ascii="微软雅黑" w:hAnsi="微软雅黑" w:cs="微软雅黑" w:hint="eastAsia"/>
              </w:rPr>
              <w:t xml:space="preserve"> Payload </w:t>
            </w:r>
            <w:proofErr w:type="spellStart"/>
            <w:r w:rsidRPr="00E3358F">
              <w:rPr>
                <w:rFonts w:ascii="微软雅黑" w:hAnsi="微软雅黑" w:cs="微软雅黑" w:hint="eastAsia"/>
              </w:rPr>
              <w:t>通过</w:t>
            </w:r>
            <w:proofErr w:type="spellEnd"/>
            <w:r w:rsidRPr="00E3358F">
              <w:rPr>
                <w:rFonts w:ascii="微软雅黑" w:hAnsi="微软雅黑" w:cs="微软雅黑" w:hint="eastAsia"/>
              </w:rPr>
              <w:t xml:space="preserve"> getter </w:t>
            </w:r>
            <w:proofErr w:type="spellStart"/>
            <w:r w:rsidRPr="00E3358F">
              <w:rPr>
                <w:rFonts w:ascii="微软雅黑" w:hAnsi="微软雅黑" w:cs="微软雅黑" w:hint="eastAsia"/>
              </w:rPr>
              <w:t>暴露，字段</w:t>
            </w:r>
            <w:proofErr w:type="spellEnd"/>
            <w:r w:rsidRPr="00E3358F">
              <w:rPr>
                <w:rFonts w:ascii="微软雅黑" w:hAnsi="微软雅黑" w:cs="微软雅黑" w:hint="eastAsia"/>
              </w:rPr>
              <w:t xml:space="preserve"> private final</w:t>
            </w:r>
          </w:p>
        </w:tc>
        <w:tc>
          <w:tcPr>
            <w:tcW w:w="3117" w:type="dxa"/>
          </w:tcPr>
          <w:p w14:paraId="0DCE5442"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事件被中途篡改</w:t>
            </w:r>
            <w:proofErr w:type="spellEnd"/>
          </w:p>
        </w:tc>
      </w:tr>
    </w:tbl>
    <w:p w14:paraId="263C463C" w14:textId="77777777" w:rsidR="00EC79BB" w:rsidRPr="00E3358F" w:rsidRDefault="00AA6F25" w:rsidP="00E3358F">
      <w:pPr>
        <w:pStyle w:val="4"/>
      </w:pPr>
      <w:r w:rsidRPr="00E3358F">
        <w:rPr>
          <w:rFonts w:hint="eastAsia"/>
        </w:rPr>
        <w:lastRenderedPageBreak/>
        <w:t>2.6.3 发布-消费时序约束</w:t>
      </w:r>
    </w:p>
    <w:p w14:paraId="715F28C9" w14:textId="77777777" w:rsidR="00EC79BB" w:rsidRPr="00E3358F" w:rsidRDefault="00AA6F25">
      <w:pPr>
        <w:keepNext/>
        <w:spacing w:before="80" w:after="80" w:line="240" w:lineRule="auto"/>
        <w:jc w:val="center"/>
        <w:rPr>
          <w:rFonts w:ascii="微软雅黑" w:hAnsi="微软雅黑"/>
          <w:b/>
          <w:sz w:val="21"/>
        </w:rPr>
      </w:pPr>
      <w:r w:rsidRPr="00E3358F">
        <w:rPr>
          <w:rFonts w:ascii="微软雅黑" w:hAnsi="微软雅黑" w:hint="eastAsia"/>
          <w:b/>
          <w:sz w:val="21"/>
        </w:rPr>
        <w:t xml:space="preserve">表2-14 </w:t>
      </w:r>
      <w:proofErr w:type="spellStart"/>
      <w:r w:rsidRPr="00E3358F">
        <w:rPr>
          <w:rFonts w:ascii="微软雅黑" w:hAnsi="微软雅黑" w:hint="eastAsia"/>
          <w:b/>
          <w:sz w:val="21"/>
        </w:rPr>
        <w:t>发布-消费时序约束</w:t>
      </w:r>
      <w:proofErr w:type="spellEnd"/>
    </w:p>
    <w:tbl>
      <w:tblPr>
        <w:tblStyle w:val="af5"/>
        <w:tblW w:w="0" w:type="auto"/>
        <w:tblLook w:val="04A0" w:firstRow="1" w:lastRow="0" w:firstColumn="1" w:lastColumn="0" w:noHBand="0" w:noVBand="1"/>
      </w:tblPr>
      <w:tblGrid>
        <w:gridCol w:w="1365"/>
        <w:gridCol w:w="4868"/>
        <w:gridCol w:w="3117"/>
      </w:tblGrid>
      <w:tr w:rsidR="00E3358F" w:rsidRPr="00E3358F" w14:paraId="48634299" w14:textId="77777777">
        <w:tc>
          <w:tcPr>
            <w:tcW w:w="1365" w:type="dxa"/>
            <w:shd w:val="clear" w:color="auto" w:fill="FFFFFF"/>
          </w:tcPr>
          <w:p w14:paraId="6AACA1AD"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b/>
              </w:rPr>
              <w:t>约束</w:t>
            </w:r>
            <w:proofErr w:type="spellEnd"/>
            <w:r w:rsidRPr="00E3358F">
              <w:rPr>
                <w:rFonts w:ascii="微软雅黑" w:hAnsi="微软雅黑" w:cs="微软雅黑" w:hint="eastAsia"/>
                <w:b/>
              </w:rPr>
              <w:t xml:space="preserve"> ID</w:t>
            </w:r>
          </w:p>
        </w:tc>
        <w:tc>
          <w:tcPr>
            <w:tcW w:w="4868" w:type="dxa"/>
            <w:shd w:val="clear" w:color="auto" w:fill="FFFFFF"/>
          </w:tcPr>
          <w:p w14:paraId="7BC35105"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b/>
              </w:rPr>
              <w:t>内容</w:t>
            </w:r>
            <w:proofErr w:type="spellEnd"/>
          </w:p>
        </w:tc>
        <w:tc>
          <w:tcPr>
            <w:tcW w:w="3117" w:type="dxa"/>
            <w:shd w:val="clear" w:color="auto" w:fill="FFFFFF"/>
          </w:tcPr>
          <w:p w14:paraId="0F083198"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b/>
              </w:rPr>
              <w:t>违反后果</w:t>
            </w:r>
            <w:proofErr w:type="spellEnd"/>
          </w:p>
        </w:tc>
      </w:tr>
      <w:tr w:rsidR="00E3358F" w:rsidRPr="00E3358F" w14:paraId="67C13FED" w14:textId="77777777">
        <w:tc>
          <w:tcPr>
            <w:tcW w:w="1365" w:type="dxa"/>
          </w:tcPr>
          <w:p w14:paraId="22FED222" w14:textId="77777777" w:rsidR="00EC79BB" w:rsidRPr="00E3358F" w:rsidRDefault="00AA6F25">
            <w:pPr>
              <w:rPr>
                <w:rFonts w:ascii="微软雅黑" w:hAnsi="微软雅黑" w:cs="微软雅黑"/>
              </w:rPr>
            </w:pPr>
            <w:r w:rsidRPr="00E3358F">
              <w:rPr>
                <w:rFonts w:ascii="微软雅黑" w:hAnsi="微软雅黑" w:cs="微软雅黑" w:hint="eastAsia"/>
                <w:b/>
              </w:rPr>
              <w:t>T1</w:t>
            </w:r>
          </w:p>
        </w:tc>
        <w:tc>
          <w:tcPr>
            <w:tcW w:w="4868" w:type="dxa"/>
          </w:tcPr>
          <w:p w14:paraId="24D02112"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先改状态，后发事件（DB 写入成功 → emit）</w:t>
            </w:r>
          </w:p>
        </w:tc>
        <w:tc>
          <w:tcPr>
            <w:tcW w:w="3117" w:type="dxa"/>
          </w:tcPr>
          <w:p w14:paraId="5F916449"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消费者读到旧数据</w:t>
            </w:r>
            <w:proofErr w:type="spellEnd"/>
          </w:p>
        </w:tc>
      </w:tr>
      <w:tr w:rsidR="00E3358F" w:rsidRPr="00E3358F" w14:paraId="3B30E0FD" w14:textId="77777777">
        <w:tc>
          <w:tcPr>
            <w:tcW w:w="1365" w:type="dxa"/>
          </w:tcPr>
          <w:p w14:paraId="7BBE4727" w14:textId="77777777" w:rsidR="00EC79BB" w:rsidRPr="00E3358F" w:rsidRDefault="00AA6F25">
            <w:pPr>
              <w:rPr>
                <w:rFonts w:ascii="微软雅黑" w:hAnsi="微软雅黑" w:cs="微软雅黑"/>
              </w:rPr>
            </w:pPr>
            <w:r w:rsidRPr="00E3358F">
              <w:rPr>
                <w:rFonts w:ascii="微软雅黑" w:hAnsi="微软雅黑" w:cs="微软雅黑" w:hint="eastAsia"/>
                <w:b/>
              </w:rPr>
              <w:t>T2</w:t>
            </w:r>
          </w:p>
        </w:tc>
        <w:tc>
          <w:tcPr>
            <w:tcW w:w="4868" w:type="dxa"/>
          </w:tcPr>
          <w:p w14:paraId="4DBC9E20"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事件发布必须在</w:t>
            </w:r>
            <w:proofErr w:type="spellEnd"/>
            <w:r w:rsidRPr="00E3358F">
              <w:rPr>
                <w:rFonts w:ascii="微软雅黑" w:hAnsi="微软雅黑" w:cs="微软雅黑" w:hint="eastAsia"/>
              </w:rPr>
              <w:t xml:space="preserve"> try-catch </w:t>
            </w:r>
            <w:proofErr w:type="spellStart"/>
            <w:r w:rsidRPr="00E3358F">
              <w:rPr>
                <w:rFonts w:ascii="微软雅黑" w:hAnsi="微软雅黑" w:cs="微软雅黑" w:hint="eastAsia"/>
                <w:b/>
              </w:rPr>
              <w:t>内</w:t>
            </w:r>
            <w:r w:rsidRPr="00E3358F">
              <w:rPr>
                <w:rFonts w:ascii="微软雅黑" w:hAnsi="微软雅黑" w:cs="微软雅黑" w:hint="eastAsia"/>
              </w:rPr>
              <w:t>、成功分支</w:t>
            </w:r>
            <w:r w:rsidRPr="00E3358F">
              <w:rPr>
                <w:rFonts w:ascii="微软雅黑" w:hAnsi="微软雅黑" w:cs="微软雅黑" w:hint="eastAsia"/>
                <w:b/>
              </w:rPr>
              <w:t>末尾</w:t>
            </w:r>
            <w:proofErr w:type="spellEnd"/>
          </w:p>
        </w:tc>
        <w:tc>
          <w:tcPr>
            <w:tcW w:w="3117" w:type="dxa"/>
          </w:tcPr>
          <w:p w14:paraId="580B0E4F"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失败路径误发成功事件</w:t>
            </w:r>
          </w:p>
        </w:tc>
      </w:tr>
      <w:tr w:rsidR="00E3358F" w:rsidRPr="00E3358F" w14:paraId="3D10E49E" w14:textId="77777777">
        <w:tc>
          <w:tcPr>
            <w:tcW w:w="1365" w:type="dxa"/>
          </w:tcPr>
          <w:p w14:paraId="5D342027" w14:textId="77777777" w:rsidR="00EC79BB" w:rsidRPr="00E3358F" w:rsidRDefault="00AA6F25">
            <w:pPr>
              <w:rPr>
                <w:rFonts w:ascii="微软雅黑" w:hAnsi="微软雅黑" w:cs="微软雅黑"/>
              </w:rPr>
            </w:pPr>
            <w:r w:rsidRPr="00E3358F">
              <w:rPr>
                <w:rFonts w:ascii="微软雅黑" w:hAnsi="微软雅黑" w:cs="微软雅黑" w:hint="eastAsia"/>
                <w:b/>
              </w:rPr>
              <w:t>T3</w:t>
            </w:r>
          </w:p>
        </w:tc>
        <w:tc>
          <w:tcPr>
            <w:tcW w:w="4868" w:type="dxa"/>
          </w:tcPr>
          <w:p w14:paraId="33C254A1"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监听器不反调发布者（禁止</w:t>
            </w:r>
            <w:proofErr w:type="spellEnd"/>
            <w:r w:rsidRPr="00E3358F">
              <w:rPr>
                <w:rFonts w:ascii="微软雅黑" w:hAnsi="微软雅黑" w:cs="微软雅黑" w:hint="eastAsia"/>
              </w:rPr>
              <w:t xml:space="preserve"> emit → listener → emit </w:t>
            </w:r>
            <w:proofErr w:type="spellStart"/>
            <w:r w:rsidRPr="00E3358F">
              <w:rPr>
                <w:rFonts w:ascii="微软雅黑" w:hAnsi="微软雅黑" w:cs="微软雅黑" w:hint="eastAsia"/>
              </w:rPr>
              <w:t>循环</w:t>
            </w:r>
            <w:proofErr w:type="spellEnd"/>
            <w:r w:rsidRPr="00E3358F">
              <w:rPr>
                <w:rFonts w:ascii="微软雅黑" w:hAnsi="微软雅黑" w:cs="微软雅黑" w:hint="eastAsia"/>
              </w:rPr>
              <w:t>）</w:t>
            </w:r>
          </w:p>
        </w:tc>
        <w:tc>
          <w:tcPr>
            <w:tcW w:w="3117" w:type="dxa"/>
          </w:tcPr>
          <w:p w14:paraId="413583DF"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无限递归</w:t>
            </w:r>
            <w:proofErr w:type="spellEnd"/>
            <w:r w:rsidRPr="00E3358F">
              <w:rPr>
                <w:rFonts w:ascii="微软雅黑" w:hAnsi="微软雅黑" w:cs="微软雅黑" w:hint="eastAsia"/>
              </w:rPr>
              <w:t xml:space="preserve"> / </w:t>
            </w:r>
            <w:proofErr w:type="spellStart"/>
            <w:r w:rsidRPr="00E3358F">
              <w:rPr>
                <w:rFonts w:ascii="微软雅黑" w:hAnsi="微软雅黑" w:cs="微软雅黑" w:hint="eastAsia"/>
              </w:rPr>
              <w:t>死循环</w:t>
            </w:r>
            <w:proofErr w:type="spellEnd"/>
          </w:p>
        </w:tc>
      </w:tr>
    </w:tbl>
    <w:p w14:paraId="4C1F5CBC" w14:textId="77777777" w:rsidR="00EC79BB" w:rsidRPr="00E3358F" w:rsidRDefault="00AA6F25" w:rsidP="00E3358F">
      <w:pPr>
        <w:pStyle w:val="4"/>
        <w:rPr>
          <w:sz w:val="21"/>
        </w:rPr>
      </w:pPr>
      <w:r w:rsidRPr="00E3358F">
        <w:rPr>
          <w:rFonts w:hint="eastAsia"/>
        </w:rPr>
        <w:t>2.6.4 生命周期约束</w:t>
      </w:r>
    </w:p>
    <w:p w14:paraId="6A35823E" w14:textId="77777777" w:rsidR="00EC79BB" w:rsidRPr="00E3358F" w:rsidRDefault="00AA6F25">
      <w:pPr>
        <w:keepNext/>
        <w:spacing w:before="80" w:after="80" w:line="240" w:lineRule="auto"/>
        <w:jc w:val="center"/>
        <w:rPr>
          <w:rFonts w:ascii="微软雅黑" w:hAnsi="微软雅黑"/>
          <w:b/>
          <w:sz w:val="21"/>
        </w:rPr>
      </w:pPr>
      <w:r w:rsidRPr="00E3358F">
        <w:rPr>
          <w:rFonts w:ascii="微软雅黑" w:hAnsi="微软雅黑" w:hint="eastAsia"/>
          <w:b/>
          <w:sz w:val="21"/>
        </w:rPr>
        <w:t xml:space="preserve">表2-15 </w:t>
      </w:r>
      <w:proofErr w:type="spellStart"/>
      <w:r w:rsidRPr="00E3358F">
        <w:rPr>
          <w:rFonts w:ascii="微软雅黑" w:hAnsi="微软雅黑" w:hint="eastAsia"/>
          <w:b/>
          <w:sz w:val="21"/>
        </w:rPr>
        <w:t>生命周期约束</w:t>
      </w:r>
      <w:proofErr w:type="spellEnd"/>
    </w:p>
    <w:tbl>
      <w:tblPr>
        <w:tblStyle w:val="af5"/>
        <w:tblW w:w="0" w:type="auto"/>
        <w:tblLook w:val="04A0" w:firstRow="1" w:lastRow="0" w:firstColumn="1" w:lastColumn="0" w:noHBand="0" w:noVBand="1"/>
      </w:tblPr>
      <w:tblGrid>
        <w:gridCol w:w="1379"/>
        <w:gridCol w:w="4854"/>
        <w:gridCol w:w="3117"/>
      </w:tblGrid>
      <w:tr w:rsidR="00E3358F" w:rsidRPr="00E3358F" w14:paraId="05D7729C" w14:textId="77777777">
        <w:tc>
          <w:tcPr>
            <w:tcW w:w="1379" w:type="dxa"/>
            <w:shd w:val="clear" w:color="auto" w:fill="FFFFFF"/>
          </w:tcPr>
          <w:p w14:paraId="21D27E95"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b/>
              </w:rPr>
              <w:t>约束</w:t>
            </w:r>
            <w:proofErr w:type="spellEnd"/>
            <w:r w:rsidRPr="00E3358F">
              <w:rPr>
                <w:rFonts w:ascii="微软雅黑" w:hAnsi="微软雅黑" w:cs="微软雅黑" w:hint="eastAsia"/>
                <w:b/>
              </w:rPr>
              <w:t xml:space="preserve"> ID</w:t>
            </w:r>
          </w:p>
        </w:tc>
        <w:tc>
          <w:tcPr>
            <w:tcW w:w="4854" w:type="dxa"/>
            <w:shd w:val="clear" w:color="auto" w:fill="FFFFFF"/>
          </w:tcPr>
          <w:p w14:paraId="234EEFD9"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b/>
              </w:rPr>
              <w:t>内容</w:t>
            </w:r>
            <w:proofErr w:type="spellEnd"/>
          </w:p>
        </w:tc>
        <w:tc>
          <w:tcPr>
            <w:tcW w:w="3117" w:type="dxa"/>
            <w:shd w:val="clear" w:color="auto" w:fill="FFFFFF"/>
          </w:tcPr>
          <w:p w14:paraId="265429E1"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b/>
              </w:rPr>
              <w:t>违反后果</w:t>
            </w:r>
            <w:proofErr w:type="spellEnd"/>
          </w:p>
        </w:tc>
      </w:tr>
      <w:tr w:rsidR="00E3358F" w:rsidRPr="00E3358F" w14:paraId="332512F8" w14:textId="77777777">
        <w:tc>
          <w:tcPr>
            <w:tcW w:w="1379" w:type="dxa"/>
          </w:tcPr>
          <w:p w14:paraId="3554844B" w14:textId="77777777" w:rsidR="00EC79BB" w:rsidRPr="00E3358F" w:rsidRDefault="00AA6F25">
            <w:pPr>
              <w:rPr>
                <w:rFonts w:ascii="微软雅黑" w:hAnsi="微软雅黑" w:cs="微软雅黑"/>
              </w:rPr>
            </w:pPr>
            <w:r w:rsidRPr="00E3358F">
              <w:rPr>
                <w:rFonts w:ascii="微软雅黑" w:hAnsi="微软雅黑" w:cs="微软雅黑" w:hint="eastAsia"/>
                <w:b/>
              </w:rPr>
              <w:t>L1</w:t>
            </w:r>
          </w:p>
        </w:tc>
        <w:tc>
          <w:tcPr>
            <w:tcW w:w="4854" w:type="dxa"/>
          </w:tcPr>
          <w:p w14:paraId="0663FEE0"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前端：onMounted</w:t>
            </w:r>
            <w:proofErr w:type="spellEnd"/>
            <w:r w:rsidRPr="00E3358F">
              <w:rPr>
                <w:rFonts w:ascii="微软雅黑" w:hAnsi="微软雅黑" w:cs="微软雅黑" w:hint="eastAsia"/>
              </w:rPr>
              <w:t xml:space="preserve"> </w:t>
            </w:r>
            <w:proofErr w:type="spellStart"/>
            <w:r w:rsidRPr="00E3358F">
              <w:rPr>
                <w:rFonts w:ascii="微软雅黑" w:hAnsi="微软雅黑" w:cs="微软雅黑" w:hint="eastAsia"/>
              </w:rPr>
              <w:t>注册</w:t>
            </w:r>
            <w:proofErr w:type="spellEnd"/>
            <w:r w:rsidRPr="00E3358F">
              <w:rPr>
                <w:rFonts w:ascii="微软雅黑" w:hAnsi="微软雅黑" w:cs="微软雅黑" w:hint="eastAsia"/>
              </w:rPr>
              <w:t xml:space="preserve"> </w:t>
            </w:r>
            <w:proofErr w:type="spellStart"/>
            <w:r w:rsidRPr="00E3358F">
              <w:rPr>
                <w:rFonts w:ascii="微软雅黑" w:hAnsi="微软雅黑" w:cs="微软雅黑" w:hint="eastAsia"/>
              </w:rPr>
              <w:t>listeners，onUnmounted</w:t>
            </w:r>
            <w:proofErr w:type="spellEnd"/>
            <w:r w:rsidRPr="00E3358F">
              <w:rPr>
                <w:rFonts w:ascii="微软雅黑" w:hAnsi="微软雅黑" w:cs="微软雅黑" w:hint="eastAsia"/>
              </w:rPr>
              <w:t xml:space="preserve"> </w:t>
            </w:r>
            <w:proofErr w:type="spellStart"/>
            <w:r w:rsidRPr="00E3358F">
              <w:rPr>
                <w:rFonts w:ascii="微软雅黑" w:hAnsi="微软雅黑" w:cs="微软雅黑" w:hint="eastAsia"/>
              </w:rPr>
              <w:t>解注册</w:t>
            </w:r>
            <w:proofErr w:type="spellEnd"/>
          </w:p>
        </w:tc>
        <w:tc>
          <w:tcPr>
            <w:tcW w:w="3117" w:type="dxa"/>
          </w:tcPr>
          <w:p w14:paraId="453591BF"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内存泄漏</w:t>
            </w:r>
            <w:proofErr w:type="spellEnd"/>
            <w:r w:rsidRPr="00E3358F">
              <w:rPr>
                <w:rFonts w:ascii="微软雅黑" w:hAnsi="微软雅黑" w:cs="微软雅黑" w:hint="eastAsia"/>
              </w:rPr>
              <w:t xml:space="preserve"> / </w:t>
            </w:r>
            <w:proofErr w:type="spellStart"/>
            <w:r w:rsidRPr="00E3358F">
              <w:rPr>
                <w:rFonts w:ascii="微软雅黑" w:hAnsi="微软雅黑" w:cs="微软雅黑" w:hint="eastAsia"/>
              </w:rPr>
              <w:t>重复注册</w:t>
            </w:r>
            <w:proofErr w:type="spellEnd"/>
          </w:p>
        </w:tc>
      </w:tr>
      <w:tr w:rsidR="00E3358F" w:rsidRPr="00E3358F" w14:paraId="00D1A439" w14:textId="77777777">
        <w:tc>
          <w:tcPr>
            <w:tcW w:w="1379" w:type="dxa"/>
          </w:tcPr>
          <w:p w14:paraId="305591FB" w14:textId="77777777" w:rsidR="00EC79BB" w:rsidRPr="00E3358F" w:rsidRDefault="00AA6F25">
            <w:pPr>
              <w:rPr>
                <w:rFonts w:ascii="微软雅黑" w:hAnsi="微软雅黑" w:cs="微软雅黑"/>
              </w:rPr>
            </w:pPr>
            <w:r w:rsidRPr="00E3358F">
              <w:rPr>
                <w:rFonts w:ascii="微软雅黑" w:hAnsi="微软雅黑" w:cs="微软雅黑" w:hint="eastAsia"/>
                <w:b/>
              </w:rPr>
              <w:t>L2</w:t>
            </w:r>
          </w:p>
        </w:tc>
        <w:tc>
          <w:tcPr>
            <w:tcW w:w="4854" w:type="dxa"/>
          </w:tcPr>
          <w:p w14:paraId="5DCE1483"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后端</w:t>
            </w:r>
            <w:proofErr w:type="spellEnd"/>
            <w:r w:rsidRPr="00E3358F">
              <w:rPr>
                <w:rFonts w:ascii="微软雅黑" w:hAnsi="微软雅黑" w:cs="微软雅黑" w:hint="eastAsia"/>
              </w:rPr>
              <w:t>：@</w:t>
            </w:r>
            <w:proofErr w:type="spellStart"/>
            <w:r w:rsidRPr="00E3358F">
              <w:rPr>
                <w:rFonts w:ascii="微软雅黑" w:hAnsi="微软雅黑" w:cs="微软雅黑" w:hint="eastAsia"/>
              </w:rPr>
              <w:t>EventListener</w:t>
            </w:r>
            <w:proofErr w:type="spellEnd"/>
            <w:r w:rsidRPr="00E3358F">
              <w:rPr>
                <w:rFonts w:ascii="微软雅黑" w:hAnsi="微软雅黑" w:cs="微软雅黑" w:hint="eastAsia"/>
              </w:rPr>
              <w:t xml:space="preserve"> 随 Spring Bean </w:t>
            </w:r>
            <w:proofErr w:type="spellStart"/>
            <w:r w:rsidRPr="00E3358F">
              <w:rPr>
                <w:rFonts w:ascii="微软雅黑" w:hAnsi="微软雅黑" w:cs="微软雅黑" w:hint="eastAsia"/>
              </w:rPr>
              <w:t>生命周期，无需手动管理</w:t>
            </w:r>
            <w:proofErr w:type="spellEnd"/>
          </w:p>
        </w:tc>
        <w:tc>
          <w:tcPr>
            <w:tcW w:w="3117" w:type="dxa"/>
          </w:tcPr>
          <w:p w14:paraId="45F5C69F" w14:textId="77777777" w:rsidR="00EC79BB" w:rsidRPr="00E3358F" w:rsidRDefault="00AA6F25">
            <w:pPr>
              <w:rPr>
                <w:rFonts w:ascii="微软雅黑" w:hAnsi="微软雅黑" w:cs="微软雅黑"/>
              </w:rPr>
            </w:pPr>
            <w:r w:rsidRPr="00E3358F">
              <w:rPr>
                <w:rFonts w:ascii="微软雅黑" w:hAnsi="微软雅黑" w:cs="微软雅黑" w:hint="eastAsia"/>
              </w:rPr>
              <w:t xml:space="preserve">—（Spring </w:t>
            </w:r>
            <w:proofErr w:type="spellStart"/>
            <w:r w:rsidRPr="00E3358F">
              <w:rPr>
                <w:rFonts w:ascii="微软雅黑" w:hAnsi="微软雅黑" w:cs="微软雅黑" w:hint="eastAsia"/>
              </w:rPr>
              <w:t>自动保障</w:t>
            </w:r>
            <w:proofErr w:type="spellEnd"/>
            <w:r w:rsidRPr="00E3358F">
              <w:rPr>
                <w:rFonts w:ascii="微软雅黑" w:hAnsi="微软雅黑" w:cs="微软雅黑" w:hint="eastAsia"/>
              </w:rPr>
              <w:t>）</w:t>
            </w:r>
          </w:p>
        </w:tc>
      </w:tr>
      <w:tr w:rsidR="00E3358F" w:rsidRPr="00E3358F" w14:paraId="4D491B0A" w14:textId="77777777">
        <w:tc>
          <w:tcPr>
            <w:tcW w:w="1379" w:type="dxa"/>
          </w:tcPr>
          <w:p w14:paraId="0595C5C0" w14:textId="77777777" w:rsidR="00EC79BB" w:rsidRPr="00E3358F" w:rsidRDefault="00AA6F25">
            <w:pPr>
              <w:rPr>
                <w:rFonts w:ascii="微软雅黑" w:hAnsi="微软雅黑" w:cs="微软雅黑"/>
              </w:rPr>
            </w:pPr>
            <w:r w:rsidRPr="00E3358F">
              <w:rPr>
                <w:rFonts w:ascii="微软雅黑" w:hAnsi="微软雅黑" w:cs="微软雅黑" w:hint="eastAsia"/>
                <w:b/>
              </w:rPr>
              <w:t>L3</w:t>
            </w:r>
          </w:p>
        </w:tc>
        <w:tc>
          <w:tcPr>
            <w:tcW w:w="4854" w:type="dxa"/>
          </w:tcPr>
          <w:p w14:paraId="5DCFFC37"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事件对象创建后即不可变，发布后立即丢弃引用</w:t>
            </w:r>
          </w:p>
        </w:tc>
        <w:tc>
          <w:tcPr>
            <w:tcW w:w="3117" w:type="dxa"/>
          </w:tcPr>
          <w:p w14:paraId="0F0BA86D"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事件被复用</w:t>
            </w:r>
            <w:proofErr w:type="spellEnd"/>
            <w:r w:rsidRPr="00E3358F">
              <w:rPr>
                <w:rFonts w:ascii="微软雅黑" w:hAnsi="微软雅黑" w:cs="微软雅黑" w:hint="eastAsia"/>
              </w:rPr>
              <w:t>/</w:t>
            </w:r>
            <w:proofErr w:type="spellStart"/>
            <w:r w:rsidRPr="00E3358F">
              <w:rPr>
                <w:rFonts w:ascii="微软雅黑" w:hAnsi="微软雅黑" w:cs="微软雅黑" w:hint="eastAsia"/>
              </w:rPr>
              <w:t>篡改</w:t>
            </w:r>
            <w:proofErr w:type="spellEnd"/>
          </w:p>
        </w:tc>
      </w:tr>
    </w:tbl>
    <w:p w14:paraId="089F2661" w14:textId="77777777" w:rsidR="00EC79BB" w:rsidRPr="00E3358F" w:rsidRDefault="00AA6F25" w:rsidP="00E3358F">
      <w:pPr>
        <w:pStyle w:val="4"/>
      </w:pPr>
      <w:r w:rsidRPr="00E3358F">
        <w:rPr>
          <w:rFonts w:hint="eastAsia"/>
        </w:rPr>
        <w:t>2.6.5 约束检查清单（验证方法）</w:t>
      </w:r>
    </w:p>
    <w:p w14:paraId="5C8FFF40" w14:textId="77777777" w:rsidR="00EC79BB" w:rsidRPr="00E3358F" w:rsidRDefault="00AA6F25">
      <w:pPr>
        <w:pStyle w:val="HTML"/>
        <w:rPr>
          <w:rFonts w:ascii="微软雅黑" w:eastAsia="微软雅黑" w:hAnsi="微软雅黑" w:cs="微软雅黑"/>
        </w:rPr>
      </w:pPr>
      <w:r w:rsidRPr="00E3358F">
        <w:rPr>
          <w:rFonts w:ascii="微软雅黑" w:eastAsia="微软雅黑" w:hAnsi="微软雅黑" w:cs="微软雅黑" w:hint="eastAsia"/>
          <w:sz w:val="18"/>
        </w:rPr>
        <w:t>□ N1-N3: grep '</w:t>
      </w:r>
      <w:proofErr w:type="spellStart"/>
      <w:r w:rsidRPr="00E3358F">
        <w:rPr>
          <w:rFonts w:ascii="微软雅黑" w:eastAsia="微软雅黑" w:hAnsi="微软雅黑" w:cs="微软雅黑" w:hint="eastAsia"/>
          <w:sz w:val="18"/>
        </w:rPr>
        <w:t>bus.emit</w:t>
      </w:r>
      <w:proofErr w:type="spellEnd"/>
      <w:r w:rsidRPr="00E3358F">
        <w:rPr>
          <w:rFonts w:ascii="微软雅黑" w:eastAsia="微软雅黑" w:hAnsi="微软雅黑" w:cs="微软雅黑" w:hint="eastAsia"/>
          <w:sz w:val="18"/>
        </w:rPr>
        <w:t xml:space="preserve">' </w:t>
      </w:r>
      <w:proofErr w:type="spellStart"/>
      <w:r w:rsidRPr="00E3358F">
        <w:rPr>
          <w:rFonts w:ascii="微软雅黑" w:eastAsia="微软雅黑" w:hAnsi="微软雅黑" w:cs="微软雅黑" w:hint="eastAsia"/>
          <w:sz w:val="18"/>
        </w:rPr>
        <w:t>App.vue</w:t>
      </w:r>
      <w:proofErr w:type="spellEnd"/>
      <w:r w:rsidRPr="00E3358F">
        <w:rPr>
          <w:rFonts w:ascii="微软雅黑" w:eastAsia="微软雅黑" w:hAnsi="微软雅黑" w:cs="微软雅黑" w:hint="eastAsia"/>
          <w:sz w:val="18"/>
        </w:rPr>
        <w:t xml:space="preserve">    → 全部使用常量 </w:t>
      </w:r>
      <w:r w:rsidRPr="00E3358F">
        <w:rPr>
          <w:rFonts w:ascii="MS Gothic" w:eastAsia="MS Gothic" w:hAnsi="MS Gothic" w:cs="MS Gothic" w:hint="eastAsia"/>
          <w:sz w:val="18"/>
        </w:rPr>
        <w:t>✓</w:t>
      </w:r>
      <w:r w:rsidRPr="00E3358F">
        <w:rPr>
          <w:rFonts w:ascii="微软雅黑" w:eastAsia="微软雅黑" w:hAnsi="微软雅黑" w:cs="微软雅黑" w:hint="eastAsia"/>
          <w:sz w:val="18"/>
        </w:rPr>
        <w:br/>
        <w:t xml:space="preserve">□ P1-P3: 后端 Event 类字段均为 private final </w:t>
      </w:r>
      <w:r w:rsidRPr="00E3358F">
        <w:rPr>
          <w:rFonts w:ascii="MS Gothic" w:eastAsia="MS Gothic" w:hAnsi="MS Gothic" w:cs="MS Gothic" w:hint="eastAsia"/>
          <w:sz w:val="18"/>
        </w:rPr>
        <w:t>✓</w:t>
      </w:r>
      <w:r w:rsidRPr="00E3358F">
        <w:rPr>
          <w:rFonts w:ascii="微软雅黑" w:eastAsia="微软雅黑" w:hAnsi="微软雅黑" w:cs="微软雅黑" w:hint="eastAsia"/>
          <w:sz w:val="18"/>
        </w:rPr>
        <w:br/>
        <w:t xml:space="preserve">□ T1:    事件发布在 </w:t>
      </w:r>
      <w:proofErr w:type="spellStart"/>
      <w:r w:rsidRPr="00E3358F">
        <w:rPr>
          <w:rFonts w:ascii="微软雅黑" w:eastAsia="微软雅黑" w:hAnsi="微软雅黑" w:cs="微软雅黑" w:hint="eastAsia"/>
          <w:sz w:val="18"/>
        </w:rPr>
        <w:t>res.data.code</w:t>
      </w:r>
      <w:proofErr w:type="spellEnd"/>
      <w:r w:rsidRPr="00E3358F">
        <w:rPr>
          <w:rFonts w:ascii="微软雅黑" w:eastAsia="微软雅黑" w:hAnsi="微软雅黑" w:cs="微软雅黑" w:hint="eastAsia"/>
          <w:sz w:val="18"/>
        </w:rPr>
        <w:t xml:space="preserve"> === 200 分支内 </w:t>
      </w:r>
      <w:r w:rsidRPr="00E3358F">
        <w:rPr>
          <w:rFonts w:ascii="MS Gothic" w:eastAsia="MS Gothic" w:hAnsi="MS Gothic" w:cs="MS Gothic" w:hint="eastAsia"/>
          <w:sz w:val="18"/>
        </w:rPr>
        <w:t>✓</w:t>
      </w:r>
      <w:r w:rsidRPr="00E3358F">
        <w:rPr>
          <w:rFonts w:ascii="微软雅黑" w:eastAsia="微软雅黑" w:hAnsi="微软雅黑" w:cs="微软雅黑" w:hint="eastAsia"/>
          <w:sz w:val="18"/>
        </w:rPr>
        <w:br/>
        <w:t xml:space="preserve">□ T2:    事件发布在 API 成功回调内，非 finally </w:t>
      </w:r>
      <w:r w:rsidRPr="00E3358F">
        <w:rPr>
          <w:rFonts w:ascii="MS Gothic" w:eastAsia="MS Gothic" w:hAnsi="MS Gothic" w:cs="MS Gothic" w:hint="eastAsia"/>
          <w:sz w:val="18"/>
        </w:rPr>
        <w:t>✓</w:t>
      </w:r>
      <w:r w:rsidRPr="00E3358F">
        <w:rPr>
          <w:rFonts w:ascii="微软雅黑" w:eastAsia="微软雅黑" w:hAnsi="微软雅黑" w:cs="微软雅黑" w:hint="eastAsia"/>
          <w:sz w:val="18"/>
        </w:rPr>
        <w:br/>
        <w:t xml:space="preserve">□ T3:    listener 内部只调 fetch*()，不 emit </w:t>
      </w:r>
      <w:r w:rsidRPr="00E3358F">
        <w:rPr>
          <w:rFonts w:ascii="MS Gothic" w:eastAsia="MS Gothic" w:hAnsi="MS Gothic" w:cs="MS Gothic" w:hint="eastAsia"/>
          <w:sz w:val="18"/>
        </w:rPr>
        <w:t>✓</w:t>
      </w:r>
      <w:r w:rsidRPr="00E3358F">
        <w:rPr>
          <w:rFonts w:ascii="微软雅黑" w:eastAsia="微软雅黑" w:hAnsi="微软雅黑" w:cs="微软雅黑" w:hint="eastAsia"/>
          <w:sz w:val="18"/>
        </w:rPr>
        <w:br/>
        <w:t xml:space="preserve">□ L1:    </w:t>
      </w:r>
      <w:proofErr w:type="spellStart"/>
      <w:r w:rsidRPr="00E3358F">
        <w:rPr>
          <w:rFonts w:ascii="微软雅黑" w:eastAsia="微软雅黑" w:hAnsi="微软雅黑" w:cs="微软雅黑" w:hint="eastAsia"/>
          <w:sz w:val="18"/>
        </w:rPr>
        <w:t>onUnmounted</w:t>
      </w:r>
      <w:proofErr w:type="spellEnd"/>
      <w:r w:rsidRPr="00E3358F">
        <w:rPr>
          <w:rFonts w:ascii="微软雅黑" w:eastAsia="微软雅黑" w:hAnsi="微软雅黑" w:cs="微软雅黑" w:hint="eastAsia"/>
          <w:sz w:val="18"/>
        </w:rPr>
        <w:t xml:space="preserve"> </w:t>
      </w:r>
      <w:proofErr w:type="gramStart"/>
      <w:r w:rsidRPr="00E3358F">
        <w:rPr>
          <w:rFonts w:ascii="微软雅黑" w:eastAsia="微软雅黑" w:hAnsi="微软雅黑" w:cs="微软雅黑" w:hint="eastAsia"/>
          <w:sz w:val="18"/>
        </w:rPr>
        <w:t>解注册</w:t>
      </w:r>
      <w:proofErr w:type="gramEnd"/>
      <w:r w:rsidRPr="00E3358F">
        <w:rPr>
          <w:rFonts w:ascii="微软雅黑" w:eastAsia="微软雅黑" w:hAnsi="微软雅黑" w:cs="微软雅黑" w:hint="eastAsia"/>
          <w:sz w:val="18"/>
        </w:rPr>
        <w:t xml:space="preserve"> 8 </w:t>
      </w:r>
      <w:proofErr w:type="gramStart"/>
      <w:r w:rsidRPr="00E3358F">
        <w:rPr>
          <w:rFonts w:ascii="微软雅黑" w:eastAsia="微软雅黑" w:hAnsi="微软雅黑" w:cs="微软雅黑" w:hint="eastAsia"/>
          <w:sz w:val="18"/>
        </w:rPr>
        <w:t>个</w:t>
      </w:r>
      <w:proofErr w:type="gramEnd"/>
      <w:r w:rsidRPr="00E3358F">
        <w:rPr>
          <w:rFonts w:ascii="微软雅黑" w:eastAsia="微软雅黑" w:hAnsi="微软雅黑" w:cs="微软雅黑" w:hint="eastAsia"/>
          <w:sz w:val="18"/>
        </w:rPr>
        <w:t xml:space="preserve">事件 </w:t>
      </w:r>
      <w:r w:rsidRPr="00E3358F">
        <w:rPr>
          <w:rFonts w:ascii="MS Gothic" w:eastAsia="MS Gothic" w:hAnsi="MS Gothic" w:cs="MS Gothic" w:hint="eastAsia"/>
          <w:sz w:val="18"/>
        </w:rPr>
        <w:t>✓</w:t>
      </w:r>
      <w:r w:rsidRPr="00E3358F">
        <w:rPr>
          <w:rFonts w:ascii="微软雅黑" w:eastAsia="微软雅黑" w:hAnsi="微软雅黑" w:cs="微软雅黑" w:hint="eastAsia"/>
          <w:sz w:val="18"/>
        </w:rPr>
        <w:br/>
        <w:t xml:space="preserve">□ L2:    </w:t>
      </w:r>
      <w:proofErr w:type="spellStart"/>
      <w:r w:rsidRPr="00E3358F">
        <w:rPr>
          <w:rFonts w:ascii="微软雅黑" w:eastAsia="微软雅黑" w:hAnsi="微软雅黑" w:cs="微软雅黑" w:hint="eastAsia"/>
          <w:sz w:val="18"/>
        </w:rPr>
        <w:t>CourseEventListener</w:t>
      </w:r>
      <w:proofErr w:type="spellEnd"/>
      <w:r w:rsidRPr="00E3358F">
        <w:rPr>
          <w:rFonts w:ascii="微软雅黑" w:eastAsia="微软雅黑" w:hAnsi="微软雅黑" w:cs="微软雅黑" w:hint="eastAsia"/>
          <w:sz w:val="18"/>
        </w:rPr>
        <w:t xml:space="preserve"> 标记 @Component </w:t>
      </w:r>
      <w:r w:rsidRPr="00E3358F">
        <w:rPr>
          <w:rFonts w:ascii="MS Gothic" w:eastAsia="MS Gothic" w:hAnsi="MS Gothic" w:cs="MS Gothic" w:hint="eastAsia"/>
          <w:sz w:val="18"/>
        </w:rPr>
        <w:t>✓</w:t>
      </w:r>
    </w:p>
    <w:p w14:paraId="1B4013F1" w14:textId="77777777" w:rsidR="00EC79BB" w:rsidRPr="00E3358F" w:rsidRDefault="00AA6F25" w:rsidP="00E3358F">
      <w:pPr>
        <w:pStyle w:val="31"/>
      </w:pPr>
      <w:bookmarkStart w:id="39" w:name="_Toc232342698"/>
      <w:r w:rsidRPr="00E3358F">
        <w:rPr>
          <w:rFonts w:hint="eastAsia"/>
        </w:rPr>
        <w:t>2.7 关键架构决策记录</w:t>
      </w:r>
      <w:bookmarkEnd w:id="39"/>
    </w:p>
    <w:p w14:paraId="0449C84A" w14:textId="77777777" w:rsidR="00EC79BB" w:rsidRPr="00E3358F" w:rsidRDefault="00AA6F25">
      <w:pPr>
        <w:keepNext/>
        <w:spacing w:before="80" w:after="80" w:line="240" w:lineRule="auto"/>
        <w:jc w:val="center"/>
        <w:rPr>
          <w:rFonts w:ascii="微软雅黑" w:hAnsi="微软雅黑"/>
          <w:b/>
          <w:sz w:val="21"/>
          <w:lang w:eastAsia="zh-CN"/>
        </w:rPr>
      </w:pPr>
      <w:r w:rsidRPr="00E3358F">
        <w:rPr>
          <w:rFonts w:ascii="微软雅黑" w:hAnsi="微软雅黑" w:hint="eastAsia"/>
          <w:b/>
          <w:sz w:val="21"/>
          <w:lang w:eastAsia="zh-CN"/>
        </w:rPr>
        <w:t>表2-16 关键架构决策记录</w:t>
      </w:r>
    </w:p>
    <w:tbl>
      <w:tblPr>
        <w:tblStyle w:val="af5"/>
        <w:tblW w:w="0" w:type="auto"/>
        <w:tblLayout w:type="fixed"/>
        <w:tblLook w:val="04A0" w:firstRow="1" w:lastRow="0" w:firstColumn="1" w:lastColumn="0" w:noHBand="0" w:noVBand="1"/>
      </w:tblPr>
      <w:tblGrid>
        <w:gridCol w:w="867"/>
        <w:gridCol w:w="2092"/>
        <w:gridCol w:w="3028"/>
        <w:gridCol w:w="1813"/>
        <w:gridCol w:w="1550"/>
      </w:tblGrid>
      <w:tr w:rsidR="00E3358F" w:rsidRPr="00E3358F" w14:paraId="00C59273" w14:textId="77777777">
        <w:tc>
          <w:tcPr>
            <w:tcW w:w="867" w:type="dxa"/>
            <w:shd w:val="clear" w:color="auto" w:fill="FFFFFF"/>
          </w:tcPr>
          <w:p w14:paraId="1D957A27" w14:textId="77777777" w:rsidR="00EC79BB" w:rsidRPr="00E3358F" w:rsidRDefault="00AA6F25">
            <w:pPr>
              <w:rPr>
                <w:rFonts w:ascii="微软雅黑" w:hAnsi="微软雅黑" w:cs="微软雅黑"/>
              </w:rPr>
            </w:pPr>
            <w:r w:rsidRPr="00E3358F">
              <w:rPr>
                <w:rFonts w:ascii="微软雅黑" w:hAnsi="微软雅黑" w:cs="微软雅黑" w:hint="eastAsia"/>
                <w:b/>
              </w:rPr>
              <w:t xml:space="preserve">ADR </w:t>
            </w:r>
            <w:proofErr w:type="spellStart"/>
            <w:r w:rsidRPr="00E3358F">
              <w:rPr>
                <w:rFonts w:ascii="微软雅黑" w:hAnsi="微软雅黑" w:cs="微软雅黑" w:hint="eastAsia"/>
                <w:b/>
              </w:rPr>
              <w:t>编号</w:t>
            </w:r>
            <w:proofErr w:type="spellEnd"/>
          </w:p>
        </w:tc>
        <w:tc>
          <w:tcPr>
            <w:tcW w:w="2092" w:type="dxa"/>
            <w:shd w:val="clear" w:color="auto" w:fill="FFFFFF"/>
          </w:tcPr>
          <w:p w14:paraId="0A7BF7A6"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b/>
              </w:rPr>
              <w:t>决策主题</w:t>
            </w:r>
            <w:proofErr w:type="spellEnd"/>
          </w:p>
        </w:tc>
        <w:tc>
          <w:tcPr>
            <w:tcW w:w="3028" w:type="dxa"/>
            <w:shd w:val="clear" w:color="auto" w:fill="FFFFFF"/>
          </w:tcPr>
          <w:p w14:paraId="50D847BD"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b/>
              </w:rPr>
              <w:t>决策内容</w:t>
            </w:r>
            <w:proofErr w:type="spellEnd"/>
          </w:p>
        </w:tc>
        <w:tc>
          <w:tcPr>
            <w:tcW w:w="1813" w:type="dxa"/>
            <w:shd w:val="clear" w:color="auto" w:fill="FFFFFF"/>
          </w:tcPr>
          <w:p w14:paraId="1444EC7D"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b/>
              </w:rPr>
              <w:t>决策理由</w:t>
            </w:r>
            <w:proofErr w:type="spellEnd"/>
          </w:p>
        </w:tc>
        <w:tc>
          <w:tcPr>
            <w:tcW w:w="1550" w:type="dxa"/>
            <w:shd w:val="clear" w:color="auto" w:fill="FFFFFF"/>
          </w:tcPr>
          <w:p w14:paraId="33312E2F"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b/>
              </w:rPr>
              <w:t>影响</w:t>
            </w:r>
            <w:proofErr w:type="spellEnd"/>
          </w:p>
        </w:tc>
      </w:tr>
      <w:tr w:rsidR="00E3358F" w:rsidRPr="00E3358F" w14:paraId="65054689" w14:textId="77777777">
        <w:tc>
          <w:tcPr>
            <w:tcW w:w="867" w:type="dxa"/>
          </w:tcPr>
          <w:p w14:paraId="3690034B" w14:textId="77777777" w:rsidR="00EC79BB" w:rsidRPr="00E3358F" w:rsidRDefault="00AA6F25">
            <w:pPr>
              <w:rPr>
                <w:rFonts w:ascii="微软雅黑" w:hAnsi="微软雅黑" w:cs="微软雅黑"/>
              </w:rPr>
            </w:pPr>
            <w:r w:rsidRPr="00E3358F">
              <w:rPr>
                <w:rFonts w:ascii="微软雅黑" w:hAnsi="微软雅黑" w:cs="微软雅黑" w:hint="eastAsia"/>
              </w:rPr>
              <w:lastRenderedPageBreak/>
              <w:t>ADR-001</w:t>
            </w:r>
          </w:p>
        </w:tc>
        <w:tc>
          <w:tcPr>
            <w:tcW w:w="2092" w:type="dxa"/>
          </w:tcPr>
          <w:p w14:paraId="4DDB32F5"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确定事件驱动为主架构风格</w:t>
            </w:r>
          </w:p>
        </w:tc>
        <w:tc>
          <w:tcPr>
            <w:tcW w:w="3028" w:type="dxa"/>
          </w:tcPr>
          <w:p w14:paraId="6D3EB6B8"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将选课、退课、申报、审核、排课、重置等关键业务动作抽象为事件</w:t>
            </w:r>
          </w:p>
        </w:tc>
        <w:tc>
          <w:tcPr>
            <w:tcW w:w="1813" w:type="dxa"/>
          </w:tcPr>
          <w:p w14:paraId="19F4A942"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选课业务天然是事件链，一个动作会触发多个后续反应</w:t>
            </w:r>
          </w:p>
        </w:tc>
        <w:tc>
          <w:tcPr>
            <w:tcW w:w="1550" w:type="dxa"/>
          </w:tcPr>
          <w:p w14:paraId="5A0DF88E"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系统更易扩展日志、通知、审计和实时刷新</w:t>
            </w:r>
          </w:p>
        </w:tc>
      </w:tr>
      <w:tr w:rsidR="00E3358F" w:rsidRPr="00E3358F" w14:paraId="1CCE8EEC" w14:textId="77777777">
        <w:tc>
          <w:tcPr>
            <w:tcW w:w="867" w:type="dxa"/>
          </w:tcPr>
          <w:p w14:paraId="166FE5A4" w14:textId="77777777" w:rsidR="00EC79BB" w:rsidRPr="00E3358F" w:rsidRDefault="00AA6F25">
            <w:pPr>
              <w:rPr>
                <w:rFonts w:ascii="微软雅黑" w:hAnsi="微软雅黑" w:cs="微软雅黑"/>
              </w:rPr>
            </w:pPr>
            <w:r w:rsidRPr="00E3358F">
              <w:rPr>
                <w:rFonts w:ascii="微软雅黑" w:hAnsi="微软雅黑" w:cs="微软雅黑" w:hint="eastAsia"/>
              </w:rPr>
              <w:t>ADR-002</w:t>
            </w:r>
          </w:p>
        </w:tc>
        <w:tc>
          <w:tcPr>
            <w:tcW w:w="2092" w:type="dxa"/>
          </w:tcPr>
          <w:p w14:paraId="5DC97F52"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前端采用</w:t>
            </w:r>
            <w:proofErr w:type="spellEnd"/>
            <w:r w:rsidRPr="00E3358F">
              <w:rPr>
                <w:rFonts w:ascii="微软雅黑" w:hAnsi="微软雅黑" w:cs="微软雅黑" w:hint="eastAsia"/>
              </w:rPr>
              <w:t xml:space="preserve"> mitt </w:t>
            </w:r>
            <w:proofErr w:type="spellStart"/>
            <w:r w:rsidRPr="00E3358F">
              <w:rPr>
                <w:rFonts w:ascii="微软雅黑" w:hAnsi="微软雅黑" w:cs="微软雅黑" w:hint="eastAsia"/>
              </w:rPr>
              <w:t>事件总线</w:t>
            </w:r>
            <w:proofErr w:type="spellEnd"/>
          </w:p>
        </w:tc>
        <w:tc>
          <w:tcPr>
            <w:tcW w:w="3028" w:type="dxa"/>
          </w:tcPr>
          <w:p w14:paraId="16265637"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在 Vue SPA 内使用轻量级发布-订阅机制</w:t>
            </w:r>
          </w:p>
        </w:tc>
        <w:tc>
          <w:tcPr>
            <w:tcW w:w="1813" w:type="dxa"/>
          </w:tcPr>
          <w:p w14:paraId="57C64542"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当前系统不需要复杂状态管理库，mitt 足以支撑跨视图刷新</w:t>
            </w:r>
          </w:p>
        </w:tc>
        <w:tc>
          <w:tcPr>
            <w:tcW w:w="1550" w:type="dxa"/>
          </w:tcPr>
          <w:p w14:paraId="6C5BE78A"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实现简单，但事件</w:t>
            </w:r>
            <w:proofErr w:type="gramStart"/>
            <w:r w:rsidRPr="00E3358F">
              <w:rPr>
                <w:rFonts w:ascii="微软雅黑" w:hAnsi="微软雅黑" w:cs="微软雅黑" w:hint="eastAsia"/>
                <w:lang w:eastAsia="zh-CN"/>
              </w:rPr>
              <w:t>不</w:t>
            </w:r>
            <w:proofErr w:type="gramEnd"/>
            <w:r w:rsidRPr="00E3358F">
              <w:rPr>
                <w:rFonts w:ascii="微软雅黑" w:hAnsi="微软雅黑" w:cs="微软雅黑" w:hint="eastAsia"/>
                <w:lang w:eastAsia="zh-CN"/>
              </w:rPr>
              <w:t>持久化，刷新页面后事件丢失</w:t>
            </w:r>
          </w:p>
        </w:tc>
      </w:tr>
      <w:tr w:rsidR="00E3358F" w:rsidRPr="00E3358F" w14:paraId="35FF8C2D" w14:textId="77777777">
        <w:tc>
          <w:tcPr>
            <w:tcW w:w="867" w:type="dxa"/>
          </w:tcPr>
          <w:p w14:paraId="3B4DBBE4" w14:textId="77777777" w:rsidR="00EC79BB" w:rsidRPr="00E3358F" w:rsidRDefault="00AA6F25">
            <w:pPr>
              <w:rPr>
                <w:rFonts w:ascii="微软雅黑" w:hAnsi="微软雅黑" w:cs="微软雅黑"/>
              </w:rPr>
            </w:pPr>
            <w:r w:rsidRPr="00E3358F">
              <w:rPr>
                <w:rFonts w:ascii="微软雅黑" w:hAnsi="微软雅黑" w:cs="微软雅黑" w:hint="eastAsia"/>
              </w:rPr>
              <w:t>ADR-003</w:t>
            </w:r>
          </w:p>
        </w:tc>
        <w:tc>
          <w:tcPr>
            <w:tcW w:w="2092" w:type="dxa"/>
          </w:tcPr>
          <w:p w14:paraId="302DF099"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统一前端事件命名</w:t>
            </w:r>
            <w:proofErr w:type="spellEnd"/>
          </w:p>
        </w:tc>
        <w:tc>
          <w:tcPr>
            <w:tcW w:w="3028" w:type="dxa"/>
          </w:tcPr>
          <w:p w14:paraId="6D73DE18"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使用</w:t>
            </w:r>
            <w:proofErr w:type="spellEnd"/>
            <w:r w:rsidRPr="00E3358F">
              <w:rPr>
                <w:rFonts w:ascii="微软雅黑" w:hAnsi="微软雅黑" w:cs="微软雅黑" w:hint="eastAsia"/>
              </w:rPr>
              <w:t xml:space="preserve"> </w:t>
            </w:r>
            <w:proofErr w:type="spellStart"/>
            <w:r w:rsidRPr="00E3358F">
              <w:rPr>
                <w:rFonts w:ascii="微软雅黑" w:hAnsi="微软雅黑" w:cs="微软雅黑" w:hint="eastAsia"/>
              </w:rPr>
              <w:t>course:selected、system:reset</w:t>
            </w:r>
            <w:proofErr w:type="spellEnd"/>
            <w:r w:rsidRPr="00E3358F">
              <w:rPr>
                <w:rFonts w:ascii="微软雅黑" w:hAnsi="微软雅黑" w:cs="微软雅黑" w:hint="eastAsia"/>
              </w:rPr>
              <w:t xml:space="preserve"> </w:t>
            </w:r>
            <w:proofErr w:type="spellStart"/>
            <w:r w:rsidRPr="00E3358F">
              <w:rPr>
                <w:rFonts w:ascii="微软雅黑" w:hAnsi="微软雅黑" w:cs="微软雅黑" w:hint="eastAsia"/>
              </w:rPr>
              <w:t>等领域事件名</w:t>
            </w:r>
            <w:proofErr w:type="spellEnd"/>
          </w:p>
        </w:tc>
        <w:tc>
          <w:tcPr>
            <w:tcW w:w="1813" w:type="dxa"/>
          </w:tcPr>
          <w:p w14:paraId="111C279F"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事件</w:t>
            </w:r>
            <w:proofErr w:type="gramStart"/>
            <w:r w:rsidRPr="00E3358F">
              <w:rPr>
                <w:rFonts w:ascii="微软雅黑" w:hAnsi="微软雅黑" w:cs="微软雅黑" w:hint="eastAsia"/>
                <w:lang w:eastAsia="zh-CN"/>
              </w:rPr>
              <w:t>应表达</w:t>
            </w:r>
            <w:proofErr w:type="gramEnd"/>
            <w:r w:rsidRPr="00E3358F">
              <w:rPr>
                <w:rFonts w:ascii="微软雅黑" w:hAnsi="微软雅黑" w:cs="微软雅黑" w:hint="eastAsia"/>
                <w:lang w:eastAsia="zh-CN"/>
              </w:rPr>
              <w:t>业务事实，而不是命令具体模块执行操作</w:t>
            </w:r>
          </w:p>
        </w:tc>
        <w:tc>
          <w:tcPr>
            <w:tcW w:w="1550" w:type="dxa"/>
          </w:tcPr>
          <w:p w14:paraId="0028BDA1"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事件语义更稳定，便于新增消费者</w:t>
            </w:r>
          </w:p>
        </w:tc>
      </w:tr>
      <w:tr w:rsidR="00E3358F" w:rsidRPr="00E3358F" w14:paraId="59B7D291" w14:textId="77777777">
        <w:tc>
          <w:tcPr>
            <w:tcW w:w="867" w:type="dxa"/>
          </w:tcPr>
          <w:p w14:paraId="27B16727" w14:textId="77777777" w:rsidR="00EC79BB" w:rsidRPr="00E3358F" w:rsidRDefault="00AA6F25">
            <w:pPr>
              <w:rPr>
                <w:rFonts w:ascii="微软雅黑" w:hAnsi="微软雅黑" w:cs="微软雅黑"/>
              </w:rPr>
            </w:pPr>
            <w:r w:rsidRPr="00E3358F">
              <w:rPr>
                <w:rFonts w:ascii="微软雅黑" w:hAnsi="微软雅黑" w:cs="微软雅黑" w:hint="eastAsia"/>
              </w:rPr>
              <w:t>ADR-004</w:t>
            </w:r>
          </w:p>
        </w:tc>
        <w:tc>
          <w:tcPr>
            <w:tcW w:w="2092" w:type="dxa"/>
          </w:tcPr>
          <w:p w14:paraId="5BCF0BFF"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后端采用</w:t>
            </w:r>
            <w:proofErr w:type="spellEnd"/>
            <w:r w:rsidRPr="00E3358F">
              <w:rPr>
                <w:rFonts w:ascii="微软雅黑" w:hAnsi="微软雅黑" w:cs="微软雅黑" w:hint="eastAsia"/>
              </w:rPr>
              <w:t xml:space="preserve"> Spring </w:t>
            </w:r>
            <w:proofErr w:type="spellStart"/>
            <w:r w:rsidRPr="00E3358F">
              <w:rPr>
                <w:rFonts w:ascii="微软雅黑" w:hAnsi="微软雅黑" w:cs="微软雅黑" w:hint="eastAsia"/>
              </w:rPr>
              <w:t>ApplicationEvent</w:t>
            </w:r>
            <w:proofErr w:type="spellEnd"/>
          </w:p>
        </w:tc>
        <w:tc>
          <w:tcPr>
            <w:tcW w:w="3028" w:type="dxa"/>
          </w:tcPr>
          <w:p w14:paraId="310C24C2"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使用</w:t>
            </w:r>
            <w:proofErr w:type="spellEnd"/>
            <w:r w:rsidRPr="00E3358F">
              <w:rPr>
                <w:rFonts w:ascii="微软雅黑" w:hAnsi="微软雅黑" w:cs="微软雅黑" w:hint="eastAsia"/>
              </w:rPr>
              <w:t xml:space="preserve"> Spring </w:t>
            </w:r>
            <w:proofErr w:type="spellStart"/>
            <w:r w:rsidRPr="00E3358F">
              <w:rPr>
                <w:rFonts w:ascii="微软雅黑" w:hAnsi="微软雅黑" w:cs="微软雅黑" w:hint="eastAsia"/>
              </w:rPr>
              <w:t>原生事件机制完成进程内事件驱动</w:t>
            </w:r>
            <w:proofErr w:type="spellEnd"/>
          </w:p>
        </w:tc>
        <w:tc>
          <w:tcPr>
            <w:tcW w:w="1813" w:type="dxa"/>
          </w:tcPr>
          <w:p w14:paraId="39EAE844"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无需引入额外中间件，适合当前系统规模</w:t>
            </w:r>
          </w:p>
        </w:tc>
        <w:tc>
          <w:tcPr>
            <w:tcW w:w="1550" w:type="dxa"/>
          </w:tcPr>
          <w:p w14:paraId="03DD3E9D"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低成本落地，但暂不支持跨进程可靠投递</w:t>
            </w:r>
          </w:p>
        </w:tc>
      </w:tr>
      <w:tr w:rsidR="00E3358F" w:rsidRPr="00E3358F" w14:paraId="76A6348E" w14:textId="77777777">
        <w:trPr>
          <w:trHeight w:val="780"/>
        </w:trPr>
        <w:tc>
          <w:tcPr>
            <w:tcW w:w="867" w:type="dxa"/>
          </w:tcPr>
          <w:p w14:paraId="7C15F417" w14:textId="77777777" w:rsidR="00EC79BB" w:rsidRPr="00E3358F" w:rsidRDefault="00AA6F25">
            <w:pPr>
              <w:rPr>
                <w:rFonts w:ascii="微软雅黑" w:hAnsi="微软雅黑" w:cs="微软雅黑"/>
              </w:rPr>
            </w:pPr>
            <w:r w:rsidRPr="00E3358F">
              <w:rPr>
                <w:rFonts w:ascii="微软雅黑" w:hAnsi="微软雅黑" w:cs="微软雅黑" w:hint="eastAsia"/>
              </w:rPr>
              <w:t>ADR-005</w:t>
            </w:r>
          </w:p>
        </w:tc>
        <w:tc>
          <w:tcPr>
            <w:tcW w:w="2092" w:type="dxa"/>
          </w:tcPr>
          <w:p w14:paraId="71421A60"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封装</w:t>
            </w:r>
            <w:proofErr w:type="spellEnd"/>
            <w:r w:rsidRPr="00E3358F">
              <w:rPr>
                <w:rFonts w:ascii="微软雅黑" w:hAnsi="微软雅黑" w:cs="微软雅黑" w:hint="eastAsia"/>
              </w:rPr>
              <w:t xml:space="preserve"> </w:t>
            </w:r>
            <w:proofErr w:type="spellStart"/>
            <w:r w:rsidRPr="00E3358F">
              <w:rPr>
                <w:rFonts w:ascii="微软雅黑" w:hAnsi="微软雅黑" w:cs="微软雅黑" w:hint="eastAsia"/>
              </w:rPr>
              <w:t>CourseEventPublisher</w:t>
            </w:r>
            <w:proofErr w:type="spellEnd"/>
          </w:p>
        </w:tc>
        <w:tc>
          <w:tcPr>
            <w:tcW w:w="3028" w:type="dxa"/>
          </w:tcPr>
          <w:p w14:paraId="0FFAD72E"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不让业务代码直接依赖原生</w:t>
            </w:r>
            <w:proofErr w:type="spellEnd"/>
            <w:r w:rsidRPr="00E3358F">
              <w:rPr>
                <w:rFonts w:ascii="微软雅黑" w:hAnsi="微软雅黑" w:cs="微软雅黑" w:hint="eastAsia"/>
              </w:rPr>
              <w:t xml:space="preserve"> </w:t>
            </w:r>
            <w:proofErr w:type="spellStart"/>
            <w:r w:rsidRPr="00E3358F">
              <w:rPr>
                <w:rFonts w:ascii="微软雅黑" w:hAnsi="微软雅黑" w:cs="微软雅黑" w:hint="eastAsia"/>
              </w:rPr>
              <w:t>ApplicationEventPublisher</w:t>
            </w:r>
            <w:proofErr w:type="spellEnd"/>
          </w:p>
        </w:tc>
        <w:tc>
          <w:tcPr>
            <w:tcW w:w="1813" w:type="dxa"/>
          </w:tcPr>
          <w:p w14:paraId="251DAE65"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集中事件创建逻辑，提供类型安全发布入口</w:t>
            </w:r>
          </w:p>
        </w:tc>
        <w:tc>
          <w:tcPr>
            <w:tcW w:w="1550" w:type="dxa"/>
          </w:tcPr>
          <w:p w14:paraId="7EB81262"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后续可更容易替换为消息队列或审计事件存储</w:t>
            </w:r>
          </w:p>
        </w:tc>
      </w:tr>
      <w:tr w:rsidR="00E3358F" w:rsidRPr="00E3358F" w14:paraId="28669CFA" w14:textId="77777777">
        <w:tc>
          <w:tcPr>
            <w:tcW w:w="867" w:type="dxa"/>
          </w:tcPr>
          <w:p w14:paraId="613B2EA2" w14:textId="77777777" w:rsidR="00EC79BB" w:rsidRPr="00E3358F" w:rsidRDefault="00AA6F25">
            <w:pPr>
              <w:rPr>
                <w:rFonts w:ascii="微软雅黑" w:hAnsi="微软雅黑" w:cs="微软雅黑"/>
              </w:rPr>
            </w:pPr>
            <w:r w:rsidRPr="00E3358F">
              <w:rPr>
                <w:rFonts w:ascii="微软雅黑" w:hAnsi="微软雅黑" w:cs="微软雅黑" w:hint="eastAsia"/>
              </w:rPr>
              <w:t>ADR-006</w:t>
            </w:r>
          </w:p>
        </w:tc>
        <w:tc>
          <w:tcPr>
            <w:tcW w:w="2092" w:type="dxa"/>
          </w:tcPr>
          <w:p w14:paraId="3678F137"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后端监听器异步执行</w:t>
            </w:r>
            <w:proofErr w:type="spellEnd"/>
          </w:p>
        </w:tc>
        <w:tc>
          <w:tcPr>
            <w:tcW w:w="3028" w:type="dxa"/>
          </w:tcPr>
          <w:p w14:paraId="58CAA831"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使用 @Async 处理事件监听逻辑</w:t>
            </w:r>
          </w:p>
        </w:tc>
        <w:tc>
          <w:tcPr>
            <w:tcW w:w="1813" w:type="dxa"/>
          </w:tcPr>
          <w:p w14:paraId="71A33823"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日志、审计、通知属于非核心路径，不应阻塞主事务</w:t>
            </w:r>
          </w:p>
        </w:tc>
        <w:tc>
          <w:tcPr>
            <w:tcW w:w="1550" w:type="dxa"/>
          </w:tcPr>
          <w:p w14:paraId="1DAD9CD7"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主流程响应更快，但异步失败需要额外日志和补偿</w:t>
            </w:r>
          </w:p>
        </w:tc>
      </w:tr>
      <w:tr w:rsidR="00E3358F" w:rsidRPr="00E3358F" w14:paraId="133FF112" w14:textId="77777777">
        <w:tc>
          <w:tcPr>
            <w:tcW w:w="867" w:type="dxa"/>
          </w:tcPr>
          <w:p w14:paraId="03A0F77E" w14:textId="77777777" w:rsidR="00EC79BB" w:rsidRPr="00E3358F" w:rsidRDefault="00AA6F25">
            <w:pPr>
              <w:rPr>
                <w:rFonts w:ascii="微软雅黑" w:hAnsi="微软雅黑" w:cs="微软雅黑"/>
              </w:rPr>
            </w:pPr>
            <w:r w:rsidRPr="00E3358F">
              <w:rPr>
                <w:rFonts w:ascii="微软雅黑" w:hAnsi="微软雅黑" w:cs="微软雅黑" w:hint="eastAsia"/>
              </w:rPr>
              <w:t>ADR-007</w:t>
            </w:r>
          </w:p>
        </w:tc>
        <w:tc>
          <w:tcPr>
            <w:tcW w:w="2092" w:type="dxa"/>
          </w:tcPr>
          <w:p w14:paraId="514359FD"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HTTP 作为前后端事件边界</w:t>
            </w:r>
          </w:p>
        </w:tc>
        <w:tc>
          <w:tcPr>
            <w:tcW w:w="3028" w:type="dxa"/>
          </w:tcPr>
          <w:p w14:paraId="1FE0281D"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前后端仍通过</w:t>
            </w:r>
            <w:proofErr w:type="spellEnd"/>
            <w:r w:rsidRPr="00E3358F">
              <w:rPr>
                <w:rFonts w:ascii="微软雅黑" w:hAnsi="微软雅黑" w:cs="微软雅黑" w:hint="eastAsia"/>
              </w:rPr>
              <w:t xml:space="preserve"> HTTP API </w:t>
            </w:r>
            <w:proofErr w:type="spellStart"/>
            <w:r w:rsidRPr="00E3358F">
              <w:rPr>
                <w:rFonts w:ascii="微软雅黑" w:hAnsi="微软雅黑" w:cs="微软雅黑" w:hint="eastAsia"/>
              </w:rPr>
              <w:t>交互</w:t>
            </w:r>
            <w:proofErr w:type="spellEnd"/>
          </w:p>
        </w:tc>
        <w:tc>
          <w:tcPr>
            <w:tcW w:w="1813" w:type="dxa"/>
          </w:tcPr>
          <w:p w14:paraId="756F94E8"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浏览器与后端跨进程通信仍适合请求-响应模型</w:t>
            </w:r>
          </w:p>
        </w:tc>
        <w:tc>
          <w:tcPr>
            <w:tcW w:w="1550" w:type="dxa"/>
          </w:tcPr>
          <w:p w14:paraId="54B08735"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架构易调试，但暂未实现端到端实时事件推送</w:t>
            </w:r>
          </w:p>
        </w:tc>
      </w:tr>
      <w:tr w:rsidR="00E3358F" w:rsidRPr="00E3358F" w14:paraId="5AA8A831" w14:textId="77777777">
        <w:tc>
          <w:tcPr>
            <w:tcW w:w="867" w:type="dxa"/>
          </w:tcPr>
          <w:p w14:paraId="170FF9D6" w14:textId="77777777" w:rsidR="00EC79BB" w:rsidRPr="00E3358F" w:rsidRDefault="00AA6F25">
            <w:pPr>
              <w:rPr>
                <w:rFonts w:ascii="微软雅黑" w:hAnsi="微软雅黑" w:cs="微软雅黑"/>
              </w:rPr>
            </w:pPr>
            <w:r w:rsidRPr="00E3358F">
              <w:rPr>
                <w:rFonts w:ascii="微软雅黑" w:hAnsi="微软雅黑" w:cs="微软雅黑" w:hint="eastAsia"/>
              </w:rPr>
              <w:lastRenderedPageBreak/>
              <w:t>ADR-008</w:t>
            </w:r>
          </w:p>
        </w:tc>
        <w:tc>
          <w:tcPr>
            <w:tcW w:w="2092" w:type="dxa"/>
          </w:tcPr>
          <w:p w14:paraId="5AF0465B"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事件不替代同步事务</w:t>
            </w:r>
            <w:proofErr w:type="spellEnd"/>
          </w:p>
        </w:tc>
        <w:tc>
          <w:tcPr>
            <w:tcW w:w="3028" w:type="dxa"/>
          </w:tcPr>
          <w:p w14:paraId="4EC7F310"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选课、退课、排课、重置等</w:t>
            </w:r>
            <w:proofErr w:type="gramStart"/>
            <w:r w:rsidRPr="00E3358F">
              <w:rPr>
                <w:rFonts w:ascii="微软雅黑" w:hAnsi="微软雅黑" w:cs="微软雅黑" w:hint="eastAsia"/>
                <w:lang w:eastAsia="zh-CN"/>
              </w:rPr>
              <w:t>主数据</w:t>
            </w:r>
            <w:proofErr w:type="gramEnd"/>
            <w:r w:rsidRPr="00E3358F">
              <w:rPr>
                <w:rFonts w:ascii="微软雅黑" w:hAnsi="微软雅黑" w:cs="微软雅黑" w:hint="eastAsia"/>
                <w:lang w:eastAsia="zh-CN"/>
              </w:rPr>
              <w:t>修改仍在同步事务中完成</w:t>
            </w:r>
          </w:p>
        </w:tc>
        <w:tc>
          <w:tcPr>
            <w:tcW w:w="1813" w:type="dxa"/>
          </w:tcPr>
          <w:p w14:paraId="67C49D21"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课程库存和选课关系需要强一致性</w:t>
            </w:r>
          </w:p>
        </w:tc>
        <w:tc>
          <w:tcPr>
            <w:tcW w:w="1550" w:type="dxa"/>
          </w:tcPr>
          <w:p w14:paraId="7CCCDF8A"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数据可靠性更高，事件主要负责解耦副作用</w:t>
            </w:r>
          </w:p>
        </w:tc>
      </w:tr>
      <w:tr w:rsidR="00E3358F" w:rsidRPr="00E3358F" w14:paraId="4EDC3378" w14:textId="77777777">
        <w:tc>
          <w:tcPr>
            <w:tcW w:w="867" w:type="dxa"/>
          </w:tcPr>
          <w:p w14:paraId="134951C5" w14:textId="77777777" w:rsidR="00EC79BB" w:rsidRPr="00E3358F" w:rsidRDefault="00AA6F25">
            <w:pPr>
              <w:rPr>
                <w:rFonts w:ascii="微软雅黑" w:hAnsi="微软雅黑" w:cs="微软雅黑"/>
              </w:rPr>
            </w:pPr>
            <w:r w:rsidRPr="00E3358F">
              <w:rPr>
                <w:rFonts w:ascii="微软雅黑" w:hAnsi="微软雅黑" w:cs="微软雅黑" w:hint="eastAsia"/>
              </w:rPr>
              <w:t>ADR-009</w:t>
            </w:r>
          </w:p>
        </w:tc>
        <w:tc>
          <w:tcPr>
            <w:tcW w:w="2092" w:type="dxa"/>
          </w:tcPr>
          <w:p w14:paraId="7ED2B09B"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Redis 支撑选课事件背后的并发状态</w:t>
            </w:r>
          </w:p>
        </w:tc>
        <w:tc>
          <w:tcPr>
            <w:tcW w:w="3028" w:type="dxa"/>
          </w:tcPr>
          <w:p w14:paraId="73CE136E"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用 Redis 维护课程库存和已选用户集合</w:t>
            </w:r>
          </w:p>
        </w:tc>
        <w:tc>
          <w:tcPr>
            <w:tcW w:w="1813" w:type="dxa"/>
          </w:tcPr>
          <w:p w14:paraId="43CC5D2B"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选课动作存在并发压力，Redis 更适合快速扣减和判断</w:t>
            </w:r>
          </w:p>
        </w:tc>
        <w:tc>
          <w:tcPr>
            <w:tcW w:w="1550" w:type="dxa"/>
          </w:tcPr>
          <w:p w14:paraId="121F1E5B"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性能提升，但需要关注</w:t>
            </w:r>
            <w:proofErr w:type="spellEnd"/>
            <w:r w:rsidRPr="00E3358F">
              <w:rPr>
                <w:rFonts w:ascii="微软雅黑" w:hAnsi="微软雅黑" w:cs="微软雅黑" w:hint="eastAsia"/>
              </w:rPr>
              <w:t xml:space="preserve"> Redis 与 MySQL </w:t>
            </w:r>
            <w:proofErr w:type="spellStart"/>
            <w:r w:rsidRPr="00E3358F">
              <w:rPr>
                <w:rFonts w:ascii="微软雅黑" w:hAnsi="微软雅黑" w:cs="微软雅黑" w:hint="eastAsia"/>
              </w:rPr>
              <w:t>一致性</w:t>
            </w:r>
            <w:proofErr w:type="spellEnd"/>
          </w:p>
        </w:tc>
      </w:tr>
      <w:tr w:rsidR="00E3358F" w:rsidRPr="00E3358F" w14:paraId="42E26EEF" w14:textId="77777777">
        <w:tc>
          <w:tcPr>
            <w:tcW w:w="867" w:type="dxa"/>
          </w:tcPr>
          <w:p w14:paraId="70AF5516" w14:textId="77777777" w:rsidR="00EC79BB" w:rsidRPr="00E3358F" w:rsidRDefault="00AA6F25">
            <w:pPr>
              <w:rPr>
                <w:rFonts w:ascii="微软雅黑" w:hAnsi="微软雅黑" w:cs="微软雅黑"/>
              </w:rPr>
            </w:pPr>
            <w:r w:rsidRPr="00E3358F">
              <w:rPr>
                <w:rFonts w:ascii="微软雅黑" w:hAnsi="微软雅黑" w:cs="微软雅黑" w:hint="eastAsia"/>
              </w:rPr>
              <w:t>ADR-010</w:t>
            </w:r>
          </w:p>
        </w:tc>
        <w:tc>
          <w:tcPr>
            <w:tcW w:w="2092" w:type="dxa"/>
          </w:tcPr>
          <w:p w14:paraId="11602CAC"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课程生命周期事件化</w:t>
            </w:r>
            <w:proofErr w:type="spellEnd"/>
          </w:p>
        </w:tc>
        <w:tc>
          <w:tcPr>
            <w:tcW w:w="3028" w:type="dxa"/>
          </w:tcPr>
          <w:p w14:paraId="319E89BE"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把课程申报、审核、排课、发布、选择、退选、重置视为事件链</w:t>
            </w:r>
          </w:p>
        </w:tc>
        <w:tc>
          <w:tcPr>
            <w:tcW w:w="1813" w:type="dxa"/>
          </w:tcPr>
          <w:p w14:paraId="2A170DE6"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课程不是静态数据，而是在流程中持续演化的对象</w:t>
            </w:r>
          </w:p>
        </w:tc>
        <w:tc>
          <w:tcPr>
            <w:tcW w:w="1550" w:type="dxa"/>
          </w:tcPr>
          <w:p w14:paraId="517CFC28"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有利于流程追踪、日志审计和后续可视化</w:t>
            </w:r>
          </w:p>
        </w:tc>
      </w:tr>
      <w:tr w:rsidR="00E3358F" w:rsidRPr="00E3358F" w14:paraId="378B5C32" w14:textId="77777777">
        <w:tc>
          <w:tcPr>
            <w:tcW w:w="867" w:type="dxa"/>
          </w:tcPr>
          <w:p w14:paraId="03C6AFF4" w14:textId="77777777" w:rsidR="00EC79BB" w:rsidRPr="00E3358F" w:rsidRDefault="00AA6F25">
            <w:pPr>
              <w:rPr>
                <w:rFonts w:ascii="微软雅黑" w:hAnsi="微软雅黑" w:cs="微软雅黑"/>
              </w:rPr>
            </w:pPr>
            <w:r w:rsidRPr="00E3358F">
              <w:rPr>
                <w:rFonts w:ascii="微软雅黑" w:hAnsi="微软雅黑" w:cs="微软雅黑" w:hint="eastAsia"/>
              </w:rPr>
              <w:t>ADR-011</w:t>
            </w:r>
          </w:p>
        </w:tc>
        <w:tc>
          <w:tcPr>
            <w:tcW w:w="2092" w:type="dxa"/>
          </w:tcPr>
          <w:p w14:paraId="7858D10B"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暂不引入外部消息队列</w:t>
            </w:r>
          </w:p>
        </w:tc>
        <w:tc>
          <w:tcPr>
            <w:tcW w:w="3028" w:type="dxa"/>
          </w:tcPr>
          <w:p w14:paraId="0258960D"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当前采用前端内存事件总线和后端进程</w:t>
            </w:r>
            <w:proofErr w:type="gramStart"/>
            <w:r w:rsidRPr="00E3358F">
              <w:rPr>
                <w:rFonts w:ascii="微软雅黑" w:hAnsi="微软雅黑" w:cs="微软雅黑" w:hint="eastAsia"/>
                <w:lang w:eastAsia="zh-CN"/>
              </w:rPr>
              <w:t>内事件</w:t>
            </w:r>
            <w:proofErr w:type="gramEnd"/>
            <w:r w:rsidRPr="00E3358F">
              <w:rPr>
                <w:rFonts w:ascii="微软雅黑" w:hAnsi="微软雅黑" w:cs="微软雅黑" w:hint="eastAsia"/>
                <w:lang w:eastAsia="zh-CN"/>
              </w:rPr>
              <w:t>机制</w:t>
            </w:r>
          </w:p>
        </w:tc>
        <w:tc>
          <w:tcPr>
            <w:tcW w:w="1813" w:type="dxa"/>
          </w:tcPr>
          <w:p w14:paraId="1B81185D"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系统规模和部署复杂度暂不需要</w:t>
            </w:r>
            <w:proofErr w:type="spellEnd"/>
            <w:r w:rsidRPr="00E3358F">
              <w:rPr>
                <w:rFonts w:ascii="微软雅黑" w:hAnsi="微软雅黑" w:cs="微软雅黑" w:hint="eastAsia"/>
              </w:rPr>
              <w:t xml:space="preserve"> Kafka/RabbitMQ</w:t>
            </w:r>
          </w:p>
        </w:tc>
        <w:tc>
          <w:tcPr>
            <w:tcW w:w="1550" w:type="dxa"/>
          </w:tcPr>
          <w:p w14:paraId="42905EA3"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架构保持简单，但未来可靠投递需求出现时需升级</w:t>
            </w:r>
          </w:p>
        </w:tc>
      </w:tr>
      <w:tr w:rsidR="00E3358F" w:rsidRPr="00E3358F" w14:paraId="041AEB9B" w14:textId="77777777">
        <w:tc>
          <w:tcPr>
            <w:tcW w:w="867" w:type="dxa"/>
          </w:tcPr>
          <w:p w14:paraId="785CC0DA" w14:textId="77777777" w:rsidR="00EC79BB" w:rsidRPr="00E3358F" w:rsidRDefault="00AA6F25">
            <w:pPr>
              <w:rPr>
                <w:rFonts w:ascii="微软雅黑" w:hAnsi="微软雅黑" w:cs="微软雅黑"/>
              </w:rPr>
            </w:pPr>
            <w:r w:rsidRPr="00E3358F">
              <w:rPr>
                <w:rFonts w:ascii="微软雅黑" w:hAnsi="微软雅黑" w:cs="微软雅黑" w:hint="eastAsia"/>
              </w:rPr>
              <w:t>ADR-012</w:t>
            </w:r>
          </w:p>
        </w:tc>
        <w:tc>
          <w:tcPr>
            <w:tcW w:w="2092" w:type="dxa"/>
          </w:tcPr>
          <w:p w14:paraId="195F7178"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保留分层架构作为承载结构</w:t>
            </w:r>
          </w:p>
        </w:tc>
        <w:tc>
          <w:tcPr>
            <w:tcW w:w="3028" w:type="dxa"/>
          </w:tcPr>
          <w:p w14:paraId="7D90CF3F"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后端继续使用</w:t>
            </w:r>
            <w:proofErr w:type="spellEnd"/>
            <w:r w:rsidRPr="00E3358F">
              <w:rPr>
                <w:rFonts w:ascii="微软雅黑" w:hAnsi="微软雅黑" w:cs="微软雅黑" w:hint="eastAsia"/>
              </w:rPr>
              <w:t xml:space="preserve"> </w:t>
            </w:r>
            <w:proofErr w:type="spellStart"/>
            <w:r w:rsidRPr="00E3358F">
              <w:rPr>
                <w:rFonts w:ascii="微软雅黑" w:hAnsi="微软雅黑" w:cs="微软雅黑" w:hint="eastAsia"/>
              </w:rPr>
              <w:t>Controller、Service、Mapper、Entity、Event、Config</w:t>
            </w:r>
            <w:proofErr w:type="spellEnd"/>
            <w:r w:rsidRPr="00E3358F">
              <w:rPr>
                <w:rFonts w:ascii="微软雅黑" w:hAnsi="微软雅黑" w:cs="微软雅黑" w:hint="eastAsia"/>
              </w:rPr>
              <w:t xml:space="preserve"> </w:t>
            </w:r>
            <w:proofErr w:type="spellStart"/>
            <w:r w:rsidRPr="00E3358F">
              <w:rPr>
                <w:rFonts w:ascii="微软雅黑" w:hAnsi="微软雅黑" w:cs="微软雅黑" w:hint="eastAsia"/>
              </w:rPr>
              <w:t>等包结构</w:t>
            </w:r>
            <w:proofErr w:type="spellEnd"/>
          </w:p>
        </w:tc>
        <w:tc>
          <w:tcPr>
            <w:tcW w:w="1813" w:type="dxa"/>
          </w:tcPr>
          <w:p w14:paraId="376BAF1B"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事件驱动负责业务传播，分层负责代码职责划分</w:t>
            </w:r>
          </w:p>
        </w:tc>
        <w:tc>
          <w:tcPr>
            <w:tcW w:w="1550" w:type="dxa"/>
          </w:tcPr>
          <w:p w14:paraId="3929652B"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两种风格互补，而不是互相替代</w:t>
            </w:r>
          </w:p>
        </w:tc>
      </w:tr>
    </w:tbl>
    <w:p w14:paraId="17CD49A4" w14:textId="77777777" w:rsidR="00EC79BB" w:rsidRPr="00E3358F" w:rsidRDefault="00AA6F25" w:rsidP="00E3358F">
      <w:pPr>
        <w:pStyle w:val="31"/>
      </w:pPr>
      <w:bookmarkStart w:id="40" w:name="_Toc232342699"/>
      <w:r w:rsidRPr="00E3358F">
        <w:rPr>
          <w:rFonts w:hint="eastAsia"/>
        </w:rPr>
        <w:t>2.8 架构决策总结</w:t>
      </w:r>
      <w:bookmarkEnd w:id="40"/>
    </w:p>
    <w:p w14:paraId="398ED220" w14:textId="77777777" w:rsidR="004B1AF7" w:rsidRPr="00E3358F" w:rsidRDefault="004B1AF7" w:rsidP="004B1AF7">
      <w:pPr>
        <w:pStyle w:val="aff1"/>
        <w:rPr>
          <w:rFonts w:ascii="微软雅黑" w:hAnsi="微软雅黑" w:cs="微软雅黑"/>
          <w:i w:val="0"/>
          <w:iCs w:val="0"/>
          <w:color w:val="auto"/>
          <w:lang w:eastAsia="zh-CN"/>
        </w:rPr>
      </w:pPr>
      <w:r w:rsidRPr="00E3358F">
        <w:rPr>
          <w:rFonts w:ascii="微软雅黑" w:hAnsi="微软雅黑" w:cs="微软雅黑" w:hint="eastAsia"/>
          <w:b/>
          <w:i w:val="0"/>
          <w:iCs w:val="0"/>
          <w:color w:val="auto"/>
          <w:lang w:eastAsia="zh-CN"/>
        </w:rPr>
        <w:t xml:space="preserve">本系统采用事件驱动为核心、分层单体为承载、Vue SPA 与 Spring Boot 应用事件机制协同的混合架构。系统通过前端 `mitt` 事件总线和后端 Spring </w:t>
      </w:r>
      <w:proofErr w:type="spellStart"/>
      <w:r w:rsidRPr="00E3358F">
        <w:rPr>
          <w:rFonts w:ascii="微软雅黑" w:hAnsi="微软雅黑" w:cs="微软雅黑" w:hint="eastAsia"/>
          <w:b/>
          <w:i w:val="0"/>
          <w:iCs w:val="0"/>
          <w:color w:val="auto"/>
          <w:lang w:eastAsia="zh-CN"/>
        </w:rPr>
        <w:t>ApplicationEvent</w:t>
      </w:r>
      <w:proofErr w:type="spellEnd"/>
      <w:r w:rsidRPr="00E3358F">
        <w:rPr>
          <w:rFonts w:ascii="微软雅黑" w:hAnsi="微软雅黑" w:cs="微软雅黑" w:hint="eastAsia"/>
          <w:b/>
          <w:i w:val="0"/>
          <w:iCs w:val="0"/>
          <w:color w:val="auto"/>
          <w:lang w:eastAsia="zh-CN"/>
        </w:rPr>
        <w:t xml:space="preserve"> 机制，将选课、退课、课程申报、课程审核、自动排课、系统重置等关键业务动作抽象为事件，并以发布-订阅方式组织状态刷新、日志审计和后续扩展，从而降低业务模块之间的直接耦合。</w:t>
      </w:r>
    </w:p>
    <w:p w14:paraId="371FDC49"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系统的</w:t>
      </w:r>
      <w:proofErr w:type="gramStart"/>
      <w:r w:rsidRPr="00E3358F">
        <w:rPr>
          <w:rFonts w:ascii="微软雅黑" w:hAnsi="微软雅黑" w:cs="微软雅黑" w:hint="eastAsia"/>
          <w:lang w:eastAsia="zh-CN"/>
        </w:rPr>
        <w:t>主运行</w:t>
      </w:r>
      <w:proofErr w:type="gramEnd"/>
      <w:r w:rsidRPr="00E3358F">
        <w:rPr>
          <w:rFonts w:ascii="微软雅黑" w:hAnsi="微软雅黑" w:cs="微软雅黑" w:hint="eastAsia"/>
          <w:lang w:eastAsia="zh-CN"/>
        </w:rPr>
        <w:t>逻辑可以总结为：</w:t>
      </w:r>
    </w:p>
    <w:p w14:paraId="5C529B02" w14:textId="77777777" w:rsidR="00EC79BB" w:rsidRPr="00E3358F" w:rsidRDefault="00AA6F25">
      <w:pPr>
        <w:pStyle w:val="HTML"/>
        <w:rPr>
          <w:rFonts w:ascii="微软雅黑" w:eastAsia="微软雅黑" w:hAnsi="微软雅黑" w:cs="微软雅黑"/>
        </w:rPr>
      </w:pPr>
      <w:r w:rsidRPr="00E3358F">
        <w:rPr>
          <w:rFonts w:ascii="微软雅黑" w:eastAsia="微软雅黑" w:hAnsi="微软雅黑" w:cs="微软雅黑" w:hint="eastAsia"/>
          <w:sz w:val="18"/>
        </w:rPr>
        <w:lastRenderedPageBreak/>
        <w:t>用户操作</w:t>
      </w:r>
      <w:r w:rsidRPr="00E3358F">
        <w:rPr>
          <w:rFonts w:ascii="微软雅黑" w:eastAsia="微软雅黑" w:hAnsi="微软雅黑" w:cs="微软雅黑" w:hint="eastAsia"/>
          <w:sz w:val="18"/>
        </w:rPr>
        <w:br/>
        <w:t xml:space="preserve">  -&gt; 触发业务动作</w:t>
      </w:r>
      <w:r w:rsidRPr="00E3358F">
        <w:rPr>
          <w:rFonts w:ascii="微软雅黑" w:eastAsia="微软雅黑" w:hAnsi="微软雅黑" w:cs="微软雅黑" w:hint="eastAsia"/>
          <w:sz w:val="18"/>
        </w:rPr>
        <w:br/>
        <w:t xml:space="preserve">  -&gt; 后端完成</w:t>
      </w:r>
      <w:proofErr w:type="gramStart"/>
      <w:r w:rsidRPr="00E3358F">
        <w:rPr>
          <w:rFonts w:ascii="微软雅黑" w:eastAsia="微软雅黑" w:hAnsi="微软雅黑" w:cs="微软雅黑" w:hint="eastAsia"/>
          <w:sz w:val="18"/>
        </w:rPr>
        <w:t>强一致</w:t>
      </w:r>
      <w:proofErr w:type="gramEnd"/>
      <w:r w:rsidRPr="00E3358F">
        <w:rPr>
          <w:rFonts w:ascii="微软雅黑" w:eastAsia="微软雅黑" w:hAnsi="微软雅黑" w:cs="微软雅黑" w:hint="eastAsia"/>
          <w:sz w:val="18"/>
        </w:rPr>
        <w:t>状态修改</w:t>
      </w:r>
      <w:r w:rsidRPr="00E3358F">
        <w:rPr>
          <w:rFonts w:ascii="微软雅黑" w:eastAsia="微软雅黑" w:hAnsi="微软雅黑" w:cs="微软雅黑" w:hint="eastAsia"/>
          <w:sz w:val="18"/>
        </w:rPr>
        <w:br/>
        <w:t xml:space="preserve">  -&gt; 后端发布领域事件</w:t>
      </w:r>
      <w:r w:rsidRPr="00E3358F">
        <w:rPr>
          <w:rFonts w:ascii="微软雅黑" w:eastAsia="微软雅黑" w:hAnsi="微软雅黑" w:cs="微软雅黑" w:hint="eastAsia"/>
          <w:sz w:val="18"/>
        </w:rPr>
        <w:br/>
        <w:t xml:space="preserve">  -&gt; 后端监听器异步处理日志、审计和扩展逻辑</w:t>
      </w:r>
      <w:r w:rsidRPr="00E3358F">
        <w:rPr>
          <w:rFonts w:ascii="微软雅黑" w:eastAsia="微软雅黑" w:hAnsi="微软雅黑" w:cs="微软雅黑" w:hint="eastAsia"/>
          <w:sz w:val="18"/>
        </w:rPr>
        <w:br/>
        <w:t xml:space="preserve">  -&gt; 前端收到</w:t>
      </w:r>
      <w:proofErr w:type="gramStart"/>
      <w:r w:rsidRPr="00E3358F">
        <w:rPr>
          <w:rFonts w:ascii="微软雅黑" w:eastAsia="微软雅黑" w:hAnsi="微软雅黑" w:cs="微软雅黑" w:hint="eastAsia"/>
          <w:sz w:val="18"/>
        </w:rPr>
        <w:t>成功响应</w:t>
      </w:r>
      <w:proofErr w:type="gramEnd"/>
      <w:r w:rsidRPr="00E3358F">
        <w:rPr>
          <w:rFonts w:ascii="微软雅黑" w:eastAsia="微软雅黑" w:hAnsi="微软雅黑" w:cs="微软雅黑" w:hint="eastAsia"/>
          <w:sz w:val="18"/>
        </w:rPr>
        <w:br/>
        <w:t xml:space="preserve">  -&gt; 前端发布 UI 事件</w:t>
      </w:r>
      <w:r w:rsidRPr="00E3358F">
        <w:rPr>
          <w:rFonts w:ascii="微软雅黑" w:eastAsia="微软雅黑" w:hAnsi="微软雅黑" w:cs="微软雅黑" w:hint="eastAsia"/>
          <w:sz w:val="18"/>
        </w:rPr>
        <w:br/>
        <w:t xml:space="preserve">  -&gt; 前端监听器刷新相关视图状态</w:t>
      </w:r>
    </w:p>
    <w:p w14:paraId="6811884C"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这种架构使系统具备以下特点：</w:t>
      </w:r>
    </w:p>
    <w:p w14:paraId="03A6AD05" w14:textId="77777777" w:rsidR="00EC79BB" w:rsidRPr="00E3358F" w:rsidRDefault="00AA6F25">
      <w:pPr>
        <w:keepNext/>
        <w:spacing w:before="80" w:after="80" w:line="240" w:lineRule="auto"/>
        <w:jc w:val="center"/>
        <w:rPr>
          <w:rFonts w:ascii="微软雅黑" w:hAnsi="微软雅黑"/>
          <w:b/>
          <w:sz w:val="21"/>
        </w:rPr>
      </w:pPr>
      <w:r w:rsidRPr="00E3358F">
        <w:rPr>
          <w:rFonts w:ascii="微软雅黑" w:hAnsi="微软雅黑" w:hint="eastAsia"/>
          <w:b/>
          <w:sz w:val="21"/>
        </w:rPr>
        <w:t xml:space="preserve">表2-17 </w:t>
      </w:r>
      <w:proofErr w:type="spellStart"/>
      <w:r w:rsidRPr="00E3358F">
        <w:rPr>
          <w:rFonts w:ascii="微软雅黑" w:hAnsi="微软雅黑" w:hint="eastAsia"/>
          <w:b/>
          <w:sz w:val="21"/>
        </w:rPr>
        <w:t>架构决策总结特点</w:t>
      </w:r>
      <w:proofErr w:type="spellEnd"/>
    </w:p>
    <w:tbl>
      <w:tblPr>
        <w:tblStyle w:val="af5"/>
        <w:tblW w:w="0" w:type="auto"/>
        <w:tblLook w:val="04A0" w:firstRow="1" w:lastRow="0" w:firstColumn="1" w:lastColumn="0" w:noHBand="0" w:noVBand="1"/>
      </w:tblPr>
      <w:tblGrid>
        <w:gridCol w:w="4675"/>
        <w:gridCol w:w="4675"/>
      </w:tblGrid>
      <w:tr w:rsidR="00E3358F" w:rsidRPr="00E3358F" w14:paraId="2894F354" w14:textId="77777777">
        <w:tc>
          <w:tcPr>
            <w:tcW w:w="4680" w:type="dxa"/>
            <w:shd w:val="clear" w:color="auto" w:fill="FFFFFF"/>
          </w:tcPr>
          <w:p w14:paraId="2C485164"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b/>
              </w:rPr>
              <w:t>特点</w:t>
            </w:r>
            <w:proofErr w:type="spellEnd"/>
          </w:p>
        </w:tc>
        <w:tc>
          <w:tcPr>
            <w:tcW w:w="4680" w:type="dxa"/>
            <w:shd w:val="clear" w:color="auto" w:fill="FFFFFF"/>
          </w:tcPr>
          <w:p w14:paraId="6D67221F"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b/>
              </w:rPr>
              <w:t>说明</w:t>
            </w:r>
            <w:proofErr w:type="spellEnd"/>
          </w:p>
        </w:tc>
      </w:tr>
      <w:tr w:rsidR="00E3358F" w:rsidRPr="00E3358F" w14:paraId="03BBD9F9" w14:textId="77777777">
        <w:tc>
          <w:tcPr>
            <w:tcW w:w="4680" w:type="dxa"/>
          </w:tcPr>
          <w:p w14:paraId="75479EED"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主线清晰</w:t>
            </w:r>
            <w:proofErr w:type="spellEnd"/>
          </w:p>
        </w:tc>
        <w:tc>
          <w:tcPr>
            <w:tcW w:w="4680" w:type="dxa"/>
          </w:tcPr>
          <w:p w14:paraId="57A8D9E4"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以“业务事件发生”为系统运行主线</w:t>
            </w:r>
          </w:p>
        </w:tc>
      </w:tr>
      <w:tr w:rsidR="00E3358F" w:rsidRPr="00E3358F" w14:paraId="240854C1" w14:textId="77777777">
        <w:tc>
          <w:tcPr>
            <w:tcW w:w="4680" w:type="dxa"/>
          </w:tcPr>
          <w:p w14:paraId="58A5C646"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解耦明显</w:t>
            </w:r>
            <w:proofErr w:type="spellEnd"/>
          </w:p>
        </w:tc>
        <w:tc>
          <w:tcPr>
            <w:tcW w:w="4680" w:type="dxa"/>
          </w:tcPr>
          <w:p w14:paraId="6AB45AB2" w14:textId="77777777" w:rsidR="00EC79BB" w:rsidRPr="00E3358F" w:rsidRDefault="00AA6F25">
            <w:pPr>
              <w:rPr>
                <w:rFonts w:ascii="微软雅黑" w:hAnsi="微软雅黑" w:cs="微软雅黑"/>
                <w:lang w:eastAsia="zh-CN"/>
              </w:rPr>
            </w:pPr>
            <w:proofErr w:type="gramStart"/>
            <w:r w:rsidRPr="00E3358F">
              <w:rPr>
                <w:rFonts w:ascii="微软雅黑" w:hAnsi="微软雅黑" w:cs="微软雅黑" w:hint="eastAsia"/>
                <w:lang w:eastAsia="zh-CN"/>
              </w:rPr>
              <w:t>事件源不直接</w:t>
            </w:r>
            <w:proofErr w:type="gramEnd"/>
            <w:r w:rsidRPr="00E3358F">
              <w:rPr>
                <w:rFonts w:ascii="微软雅黑" w:hAnsi="微软雅黑" w:cs="微软雅黑" w:hint="eastAsia"/>
                <w:lang w:eastAsia="zh-CN"/>
              </w:rPr>
              <w:t>依赖所有后续消费者</w:t>
            </w:r>
          </w:p>
        </w:tc>
      </w:tr>
      <w:tr w:rsidR="00E3358F" w:rsidRPr="00E3358F" w14:paraId="70303AB6" w14:textId="77777777">
        <w:tc>
          <w:tcPr>
            <w:tcW w:w="4680" w:type="dxa"/>
          </w:tcPr>
          <w:p w14:paraId="6EA82DC7"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扩展方便</w:t>
            </w:r>
            <w:proofErr w:type="spellEnd"/>
          </w:p>
        </w:tc>
        <w:tc>
          <w:tcPr>
            <w:tcW w:w="4680" w:type="dxa"/>
          </w:tcPr>
          <w:p w14:paraId="44F117F0"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新增日志、通知、审计、统计、推送时可增加监听器</w:t>
            </w:r>
          </w:p>
        </w:tc>
      </w:tr>
      <w:tr w:rsidR="00E3358F" w:rsidRPr="00E3358F" w14:paraId="4DBBB738" w14:textId="77777777">
        <w:tc>
          <w:tcPr>
            <w:tcW w:w="4680" w:type="dxa"/>
          </w:tcPr>
          <w:p w14:paraId="054940DF"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复杂度适中</w:t>
            </w:r>
            <w:proofErr w:type="spellEnd"/>
          </w:p>
        </w:tc>
        <w:tc>
          <w:tcPr>
            <w:tcW w:w="4680" w:type="dxa"/>
          </w:tcPr>
          <w:p w14:paraId="664A5C16"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使用进程</w:t>
            </w:r>
            <w:proofErr w:type="gramStart"/>
            <w:r w:rsidRPr="00E3358F">
              <w:rPr>
                <w:rFonts w:ascii="微软雅黑" w:hAnsi="微软雅黑" w:cs="微软雅黑" w:hint="eastAsia"/>
                <w:lang w:eastAsia="zh-CN"/>
              </w:rPr>
              <w:t>内事件</w:t>
            </w:r>
            <w:proofErr w:type="gramEnd"/>
            <w:r w:rsidRPr="00E3358F">
              <w:rPr>
                <w:rFonts w:ascii="微软雅黑" w:hAnsi="微软雅黑" w:cs="微软雅黑" w:hint="eastAsia"/>
                <w:lang w:eastAsia="zh-CN"/>
              </w:rPr>
              <w:t>机制，避免过早引入消息队列</w:t>
            </w:r>
          </w:p>
        </w:tc>
      </w:tr>
      <w:tr w:rsidR="00E3358F" w:rsidRPr="00E3358F" w14:paraId="0114D1F2" w14:textId="77777777">
        <w:tc>
          <w:tcPr>
            <w:tcW w:w="4680" w:type="dxa"/>
          </w:tcPr>
          <w:p w14:paraId="3570C985" w14:textId="77777777" w:rsidR="00EC79BB" w:rsidRPr="00E3358F" w:rsidRDefault="00AA6F25">
            <w:pPr>
              <w:rPr>
                <w:rFonts w:ascii="微软雅黑" w:hAnsi="微软雅黑" w:cs="微软雅黑"/>
              </w:rPr>
            </w:pPr>
            <w:proofErr w:type="spellStart"/>
            <w:r w:rsidRPr="00E3358F">
              <w:rPr>
                <w:rFonts w:ascii="微软雅黑" w:hAnsi="微软雅黑" w:cs="微软雅黑" w:hint="eastAsia"/>
              </w:rPr>
              <w:t>与业务匹配</w:t>
            </w:r>
            <w:proofErr w:type="spellEnd"/>
          </w:p>
        </w:tc>
        <w:tc>
          <w:tcPr>
            <w:tcW w:w="4680" w:type="dxa"/>
          </w:tcPr>
          <w:p w14:paraId="42EFB58E"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选课、审核、排课、退课、重置本身就是连续事件链</w:t>
            </w:r>
          </w:p>
        </w:tc>
      </w:tr>
    </w:tbl>
    <w:p w14:paraId="16C6DDB9" w14:textId="77777777" w:rsidR="00EC79BB" w:rsidRPr="00E3358F" w:rsidRDefault="00AA6F25" w:rsidP="00E3358F">
      <w:pPr>
        <w:pStyle w:val="21"/>
        <w:rPr>
          <w:rFonts w:cs="微软雅黑"/>
        </w:rPr>
      </w:pPr>
      <w:bookmarkStart w:id="41" w:name="_Toc232342700"/>
      <w:r w:rsidRPr="00E3358F">
        <w:rPr>
          <w:rFonts w:cs="微软雅黑" w:hint="eastAsia"/>
        </w:rPr>
        <w:t>3. 场景视图（+1）：用例与质量驱动</w:t>
      </w:r>
      <w:bookmarkEnd w:id="41"/>
    </w:p>
    <w:p w14:paraId="6634CD82"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场景视图从外部参与者出发定义系统必须支撑的业务行为。系统识别三类用户：学生负责浏览课程、抢课、</w:t>
      </w:r>
      <w:proofErr w:type="gramStart"/>
      <w:r w:rsidRPr="00E3358F">
        <w:rPr>
          <w:rFonts w:ascii="微软雅黑" w:hAnsi="微软雅黑" w:cs="微软雅黑" w:hint="eastAsia"/>
          <w:lang w:eastAsia="zh-CN"/>
        </w:rPr>
        <w:t>退课和</w:t>
      </w:r>
      <w:proofErr w:type="gramEnd"/>
      <w:r w:rsidRPr="00E3358F">
        <w:rPr>
          <w:rFonts w:ascii="微软雅黑" w:hAnsi="微软雅黑" w:cs="微软雅黑" w:hint="eastAsia"/>
          <w:lang w:eastAsia="zh-CN"/>
        </w:rPr>
        <w:t>查看课表；教师负责课程申报和查看申报状态；教务管理员负责审核、排课、重置和教室资源管理。</w:t>
      </w:r>
    </w:p>
    <w:p w14:paraId="12BCEEA0" w14:textId="77777777" w:rsidR="00EC79BB" w:rsidRPr="00E3358F" w:rsidRDefault="00AA6F25">
      <w:pPr>
        <w:jc w:val="center"/>
        <w:rPr>
          <w:rFonts w:ascii="微软雅黑" w:hAnsi="微软雅黑" w:cs="微软雅黑"/>
        </w:rPr>
      </w:pPr>
      <w:r w:rsidRPr="00E3358F">
        <w:rPr>
          <w:rFonts w:ascii="微软雅黑" w:hAnsi="微软雅黑" w:cs="微软雅黑" w:hint="eastAsia"/>
          <w:noProof/>
        </w:rPr>
        <w:lastRenderedPageBreak/>
        <w:drawing>
          <wp:inline distT="0" distB="0" distL="114300" distR="114300" wp14:anchorId="2A932E02" wp14:editId="6B58DF8F">
            <wp:extent cx="5141595" cy="3722370"/>
            <wp:effectExtent l="0" t="0" r="1905" b="0"/>
            <wp:docPr id="1" name="Picture 1" descr="图1 场景视图：三类参与者与用例关系" title="图1 场景视图：三类参与者与用例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图1 场景视图：三类参与者与用例关系" title="图1 场景视图：三类参与者与用例关系"/>
                    <pic:cNvPicPr>
                      <a:picLocks noChangeAspect="1"/>
                    </pic:cNvPicPr>
                  </pic:nvPicPr>
                  <pic:blipFill>
                    <a:blip r:embed="rId13"/>
                    <a:stretch>
                      <a:fillRect/>
                    </a:stretch>
                  </pic:blipFill>
                  <pic:spPr>
                    <a:xfrm>
                      <a:off x="0" y="0"/>
                      <a:ext cx="5163842" cy="3738313"/>
                    </a:xfrm>
                    <a:prstGeom prst="rect">
                      <a:avLst/>
                    </a:prstGeom>
                  </pic:spPr>
                </pic:pic>
              </a:graphicData>
            </a:graphic>
          </wp:inline>
        </w:drawing>
      </w:r>
    </w:p>
    <w:p w14:paraId="751B2B9D" w14:textId="77777777" w:rsidR="00EC79BB" w:rsidRPr="00E3358F" w:rsidRDefault="00AA6F25">
      <w:pPr>
        <w:spacing w:after="160" w:line="240" w:lineRule="auto"/>
        <w:jc w:val="center"/>
        <w:rPr>
          <w:rFonts w:ascii="微软雅黑" w:hAnsi="微软雅黑" w:cs="微软雅黑"/>
          <w:lang w:eastAsia="zh-CN"/>
        </w:rPr>
      </w:pPr>
      <w:r w:rsidRPr="00E3358F">
        <w:rPr>
          <w:rFonts w:ascii="微软雅黑" w:hAnsi="微软雅黑" w:cs="微软雅黑" w:hint="eastAsia"/>
          <w:sz w:val="19"/>
          <w:lang w:eastAsia="zh-CN"/>
        </w:rPr>
        <w:t>图1 场景视图：三类参与者与用例关系</w:t>
      </w:r>
    </w:p>
    <w:p w14:paraId="2E652EC8" w14:textId="77777777" w:rsidR="00EC79BB" w:rsidRPr="00E3358F" w:rsidRDefault="00AA6F25">
      <w:pPr>
        <w:keepNext/>
        <w:spacing w:before="80" w:after="80" w:line="240" w:lineRule="auto"/>
        <w:jc w:val="center"/>
        <w:rPr>
          <w:rFonts w:ascii="微软雅黑" w:hAnsi="微软雅黑" w:cs="微软雅黑"/>
          <w:lang w:eastAsia="zh-CN"/>
        </w:rPr>
      </w:pPr>
      <w:r w:rsidRPr="00E3358F">
        <w:rPr>
          <w:rFonts w:ascii="微软雅黑" w:hAnsi="微软雅黑" w:cs="微软雅黑" w:hint="eastAsia"/>
          <w:b/>
          <w:sz w:val="21"/>
          <w:lang w:eastAsia="zh-CN"/>
        </w:rPr>
        <w:t>表8 系统参与者与架构关注点</w:t>
      </w:r>
    </w:p>
    <w:tbl>
      <w:tblPr>
        <w:tblStyle w:val="af5"/>
        <w:tblW w:w="9360" w:type="dxa"/>
        <w:tblInd w:w="120" w:type="dxa"/>
        <w:tblLayout w:type="fixed"/>
        <w:tblLook w:val="04A0" w:firstRow="1" w:lastRow="0" w:firstColumn="1" w:lastColumn="0" w:noHBand="0" w:noVBand="1"/>
      </w:tblPr>
      <w:tblGrid>
        <w:gridCol w:w="1600"/>
        <w:gridCol w:w="4160"/>
        <w:gridCol w:w="3600"/>
      </w:tblGrid>
      <w:tr w:rsidR="00E3358F" w:rsidRPr="00E3358F" w14:paraId="485749C4" w14:textId="77777777">
        <w:trPr>
          <w:tblHeader/>
        </w:trPr>
        <w:tc>
          <w:tcPr>
            <w:tcW w:w="1600" w:type="dxa"/>
            <w:tcBorders>
              <w:top w:val="single" w:sz="4" w:space="0" w:color="BFBFBF"/>
              <w:left w:val="single" w:sz="4" w:space="0" w:color="BFBFBF"/>
              <w:bottom w:val="single" w:sz="4" w:space="0" w:color="BFBFBF"/>
              <w:right w:val="single" w:sz="4" w:space="0" w:color="BFBFBF"/>
            </w:tcBorders>
            <w:shd w:val="clear" w:color="auto" w:fill="F2F4F7"/>
            <w:tcMar>
              <w:top w:w="80" w:type="dxa"/>
              <w:left w:w="120" w:type="dxa"/>
              <w:bottom w:w="80" w:type="dxa"/>
              <w:right w:w="120" w:type="dxa"/>
            </w:tcMar>
            <w:vAlign w:val="center"/>
          </w:tcPr>
          <w:p w14:paraId="7AC07529" w14:textId="77777777" w:rsidR="00EC79BB" w:rsidRPr="00E3358F" w:rsidRDefault="00AA6F25">
            <w:pPr>
              <w:spacing w:after="0"/>
              <w:rPr>
                <w:rFonts w:ascii="微软雅黑" w:hAnsi="微软雅黑" w:cs="微软雅黑"/>
              </w:rPr>
            </w:pPr>
            <w:proofErr w:type="spellStart"/>
            <w:r w:rsidRPr="00E3358F">
              <w:rPr>
                <w:rFonts w:ascii="微软雅黑" w:hAnsi="微软雅黑" w:cs="微软雅黑" w:hint="eastAsia"/>
                <w:b/>
                <w:sz w:val="21"/>
              </w:rPr>
              <w:t>参与者</w:t>
            </w:r>
            <w:proofErr w:type="spellEnd"/>
          </w:p>
        </w:tc>
        <w:tc>
          <w:tcPr>
            <w:tcW w:w="4160" w:type="dxa"/>
            <w:tcBorders>
              <w:top w:val="single" w:sz="4" w:space="0" w:color="BFBFBF"/>
              <w:left w:val="single" w:sz="4" w:space="0" w:color="BFBFBF"/>
              <w:bottom w:val="single" w:sz="4" w:space="0" w:color="BFBFBF"/>
              <w:right w:val="single" w:sz="4" w:space="0" w:color="BFBFBF"/>
            </w:tcBorders>
            <w:shd w:val="clear" w:color="auto" w:fill="F2F4F7"/>
            <w:tcMar>
              <w:top w:w="80" w:type="dxa"/>
              <w:left w:w="120" w:type="dxa"/>
              <w:bottom w:w="80" w:type="dxa"/>
              <w:right w:w="120" w:type="dxa"/>
            </w:tcMar>
            <w:vAlign w:val="center"/>
          </w:tcPr>
          <w:p w14:paraId="445BA32D" w14:textId="77777777" w:rsidR="00EC79BB" w:rsidRPr="00E3358F" w:rsidRDefault="00AA6F25">
            <w:pPr>
              <w:spacing w:after="0"/>
              <w:rPr>
                <w:rFonts w:ascii="微软雅黑" w:hAnsi="微软雅黑" w:cs="微软雅黑"/>
              </w:rPr>
            </w:pPr>
            <w:proofErr w:type="spellStart"/>
            <w:r w:rsidRPr="00E3358F">
              <w:rPr>
                <w:rFonts w:ascii="微软雅黑" w:hAnsi="微软雅黑" w:cs="微软雅黑" w:hint="eastAsia"/>
                <w:b/>
                <w:sz w:val="21"/>
              </w:rPr>
              <w:t>核心用例</w:t>
            </w:r>
            <w:proofErr w:type="spellEnd"/>
          </w:p>
        </w:tc>
        <w:tc>
          <w:tcPr>
            <w:tcW w:w="3600" w:type="dxa"/>
            <w:tcBorders>
              <w:top w:val="single" w:sz="4" w:space="0" w:color="BFBFBF"/>
              <w:left w:val="single" w:sz="4" w:space="0" w:color="BFBFBF"/>
              <w:bottom w:val="single" w:sz="4" w:space="0" w:color="BFBFBF"/>
              <w:right w:val="single" w:sz="4" w:space="0" w:color="BFBFBF"/>
            </w:tcBorders>
            <w:shd w:val="clear" w:color="auto" w:fill="F2F4F7"/>
            <w:tcMar>
              <w:top w:w="80" w:type="dxa"/>
              <w:left w:w="120" w:type="dxa"/>
              <w:bottom w:w="80" w:type="dxa"/>
              <w:right w:w="120" w:type="dxa"/>
            </w:tcMar>
            <w:vAlign w:val="center"/>
          </w:tcPr>
          <w:p w14:paraId="0A8FC3CD" w14:textId="77777777" w:rsidR="00EC79BB" w:rsidRPr="00E3358F" w:rsidRDefault="00AA6F25">
            <w:pPr>
              <w:spacing w:after="0"/>
              <w:rPr>
                <w:rFonts w:ascii="微软雅黑" w:hAnsi="微软雅黑" w:cs="微软雅黑"/>
              </w:rPr>
            </w:pPr>
            <w:proofErr w:type="spellStart"/>
            <w:r w:rsidRPr="00E3358F">
              <w:rPr>
                <w:rFonts w:ascii="微软雅黑" w:hAnsi="微软雅黑" w:cs="微软雅黑" w:hint="eastAsia"/>
                <w:b/>
                <w:sz w:val="21"/>
              </w:rPr>
              <w:t>架构关注点</w:t>
            </w:r>
            <w:proofErr w:type="spellEnd"/>
          </w:p>
        </w:tc>
      </w:tr>
      <w:tr w:rsidR="00E3358F" w:rsidRPr="00E3358F" w14:paraId="468E4ABD" w14:textId="77777777">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7B5CA2E" w14:textId="77777777" w:rsidR="00EC79BB" w:rsidRPr="00E3358F" w:rsidRDefault="00AA6F25">
            <w:pPr>
              <w:spacing w:after="0"/>
              <w:rPr>
                <w:rFonts w:ascii="微软雅黑" w:hAnsi="微软雅黑" w:cs="微软雅黑"/>
              </w:rPr>
            </w:pPr>
            <w:proofErr w:type="spellStart"/>
            <w:r w:rsidRPr="00E3358F">
              <w:rPr>
                <w:rFonts w:ascii="微软雅黑" w:hAnsi="微软雅黑" w:cs="微软雅黑" w:hint="eastAsia"/>
                <w:sz w:val="21"/>
              </w:rPr>
              <w:t>学生</w:t>
            </w:r>
            <w:proofErr w:type="spellEnd"/>
          </w:p>
        </w:tc>
        <w:tc>
          <w:tcPr>
            <w:tcW w:w="4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41A28B7" w14:textId="77777777" w:rsidR="00EC79BB" w:rsidRPr="00E3358F" w:rsidRDefault="00AA6F25">
            <w:pPr>
              <w:spacing w:after="0"/>
              <w:rPr>
                <w:rFonts w:ascii="微软雅黑" w:hAnsi="微软雅黑" w:cs="微软雅黑"/>
                <w:lang w:eastAsia="zh-CN"/>
              </w:rPr>
            </w:pPr>
            <w:r w:rsidRPr="00E3358F">
              <w:rPr>
                <w:rFonts w:ascii="微软雅黑" w:hAnsi="微软雅黑" w:cs="微软雅黑" w:hint="eastAsia"/>
                <w:sz w:val="21"/>
                <w:lang w:eastAsia="zh-CN"/>
              </w:rPr>
              <w:t>登录、浏览可选课程、选课、退课、全校课程查询、个人课表、个人信息。</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A98E4CD" w14:textId="77777777" w:rsidR="00EC79BB" w:rsidRPr="00E3358F" w:rsidRDefault="00AA6F25">
            <w:pPr>
              <w:spacing w:after="0"/>
              <w:rPr>
                <w:rFonts w:ascii="微软雅黑" w:hAnsi="微软雅黑" w:cs="微软雅黑"/>
                <w:lang w:eastAsia="zh-CN"/>
              </w:rPr>
            </w:pPr>
            <w:r w:rsidRPr="00E3358F">
              <w:rPr>
                <w:rFonts w:ascii="微软雅黑" w:hAnsi="微软雅黑" w:cs="微软雅黑" w:hint="eastAsia"/>
                <w:sz w:val="21"/>
                <w:lang w:eastAsia="zh-CN"/>
              </w:rPr>
              <w:t>高并发抢课、时间冲突检测、库存一致性、课表展示。</w:t>
            </w:r>
          </w:p>
        </w:tc>
      </w:tr>
      <w:tr w:rsidR="00E3358F" w:rsidRPr="00E3358F" w14:paraId="708A6E38" w14:textId="77777777">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BD60C53" w14:textId="77777777" w:rsidR="00EC79BB" w:rsidRPr="00E3358F" w:rsidRDefault="00AA6F25">
            <w:pPr>
              <w:spacing w:after="0"/>
              <w:rPr>
                <w:rFonts w:ascii="微软雅黑" w:hAnsi="微软雅黑" w:cs="微软雅黑"/>
              </w:rPr>
            </w:pPr>
            <w:proofErr w:type="spellStart"/>
            <w:r w:rsidRPr="00E3358F">
              <w:rPr>
                <w:rFonts w:ascii="微软雅黑" w:hAnsi="微软雅黑" w:cs="微软雅黑" w:hint="eastAsia"/>
                <w:sz w:val="21"/>
              </w:rPr>
              <w:t>教师</w:t>
            </w:r>
            <w:proofErr w:type="spellEnd"/>
          </w:p>
        </w:tc>
        <w:tc>
          <w:tcPr>
            <w:tcW w:w="4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DA3B9EC" w14:textId="77777777" w:rsidR="00EC79BB" w:rsidRPr="00E3358F" w:rsidRDefault="00AA6F25">
            <w:pPr>
              <w:spacing w:after="0"/>
              <w:rPr>
                <w:rFonts w:ascii="微软雅黑" w:hAnsi="微软雅黑" w:cs="微软雅黑"/>
                <w:lang w:eastAsia="zh-CN"/>
              </w:rPr>
            </w:pPr>
            <w:r w:rsidRPr="00E3358F">
              <w:rPr>
                <w:rFonts w:ascii="微软雅黑" w:hAnsi="微软雅黑" w:cs="微软雅黑" w:hint="eastAsia"/>
                <w:sz w:val="21"/>
                <w:lang w:eastAsia="zh-CN"/>
              </w:rPr>
              <w:t>课程申报、申报记录查看、个人信息维护。</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20708B" w14:textId="77777777" w:rsidR="00EC79BB" w:rsidRPr="00E3358F" w:rsidRDefault="00AA6F25">
            <w:pPr>
              <w:spacing w:after="0"/>
              <w:rPr>
                <w:rFonts w:ascii="微软雅黑" w:hAnsi="微软雅黑" w:cs="微软雅黑"/>
                <w:lang w:eastAsia="zh-CN"/>
              </w:rPr>
            </w:pPr>
            <w:r w:rsidRPr="00E3358F">
              <w:rPr>
                <w:rFonts w:ascii="微软雅黑" w:hAnsi="微软雅黑" w:cs="微软雅黑" w:hint="eastAsia"/>
                <w:sz w:val="21"/>
                <w:lang w:eastAsia="zh-CN"/>
              </w:rPr>
              <w:t>表单输入校验、课程状态初始设置、申报事件审计。</w:t>
            </w:r>
          </w:p>
        </w:tc>
      </w:tr>
      <w:tr w:rsidR="00E3358F" w:rsidRPr="00E3358F" w14:paraId="0CBF1AEC" w14:textId="77777777">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9B33F80" w14:textId="77777777" w:rsidR="00EC79BB" w:rsidRPr="00E3358F" w:rsidRDefault="00AA6F25">
            <w:pPr>
              <w:spacing w:after="0"/>
              <w:rPr>
                <w:rFonts w:ascii="微软雅黑" w:hAnsi="微软雅黑" w:cs="微软雅黑"/>
              </w:rPr>
            </w:pPr>
            <w:proofErr w:type="spellStart"/>
            <w:r w:rsidRPr="00E3358F">
              <w:rPr>
                <w:rFonts w:ascii="微软雅黑" w:hAnsi="微软雅黑" w:cs="微软雅黑" w:hint="eastAsia"/>
                <w:sz w:val="21"/>
              </w:rPr>
              <w:t>教务管理员</w:t>
            </w:r>
            <w:proofErr w:type="spellEnd"/>
          </w:p>
        </w:tc>
        <w:tc>
          <w:tcPr>
            <w:tcW w:w="4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C97CD5E" w14:textId="77777777" w:rsidR="00EC79BB" w:rsidRPr="00E3358F" w:rsidRDefault="00AA6F25">
            <w:pPr>
              <w:spacing w:after="0"/>
              <w:rPr>
                <w:rFonts w:ascii="微软雅黑" w:hAnsi="微软雅黑" w:cs="微软雅黑"/>
                <w:lang w:eastAsia="zh-CN"/>
              </w:rPr>
            </w:pPr>
            <w:r w:rsidRPr="00E3358F">
              <w:rPr>
                <w:rFonts w:ascii="微软雅黑" w:hAnsi="微软雅黑" w:cs="微软雅黑" w:hint="eastAsia"/>
                <w:sz w:val="21"/>
                <w:lang w:eastAsia="zh-CN"/>
              </w:rPr>
              <w:t>课程审核、一键智能排课、系统重置、教室资源与教室课表。</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6AE6E02" w14:textId="77777777" w:rsidR="00EC79BB" w:rsidRPr="00E3358F" w:rsidRDefault="00AA6F25">
            <w:pPr>
              <w:spacing w:after="0"/>
              <w:rPr>
                <w:rFonts w:ascii="微软雅黑" w:hAnsi="微软雅黑" w:cs="微软雅黑"/>
                <w:lang w:eastAsia="zh-CN"/>
              </w:rPr>
            </w:pPr>
            <w:r w:rsidRPr="00E3358F">
              <w:rPr>
                <w:rFonts w:ascii="微软雅黑" w:hAnsi="微软雅黑" w:cs="微软雅黑" w:hint="eastAsia"/>
                <w:sz w:val="21"/>
                <w:lang w:eastAsia="zh-CN"/>
              </w:rPr>
              <w:t>角色鉴权、排课约束、全局写操作安全、资源容量匹配。</w:t>
            </w:r>
          </w:p>
        </w:tc>
      </w:tr>
    </w:tbl>
    <w:p w14:paraId="1A787B32" w14:textId="77777777" w:rsidR="00EC79BB" w:rsidRPr="00E3358F" w:rsidRDefault="00EC79BB">
      <w:pPr>
        <w:rPr>
          <w:rFonts w:ascii="微软雅黑" w:hAnsi="微软雅黑" w:cs="微软雅黑"/>
          <w:lang w:eastAsia="zh-CN"/>
        </w:rPr>
      </w:pPr>
    </w:p>
    <w:p w14:paraId="1B1AEE21" w14:textId="77777777" w:rsidR="00EC79BB" w:rsidRPr="00E3358F" w:rsidRDefault="00AA6F25">
      <w:pPr>
        <w:jc w:val="center"/>
        <w:rPr>
          <w:rFonts w:ascii="微软雅黑" w:hAnsi="微软雅黑" w:cs="微软雅黑"/>
        </w:rPr>
      </w:pPr>
      <w:r w:rsidRPr="00E3358F">
        <w:rPr>
          <w:rFonts w:ascii="微软雅黑" w:hAnsi="微软雅黑" w:cs="微软雅黑" w:hint="eastAsia"/>
          <w:noProof/>
        </w:rPr>
        <w:lastRenderedPageBreak/>
        <w:drawing>
          <wp:inline distT="0" distB="0" distL="114300" distR="114300" wp14:anchorId="4B85732D" wp14:editId="59A0537F">
            <wp:extent cx="5669280" cy="3863340"/>
            <wp:effectExtent l="0" t="0" r="7620" b="3810"/>
            <wp:docPr id="2" name="Picture 2" descr="图2 场景上下文：用户、前端、后端、数据与事件边界" title="图2 场景上下文：用户、前端、后端、数据与事件边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图2 场景上下文：用户、前端、后端、数据与事件边界" title="图2 场景上下文：用户、前端、后端、数据与事件边界"/>
                    <pic:cNvPicPr>
                      <a:picLocks noChangeAspect="1"/>
                    </pic:cNvPicPr>
                  </pic:nvPicPr>
                  <pic:blipFill>
                    <a:blip r:embed="rId14"/>
                    <a:stretch>
                      <a:fillRect/>
                    </a:stretch>
                  </pic:blipFill>
                  <pic:spPr>
                    <a:xfrm>
                      <a:off x="0" y="0"/>
                      <a:ext cx="5669280" cy="3863464"/>
                    </a:xfrm>
                    <a:prstGeom prst="rect">
                      <a:avLst/>
                    </a:prstGeom>
                  </pic:spPr>
                </pic:pic>
              </a:graphicData>
            </a:graphic>
          </wp:inline>
        </w:drawing>
      </w:r>
    </w:p>
    <w:p w14:paraId="732E2DF8" w14:textId="77777777" w:rsidR="00EC79BB" w:rsidRPr="00E3358F" w:rsidRDefault="00AA6F25">
      <w:pPr>
        <w:spacing w:after="160" w:line="240" w:lineRule="auto"/>
        <w:jc w:val="center"/>
        <w:rPr>
          <w:rFonts w:ascii="微软雅黑" w:hAnsi="微软雅黑" w:cs="微软雅黑"/>
          <w:lang w:eastAsia="zh-CN"/>
        </w:rPr>
      </w:pPr>
      <w:r w:rsidRPr="00E3358F">
        <w:rPr>
          <w:rFonts w:ascii="微软雅黑" w:hAnsi="微软雅黑" w:cs="微软雅黑" w:hint="eastAsia"/>
          <w:sz w:val="19"/>
          <w:lang w:eastAsia="zh-CN"/>
        </w:rPr>
        <w:t>图2 场景上下文：用户、前端、后端、数据与事件边界</w:t>
      </w:r>
    </w:p>
    <w:p w14:paraId="4DA675F5" w14:textId="77777777" w:rsidR="00EC79BB" w:rsidRPr="00E3358F" w:rsidRDefault="00AA6F25" w:rsidP="00E3358F">
      <w:pPr>
        <w:pStyle w:val="31"/>
      </w:pPr>
      <w:bookmarkStart w:id="42" w:name="_Toc232342701"/>
      <w:r w:rsidRPr="00E3358F">
        <w:rPr>
          <w:rFonts w:hint="eastAsia"/>
        </w:rPr>
        <w:t>3.1 课程生命周期</w:t>
      </w:r>
      <w:bookmarkEnd w:id="42"/>
    </w:p>
    <w:p w14:paraId="06082361" w14:textId="77777777" w:rsidR="00EC79BB" w:rsidRPr="00E3358F" w:rsidRDefault="00AA6F25">
      <w:pPr>
        <w:rPr>
          <w:rFonts w:ascii="微软雅黑" w:hAnsi="微软雅黑" w:cs="微软雅黑"/>
          <w:lang w:eastAsia="zh-CN"/>
        </w:rPr>
      </w:pPr>
      <w:r w:rsidRPr="00E3358F">
        <w:rPr>
          <w:rFonts w:ascii="微软雅黑" w:hAnsi="微软雅黑" w:cs="微软雅黑" w:hint="eastAsia"/>
          <w:lang w:eastAsia="zh-CN"/>
        </w:rPr>
        <w:t>课程生命周期是贯穿各视图的主线：教师申报后课程进入待审核状态（status=0），管理员审核通过后进入待排课状态（status=1），自动排课成功后发布为可选课程（status=2），审核驳回时进入已驳回状态（status=3）。学生仅能对已发布课程执行选课和退课，系统重置会清空选课/排课数据并把已处理课程回滚到待排课状态。</w:t>
      </w:r>
    </w:p>
    <w:p w14:paraId="0141FEE2" w14:textId="77777777" w:rsidR="00EC79BB" w:rsidRPr="00E3358F" w:rsidRDefault="00AA6F25">
      <w:pPr>
        <w:keepNext/>
        <w:spacing w:before="80" w:after="80" w:line="240" w:lineRule="auto"/>
        <w:jc w:val="center"/>
        <w:rPr>
          <w:rFonts w:ascii="微软雅黑" w:hAnsi="微软雅黑"/>
          <w:lang w:eastAsia="zh-CN"/>
        </w:rPr>
      </w:pPr>
      <w:r w:rsidRPr="00E3358F">
        <w:rPr>
          <w:rFonts w:ascii="微软雅黑" w:hAnsi="微软雅黑"/>
          <w:b/>
          <w:sz w:val="21"/>
          <w:lang w:eastAsia="zh-CN"/>
        </w:rPr>
        <w:t>表9 课程生命周期与接口映射</w:t>
      </w:r>
    </w:p>
    <w:tbl>
      <w:tblPr>
        <w:tblStyle w:val="af5"/>
        <w:tblW w:w="9360" w:type="dxa"/>
        <w:tblInd w:w="120" w:type="dxa"/>
        <w:tblLayout w:type="fixed"/>
        <w:tblLook w:val="04A0" w:firstRow="1" w:lastRow="0" w:firstColumn="1" w:lastColumn="0" w:noHBand="0" w:noVBand="1"/>
      </w:tblPr>
      <w:tblGrid>
        <w:gridCol w:w="1600"/>
        <w:gridCol w:w="1600"/>
        <w:gridCol w:w="2600"/>
        <w:gridCol w:w="3560"/>
      </w:tblGrid>
      <w:tr w:rsidR="00E3358F" w:rsidRPr="00E3358F" w14:paraId="1F6133C2" w14:textId="77777777">
        <w:trPr>
          <w:tblHeader/>
        </w:trPr>
        <w:tc>
          <w:tcPr>
            <w:tcW w:w="1600" w:type="dxa"/>
            <w:tcBorders>
              <w:top w:val="single" w:sz="4" w:space="0" w:color="BFBFBF"/>
              <w:left w:val="single" w:sz="4" w:space="0" w:color="BFBFBF"/>
              <w:bottom w:val="single" w:sz="4" w:space="0" w:color="BFBFBF"/>
              <w:right w:val="single" w:sz="4" w:space="0" w:color="BFBFBF"/>
            </w:tcBorders>
            <w:shd w:val="clear" w:color="auto" w:fill="F2F4F7"/>
            <w:tcMar>
              <w:top w:w="80" w:type="dxa"/>
              <w:left w:w="120" w:type="dxa"/>
              <w:bottom w:w="80" w:type="dxa"/>
              <w:right w:w="120" w:type="dxa"/>
            </w:tcMar>
            <w:vAlign w:val="center"/>
          </w:tcPr>
          <w:p w14:paraId="5BDBD1E2" w14:textId="77777777" w:rsidR="00EC79BB" w:rsidRPr="00E3358F" w:rsidRDefault="00AA6F25">
            <w:pPr>
              <w:spacing w:after="0"/>
              <w:rPr>
                <w:rFonts w:ascii="微软雅黑" w:hAnsi="微软雅黑"/>
              </w:rPr>
            </w:pPr>
            <w:proofErr w:type="spellStart"/>
            <w:r w:rsidRPr="00E3358F">
              <w:rPr>
                <w:rFonts w:ascii="微软雅黑" w:hAnsi="微软雅黑"/>
                <w:b/>
                <w:sz w:val="21"/>
              </w:rPr>
              <w:t>阶段</w:t>
            </w:r>
            <w:proofErr w:type="spellEnd"/>
          </w:p>
        </w:tc>
        <w:tc>
          <w:tcPr>
            <w:tcW w:w="1600" w:type="dxa"/>
            <w:tcBorders>
              <w:top w:val="single" w:sz="4" w:space="0" w:color="BFBFBF"/>
              <w:left w:val="single" w:sz="4" w:space="0" w:color="BFBFBF"/>
              <w:bottom w:val="single" w:sz="4" w:space="0" w:color="BFBFBF"/>
              <w:right w:val="single" w:sz="4" w:space="0" w:color="BFBFBF"/>
            </w:tcBorders>
            <w:shd w:val="clear" w:color="auto" w:fill="F2F4F7"/>
            <w:tcMar>
              <w:top w:w="80" w:type="dxa"/>
              <w:left w:w="120" w:type="dxa"/>
              <w:bottom w:w="80" w:type="dxa"/>
              <w:right w:w="120" w:type="dxa"/>
            </w:tcMar>
            <w:vAlign w:val="center"/>
          </w:tcPr>
          <w:p w14:paraId="1B0FA445" w14:textId="77777777" w:rsidR="00EC79BB" w:rsidRPr="00E3358F" w:rsidRDefault="00AA6F25">
            <w:pPr>
              <w:spacing w:after="0"/>
              <w:rPr>
                <w:rFonts w:ascii="微软雅黑" w:hAnsi="微软雅黑"/>
              </w:rPr>
            </w:pPr>
            <w:proofErr w:type="spellStart"/>
            <w:r w:rsidRPr="00E3358F">
              <w:rPr>
                <w:rFonts w:ascii="微软雅黑" w:hAnsi="微软雅黑"/>
                <w:b/>
                <w:sz w:val="21"/>
              </w:rPr>
              <w:t>触发者</w:t>
            </w:r>
            <w:proofErr w:type="spellEnd"/>
          </w:p>
        </w:tc>
        <w:tc>
          <w:tcPr>
            <w:tcW w:w="2600" w:type="dxa"/>
            <w:tcBorders>
              <w:top w:val="single" w:sz="4" w:space="0" w:color="BFBFBF"/>
              <w:left w:val="single" w:sz="4" w:space="0" w:color="BFBFBF"/>
              <w:bottom w:val="single" w:sz="4" w:space="0" w:color="BFBFBF"/>
              <w:right w:val="single" w:sz="4" w:space="0" w:color="BFBFBF"/>
            </w:tcBorders>
            <w:shd w:val="clear" w:color="auto" w:fill="F2F4F7"/>
            <w:tcMar>
              <w:top w:w="80" w:type="dxa"/>
              <w:left w:w="120" w:type="dxa"/>
              <w:bottom w:w="80" w:type="dxa"/>
              <w:right w:w="120" w:type="dxa"/>
            </w:tcMar>
            <w:vAlign w:val="center"/>
          </w:tcPr>
          <w:p w14:paraId="421DAFDA" w14:textId="77777777" w:rsidR="00EC79BB" w:rsidRPr="00E3358F" w:rsidRDefault="00AA6F25">
            <w:pPr>
              <w:spacing w:after="0"/>
              <w:rPr>
                <w:rFonts w:ascii="微软雅黑" w:hAnsi="微软雅黑"/>
              </w:rPr>
            </w:pPr>
            <w:proofErr w:type="spellStart"/>
            <w:r w:rsidRPr="00E3358F">
              <w:rPr>
                <w:rFonts w:ascii="微软雅黑" w:hAnsi="微软雅黑"/>
                <w:b/>
                <w:sz w:val="21"/>
              </w:rPr>
              <w:t>状态变化</w:t>
            </w:r>
            <w:proofErr w:type="spellEnd"/>
          </w:p>
        </w:tc>
        <w:tc>
          <w:tcPr>
            <w:tcW w:w="3560" w:type="dxa"/>
            <w:tcBorders>
              <w:top w:val="single" w:sz="4" w:space="0" w:color="BFBFBF"/>
              <w:left w:val="single" w:sz="4" w:space="0" w:color="BFBFBF"/>
              <w:bottom w:val="single" w:sz="4" w:space="0" w:color="BFBFBF"/>
              <w:right w:val="single" w:sz="4" w:space="0" w:color="BFBFBF"/>
            </w:tcBorders>
            <w:shd w:val="clear" w:color="auto" w:fill="F2F4F7"/>
            <w:tcMar>
              <w:top w:w="80" w:type="dxa"/>
              <w:left w:w="120" w:type="dxa"/>
              <w:bottom w:w="80" w:type="dxa"/>
              <w:right w:w="120" w:type="dxa"/>
            </w:tcMar>
            <w:vAlign w:val="center"/>
          </w:tcPr>
          <w:p w14:paraId="07F00E4C" w14:textId="77777777" w:rsidR="00EC79BB" w:rsidRPr="00E3358F" w:rsidRDefault="00AA6F25">
            <w:pPr>
              <w:spacing w:after="0"/>
              <w:rPr>
                <w:rFonts w:ascii="微软雅黑" w:hAnsi="微软雅黑"/>
              </w:rPr>
            </w:pPr>
            <w:proofErr w:type="spellStart"/>
            <w:r w:rsidRPr="00E3358F">
              <w:rPr>
                <w:rFonts w:ascii="微软雅黑" w:hAnsi="微软雅黑"/>
                <w:b/>
                <w:sz w:val="21"/>
              </w:rPr>
              <w:t>主要接口</w:t>
            </w:r>
            <w:proofErr w:type="spellEnd"/>
            <w:r w:rsidRPr="00E3358F">
              <w:rPr>
                <w:rFonts w:ascii="微软雅黑" w:hAnsi="微软雅黑"/>
                <w:b/>
                <w:sz w:val="21"/>
              </w:rPr>
              <w:t>/</w:t>
            </w:r>
            <w:proofErr w:type="spellStart"/>
            <w:r w:rsidRPr="00E3358F">
              <w:rPr>
                <w:rFonts w:ascii="微软雅黑" w:hAnsi="微软雅黑"/>
                <w:b/>
                <w:sz w:val="21"/>
              </w:rPr>
              <w:t>组件</w:t>
            </w:r>
            <w:proofErr w:type="spellEnd"/>
          </w:p>
        </w:tc>
      </w:tr>
      <w:tr w:rsidR="00E3358F" w:rsidRPr="00E3358F" w14:paraId="0A7CF0D4" w14:textId="77777777">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F0B4B27" w14:textId="77777777" w:rsidR="00EC79BB" w:rsidRPr="00E3358F" w:rsidRDefault="00AA6F25">
            <w:pPr>
              <w:spacing w:after="0"/>
              <w:rPr>
                <w:rFonts w:ascii="微软雅黑" w:hAnsi="微软雅黑"/>
              </w:rPr>
            </w:pPr>
            <w:proofErr w:type="spellStart"/>
            <w:r w:rsidRPr="00E3358F">
              <w:rPr>
                <w:rFonts w:ascii="微软雅黑" w:hAnsi="微软雅黑"/>
                <w:sz w:val="21"/>
              </w:rPr>
              <w:t>课程申报</w:t>
            </w:r>
            <w:proofErr w:type="spellEnd"/>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F4F016B" w14:textId="77777777" w:rsidR="00EC79BB" w:rsidRPr="00E3358F" w:rsidRDefault="00AA6F25">
            <w:pPr>
              <w:spacing w:after="0"/>
              <w:rPr>
                <w:rFonts w:ascii="微软雅黑" w:hAnsi="微软雅黑"/>
              </w:rPr>
            </w:pPr>
            <w:proofErr w:type="spellStart"/>
            <w:r w:rsidRPr="00E3358F">
              <w:rPr>
                <w:rFonts w:ascii="微软雅黑" w:hAnsi="微软雅黑"/>
                <w:sz w:val="21"/>
              </w:rPr>
              <w:t>教师</w:t>
            </w:r>
            <w:proofErr w:type="spellEnd"/>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F62F3A" w14:textId="77777777" w:rsidR="00EC79BB" w:rsidRPr="00E3358F" w:rsidRDefault="00AA6F25">
            <w:pPr>
              <w:spacing w:after="0"/>
              <w:rPr>
                <w:rFonts w:ascii="微软雅黑" w:hAnsi="微软雅黑"/>
              </w:rPr>
            </w:pPr>
            <w:proofErr w:type="spellStart"/>
            <w:r w:rsidRPr="00E3358F">
              <w:rPr>
                <w:rFonts w:ascii="微软雅黑" w:hAnsi="微软雅黑"/>
                <w:sz w:val="21"/>
              </w:rPr>
              <w:t>新建课程，status</w:t>
            </w:r>
            <w:proofErr w:type="spellEnd"/>
            <w:r w:rsidRPr="00E3358F">
              <w:rPr>
                <w:rFonts w:ascii="微软雅黑" w:hAnsi="微软雅黑"/>
                <w:sz w:val="21"/>
              </w:rPr>
              <w:t>=0</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37E973D" w14:textId="77777777" w:rsidR="00EC79BB" w:rsidRPr="00E3358F" w:rsidRDefault="00AA6F25">
            <w:pPr>
              <w:spacing w:after="0"/>
              <w:rPr>
                <w:rFonts w:ascii="微软雅黑" w:hAnsi="微软雅黑"/>
              </w:rPr>
            </w:pPr>
            <w:r w:rsidRPr="00E3358F">
              <w:rPr>
                <w:rFonts w:ascii="微软雅黑" w:hAnsi="微软雅黑"/>
                <w:sz w:val="21"/>
              </w:rPr>
              <w:t>POST /course/</w:t>
            </w:r>
            <w:proofErr w:type="spellStart"/>
            <w:r w:rsidRPr="00E3358F">
              <w:rPr>
                <w:rFonts w:ascii="微软雅黑" w:hAnsi="微软雅黑"/>
                <w:sz w:val="21"/>
              </w:rPr>
              <w:t>propose；CourseController；CourseProposedEvent</w:t>
            </w:r>
            <w:proofErr w:type="spellEnd"/>
          </w:p>
        </w:tc>
      </w:tr>
      <w:tr w:rsidR="00E3358F" w:rsidRPr="00E3358F" w14:paraId="1D9A6025" w14:textId="77777777">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62FBD8B" w14:textId="77777777" w:rsidR="00EC79BB" w:rsidRPr="00E3358F" w:rsidRDefault="00AA6F25">
            <w:pPr>
              <w:spacing w:after="0"/>
              <w:rPr>
                <w:rFonts w:ascii="微软雅黑" w:hAnsi="微软雅黑"/>
              </w:rPr>
            </w:pPr>
            <w:proofErr w:type="spellStart"/>
            <w:r w:rsidRPr="00E3358F">
              <w:rPr>
                <w:rFonts w:ascii="微软雅黑" w:hAnsi="微软雅黑"/>
                <w:sz w:val="21"/>
              </w:rPr>
              <w:t>课程审核</w:t>
            </w:r>
            <w:proofErr w:type="spellEnd"/>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087771B" w14:textId="77777777" w:rsidR="00EC79BB" w:rsidRPr="00E3358F" w:rsidRDefault="00AA6F25">
            <w:pPr>
              <w:spacing w:after="0"/>
              <w:rPr>
                <w:rFonts w:ascii="微软雅黑" w:hAnsi="微软雅黑"/>
              </w:rPr>
            </w:pPr>
            <w:proofErr w:type="spellStart"/>
            <w:r w:rsidRPr="00E3358F">
              <w:rPr>
                <w:rFonts w:ascii="微软雅黑" w:hAnsi="微软雅黑"/>
                <w:sz w:val="21"/>
              </w:rPr>
              <w:t>教务管理员</w:t>
            </w:r>
            <w:proofErr w:type="spellEnd"/>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7F11929" w14:textId="77777777" w:rsidR="00EC79BB" w:rsidRPr="00E3358F" w:rsidRDefault="00AA6F25">
            <w:pPr>
              <w:spacing w:after="0"/>
              <w:rPr>
                <w:rFonts w:ascii="微软雅黑" w:hAnsi="微软雅黑"/>
              </w:rPr>
            </w:pPr>
            <w:r w:rsidRPr="00E3358F">
              <w:rPr>
                <w:rFonts w:ascii="微软雅黑" w:hAnsi="微软雅黑"/>
                <w:sz w:val="21"/>
              </w:rPr>
              <w:t>0 -&gt; 1 或 0 -&gt; 3</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75EDEE9" w14:textId="77777777" w:rsidR="00EC79BB" w:rsidRPr="00E3358F" w:rsidRDefault="00AA6F25">
            <w:pPr>
              <w:spacing w:after="0"/>
              <w:rPr>
                <w:rFonts w:ascii="微软雅黑" w:hAnsi="微软雅黑"/>
              </w:rPr>
            </w:pPr>
            <w:r w:rsidRPr="00E3358F">
              <w:rPr>
                <w:rFonts w:ascii="微软雅黑" w:hAnsi="微软雅黑"/>
                <w:sz w:val="21"/>
              </w:rPr>
              <w:t>POST /course/</w:t>
            </w:r>
            <w:proofErr w:type="spellStart"/>
            <w:r w:rsidRPr="00E3358F">
              <w:rPr>
                <w:rFonts w:ascii="微软雅黑" w:hAnsi="微软雅黑"/>
                <w:sz w:val="21"/>
              </w:rPr>
              <w:t>audit；CourseAuditedEvent</w:t>
            </w:r>
            <w:proofErr w:type="spellEnd"/>
          </w:p>
        </w:tc>
      </w:tr>
      <w:tr w:rsidR="00E3358F" w:rsidRPr="00E3358F" w14:paraId="00AB942E" w14:textId="77777777">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6673A91" w14:textId="77777777" w:rsidR="00EC79BB" w:rsidRPr="00E3358F" w:rsidRDefault="00AA6F25">
            <w:pPr>
              <w:spacing w:after="0"/>
              <w:rPr>
                <w:rFonts w:ascii="微软雅黑" w:hAnsi="微软雅黑"/>
              </w:rPr>
            </w:pPr>
            <w:proofErr w:type="spellStart"/>
            <w:r w:rsidRPr="00E3358F">
              <w:rPr>
                <w:rFonts w:ascii="微软雅黑" w:hAnsi="微软雅黑"/>
                <w:sz w:val="21"/>
              </w:rPr>
              <w:lastRenderedPageBreak/>
              <w:t>自动排课</w:t>
            </w:r>
            <w:proofErr w:type="spellEnd"/>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13E9F53" w14:textId="77777777" w:rsidR="00EC79BB" w:rsidRPr="00E3358F" w:rsidRDefault="00AA6F25">
            <w:pPr>
              <w:spacing w:after="0"/>
              <w:rPr>
                <w:rFonts w:ascii="微软雅黑" w:hAnsi="微软雅黑"/>
              </w:rPr>
            </w:pPr>
            <w:proofErr w:type="spellStart"/>
            <w:r w:rsidRPr="00E3358F">
              <w:rPr>
                <w:rFonts w:ascii="微软雅黑" w:hAnsi="微软雅黑"/>
                <w:sz w:val="21"/>
              </w:rPr>
              <w:t>教务管理员</w:t>
            </w:r>
            <w:proofErr w:type="spellEnd"/>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A72F40A" w14:textId="77777777" w:rsidR="00EC79BB" w:rsidRPr="00E3358F" w:rsidRDefault="00AA6F25">
            <w:pPr>
              <w:spacing w:after="0"/>
              <w:rPr>
                <w:rFonts w:ascii="微软雅黑" w:hAnsi="微软雅黑"/>
              </w:rPr>
            </w:pPr>
            <w:r w:rsidRPr="00E3358F">
              <w:rPr>
                <w:rFonts w:ascii="微软雅黑" w:hAnsi="微软雅黑"/>
                <w:sz w:val="21"/>
              </w:rPr>
              <w:t>1 -&gt; 2，生成course_schedule</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7090904" w14:textId="77777777" w:rsidR="00EC79BB" w:rsidRPr="00E3358F" w:rsidRDefault="00AA6F25">
            <w:pPr>
              <w:spacing w:after="0"/>
              <w:rPr>
                <w:rFonts w:ascii="微软雅黑" w:hAnsi="微软雅黑"/>
              </w:rPr>
            </w:pPr>
            <w:r w:rsidRPr="00E3358F">
              <w:rPr>
                <w:rFonts w:ascii="微软雅黑" w:hAnsi="微软雅黑"/>
                <w:sz w:val="21"/>
              </w:rPr>
              <w:t>POST /course/</w:t>
            </w:r>
            <w:proofErr w:type="spellStart"/>
            <w:r w:rsidRPr="00E3358F">
              <w:rPr>
                <w:rFonts w:ascii="微软雅黑" w:hAnsi="微软雅黑"/>
                <w:sz w:val="21"/>
              </w:rPr>
              <w:t>auto-schedule；AutoScheduleService；ScheduleGeneratedEvent</w:t>
            </w:r>
            <w:proofErr w:type="spellEnd"/>
          </w:p>
        </w:tc>
      </w:tr>
      <w:tr w:rsidR="00E3358F" w:rsidRPr="00E3358F" w14:paraId="7D34D6AC" w14:textId="77777777">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606541" w14:textId="77777777" w:rsidR="00EC79BB" w:rsidRPr="00E3358F" w:rsidRDefault="00AA6F25">
            <w:pPr>
              <w:spacing w:after="0"/>
              <w:rPr>
                <w:rFonts w:ascii="微软雅黑" w:hAnsi="微软雅黑"/>
              </w:rPr>
            </w:pPr>
            <w:proofErr w:type="spellStart"/>
            <w:r w:rsidRPr="00E3358F">
              <w:rPr>
                <w:rFonts w:ascii="微软雅黑" w:hAnsi="微软雅黑"/>
                <w:sz w:val="21"/>
              </w:rPr>
              <w:t>学生选课</w:t>
            </w:r>
            <w:proofErr w:type="spellEnd"/>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193F75" w14:textId="77777777" w:rsidR="00EC79BB" w:rsidRPr="00E3358F" w:rsidRDefault="00AA6F25">
            <w:pPr>
              <w:spacing w:after="0"/>
              <w:rPr>
                <w:rFonts w:ascii="微软雅黑" w:hAnsi="微软雅黑"/>
              </w:rPr>
            </w:pPr>
            <w:proofErr w:type="spellStart"/>
            <w:r w:rsidRPr="00E3358F">
              <w:rPr>
                <w:rFonts w:ascii="微软雅黑" w:hAnsi="微软雅黑"/>
                <w:sz w:val="21"/>
              </w:rPr>
              <w:t>学生</w:t>
            </w:r>
            <w:proofErr w:type="spellEnd"/>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5A476CC" w14:textId="77777777" w:rsidR="00EC79BB" w:rsidRPr="00E3358F" w:rsidRDefault="00AA6F25">
            <w:pPr>
              <w:spacing w:after="0"/>
              <w:rPr>
                <w:rFonts w:ascii="微软雅黑" w:hAnsi="微软雅黑"/>
              </w:rPr>
            </w:pPr>
            <w:proofErr w:type="spellStart"/>
            <w:r w:rsidRPr="00E3358F">
              <w:rPr>
                <w:rFonts w:ascii="微软雅黑" w:hAnsi="微软雅黑"/>
                <w:sz w:val="21"/>
              </w:rPr>
              <w:t>写入student_course，selected_count</w:t>
            </w:r>
            <w:proofErr w:type="spellEnd"/>
            <w:r w:rsidRPr="00E3358F">
              <w:rPr>
                <w:rFonts w:ascii="微软雅黑" w:hAnsi="微软雅黑"/>
                <w:sz w:val="21"/>
              </w:rPr>
              <w:t xml:space="preserve"> + 1</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16E3D5D" w14:textId="77777777" w:rsidR="00EC79BB" w:rsidRPr="00E3358F" w:rsidRDefault="00AA6F25">
            <w:pPr>
              <w:spacing w:after="0"/>
              <w:rPr>
                <w:rFonts w:ascii="微软雅黑" w:hAnsi="微软雅黑"/>
              </w:rPr>
            </w:pPr>
            <w:r w:rsidRPr="00E3358F">
              <w:rPr>
                <w:rFonts w:ascii="微软雅黑" w:hAnsi="微软雅黑"/>
                <w:sz w:val="21"/>
              </w:rPr>
              <w:t>POST /course/</w:t>
            </w:r>
            <w:proofErr w:type="spellStart"/>
            <w:r w:rsidRPr="00E3358F">
              <w:rPr>
                <w:rFonts w:ascii="微软雅黑" w:hAnsi="微软雅黑"/>
                <w:sz w:val="21"/>
              </w:rPr>
              <w:t>select；CourseServiceImpl；Redis</w:t>
            </w:r>
            <w:proofErr w:type="spellEnd"/>
            <w:r w:rsidRPr="00E3358F">
              <w:rPr>
                <w:rFonts w:ascii="微软雅黑" w:hAnsi="微软雅黑"/>
                <w:sz w:val="21"/>
              </w:rPr>
              <w:t xml:space="preserve"> </w:t>
            </w:r>
            <w:proofErr w:type="spellStart"/>
            <w:r w:rsidRPr="00E3358F">
              <w:rPr>
                <w:rFonts w:ascii="微软雅黑" w:hAnsi="微软雅黑"/>
                <w:sz w:val="21"/>
              </w:rPr>
              <w:t>course:stock</w:t>
            </w:r>
            <w:proofErr w:type="spellEnd"/>
            <w:r w:rsidRPr="00E3358F">
              <w:rPr>
                <w:rFonts w:ascii="微软雅黑" w:hAnsi="微软雅黑"/>
                <w:sz w:val="21"/>
              </w:rPr>
              <w:t>:*</w:t>
            </w:r>
          </w:p>
        </w:tc>
      </w:tr>
      <w:tr w:rsidR="00E3358F" w:rsidRPr="00E3358F" w14:paraId="22C99059" w14:textId="77777777">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F1C8609" w14:textId="77777777" w:rsidR="00EC79BB" w:rsidRPr="00E3358F" w:rsidRDefault="00AA6F25">
            <w:pPr>
              <w:spacing w:after="0"/>
              <w:rPr>
                <w:rFonts w:ascii="微软雅黑" w:hAnsi="微软雅黑"/>
              </w:rPr>
            </w:pPr>
            <w:proofErr w:type="spellStart"/>
            <w:r w:rsidRPr="00E3358F">
              <w:rPr>
                <w:rFonts w:ascii="微软雅黑" w:hAnsi="微软雅黑"/>
                <w:sz w:val="21"/>
              </w:rPr>
              <w:t>学生退课</w:t>
            </w:r>
            <w:proofErr w:type="spellEnd"/>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4EEEE5" w14:textId="77777777" w:rsidR="00EC79BB" w:rsidRPr="00E3358F" w:rsidRDefault="00AA6F25">
            <w:pPr>
              <w:spacing w:after="0"/>
              <w:rPr>
                <w:rFonts w:ascii="微软雅黑" w:hAnsi="微软雅黑"/>
              </w:rPr>
            </w:pPr>
            <w:proofErr w:type="spellStart"/>
            <w:r w:rsidRPr="00E3358F">
              <w:rPr>
                <w:rFonts w:ascii="微软雅黑" w:hAnsi="微软雅黑"/>
                <w:sz w:val="21"/>
              </w:rPr>
              <w:t>学生</w:t>
            </w:r>
            <w:proofErr w:type="spellEnd"/>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2FA91F" w14:textId="77777777" w:rsidR="00EC79BB" w:rsidRPr="00E3358F" w:rsidRDefault="00AA6F25">
            <w:pPr>
              <w:spacing w:after="0"/>
              <w:rPr>
                <w:rFonts w:ascii="微软雅黑" w:hAnsi="微软雅黑"/>
              </w:rPr>
            </w:pPr>
            <w:proofErr w:type="spellStart"/>
            <w:r w:rsidRPr="00E3358F">
              <w:rPr>
                <w:rFonts w:ascii="微软雅黑" w:hAnsi="微软雅黑"/>
                <w:sz w:val="21"/>
              </w:rPr>
              <w:t>删除student_course，selected_count</w:t>
            </w:r>
            <w:proofErr w:type="spellEnd"/>
            <w:r w:rsidRPr="00E3358F">
              <w:rPr>
                <w:rFonts w:ascii="微软雅黑" w:hAnsi="微软雅黑"/>
                <w:sz w:val="21"/>
              </w:rPr>
              <w:t xml:space="preserve"> - 1</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677F39C" w14:textId="77777777" w:rsidR="00EC79BB" w:rsidRPr="00E3358F" w:rsidRDefault="00AA6F25">
            <w:pPr>
              <w:spacing w:after="0"/>
              <w:rPr>
                <w:rFonts w:ascii="微软雅黑" w:hAnsi="微软雅黑"/>
              </w:rPr>
            </w:pPr>
            <w:r w:rsidRPr="00E3358F">
              <w:rPr>
                <w:rFonts w:ascii="微软雅黑" w:hAnsi="微软雅黑"/>
                <w:sz w:val="21"/>
              </w:rPr>
              <w:t>POST /course/</w:t>
            </w:r>
            <w:proofErr w:type="spellStart"/>
            <w:r w:rsidRPr="00E3358F">
              <w:rPr>
                <w:rFonts w:ascii="微软雅黑" w:hAnsi="微软雅黑"/>
                <w:sz w:val="21"/>
              </w:rPr>
              <w:t>drop；CourseDroppedEvent</w:t>
            </w:r>
            <w:proofErr w:type="spellEnd"/>
          </w:p>
        </w:tc>
      </w:tr>
      <w:tr w:rsidR="00EC79BB" w:rsidRPr="00E3358F" w14:paraId="5626CEC2" w14:textId="77777777">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9B376A8" w14:textId="77777777" w:rsidR="00EC79BB" w:rsidRPr="00E3358F" w:rsidRDefault="00AA6F25">
            <w:pPr>
              <w:spacing w:after="0"/>
              <w:rPr>
                <w:rFonts w:ascii="微软雅黑" w:hAnsi="微软雅黑"/>
              </w:rPr>
            </w:pPr>
            <w:proofErr w:type="spellStart"/>
            <w:r w:rsidRPr="00E3358F">
              <w:rPr>
                <w:rFonts w:ascii="微软雅黑" w:hAnsi="微软雅黑"/>
                <w:sz w:val="21"/>
              </w:rPr>
              <w:t>系统重置</w:t>
            </w:r>
            <w:proofErr w:type="spellEnd"/>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4DBDA14" w14:textId="77777777" w:rsidR="00EC79BB" w:rsidRPr="00E3358F" w:rsidRDefault="00AA6F25">
            <w:pPr>
              <w:spacing w:after="0"/>
              <w:rPr>
                <w:rFonts w:ascii="微软雅黑" w:hAnsi="微软雅黑"/>
              </w:rPr>
            </w:pPr>
            <w:proofErr w:type="spellStart"/>
            <w:r w:rsidRPr="00E3358F">
              <w:rPr>
                <w:rFonts w:ascii="微软雅黑" w:hAnsi="微软雅黑"/>
                <w:sz w:val="21"/>
              </w:rPr>
              <w:t>教务管理员</w:t>
            </w:r>
            <w:proofErr w:type="spellEnd"/>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14A234E" w14:textId="77777777" w:rsidR="00EC79BB" w:rsidRPr="00E3358F" w:rsidRDefault="00AA6F25">
            <w:pPr>
              <w:spacing w:after="0"/>
              <w:rPr>
                <w:rFonts w:ascii="微软雅黑" w:hAnsi="微软雅黑"/>
                <w:lang w:eastAsia="zh-CN"/>
              </w:rPr>
            </w:pPr>
            <w:r w:rsidRPr="00E3358F">
              <w:rPr>
                <w:rFonts w:ascii="微软雅黑" w:hAnsi="微软雅黑"/>
                <w:sz w:val="21"/>
                <w:lang w:eastAsia="zh-CN"/>
              </w:rPr>
              <w:t>清空选课/排课，</w:t>
            </w:r>
            <w:proofErr w:type="gramStart"/>
            <w:r w:rsidRPr="00E3358F">
              <w:rPr>
                <w:rFonts w:ascii="微软雅黑" w:hAnsi="微软雅黑"/>
                <w:sz w:val="21"/>
                <w:lang w:eastAsia="zh-CN"/>
              </w:rPr>
              <w:t>课程回滚</w:t>
            </w:r>
            <w:proofErr w:type="gramEnd"/>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43952B5" w14:textId="77777777" w:rsidR="00EC79BB" w:rsidRPr="00E3358F" w:rsidRDefault="00AA6F25">
            <w:pPr>
              <w:spacing w:after="0"/>
              <w:rPr>
                <w:rFonts w:ascii="微软雅黑" w:hAnsi="微软雅黑"/>
              </w:rPr>
            </w:pPr>
            <w:r w:rsidRPr="00E3358F">
              <w:rPr>
                <w:rFonts w:ascii="微软雅黑" w:hAnsi="微软雅黑"/>
                <w:sz w:val="21"/>
              </w:rPr>
              <w:t>GET /course/</w:t>
            </w:r>
            <w:proofErr w:type="spellStart"/>
            <w:r w:rsidRPr="00E3358F">
              <w:rPr>
                <w:rFonts w:ascii="微软雅黑" w:hAnsi="微软雅黑"/>
                <w:sz w:val="21"/>
              </w:rPr>
              <w:t>reset-redis；resetSystem；SystemResetEvent</w:t>
            </w:r>
            <w:proofErr w:type="spellEnd"/>
          </w:p>
        </w:tc>
      </w:tr>
    </w:tbl>
    <w:p w14:paraId="29D6BC9F" w14:textId="77777777" w:rsidR="00EC79BB" w:rsidRPr="00E3358F" w:rsidRDefault="00EC79BB">
      <w:pPr>
        <w:rPr>
          <w:rFonts w:ascii="微软雅黑" w:hAnsi="微软雅黑"/>
        </w:rPr>
      </w:pPr>
    </w:p>
    <w:p w14:paraId="2E0EF8EE" w14:textId="77777777" w:rsidR="00EC79BB" w:rsidRPr="00E3358F" w:rsidRDefault="00AA6F25" w:rsidP="00E3358F">
      <w:pPr>
        <w:pStyle w:val="31"/>
      </w:pPr>
      <w:bookmarkStart w:id="43" w:name="_Toc232342702"/>
      <w:r w:rsidRPr="00E3358F">
        <w:t>3.2 用例到架构机制追踪</w:t>
      </w:r>
      <w:bookmarkEnd w:id="43"/>
    </w:p>
    <w:p w14:paraId="0F707BC9" w14:textId="77777777" w:rsidR="00EC79BB" w:rsidRPr="00E3358F" w:rsidRDefault="00AA6F25">
      <w:pPr>
        <w:rPr>
          <w:rFonts w:ascii="微软雅黑" w:hAnsi="微软雅黑"/>
          <w:lang w:eastAsia="zh-CN"/>
        </w:rPr>
      </w:pPr>
      <w:r w:rsidRPr="00E3358F">
        <w:rPr>
          <w:rFonts w:ascii="微软雅黑" w:hAnsi="微软雅黑"/>
          <w:lang w:eastAsia="zh-CN"/>
        </w:rPr>
        <w:t>用例视图不仅描述用户可见功能，还应能追踪到具体的架构机制。下表给出核心用例与逻辑模块、过程机制和数据对象的对应关系，保证五个视图之间保持一致。</w:t>
      </w:r>
    </w:p>
    <w:p w14:paraId="69497FC5" w14:textId="77777777" w:rsidR="00EC79BB" w:rsidRPr="00E3358F" w:rsidRDefault="00AA6F25">
      <w:pPr>
        <w:keepNext/>
        <w:spacing w:before="80" w:after="80" w:line="240" w:lineRule="auto"/>
        <w:jc w:val="center"/>
        <w:rPr>
          <w:rFonts w:ascii="微软雅黑" w:hAnsi="微软雅黑"/>
          <w:lang w:eastAsia="zh-CN"/>
        </w:rPr>
      </w:pPr>
      <w:r w:rsidRPr="00E3358F">
        <w:rPr>
          <w:rFonts w:ascii="微软雅黑" w:hAnsi="微软雅黑"/>
          <w:b/>
          <w:sz w:val="21"/>
          <w:lang w:eastAsia="zh-CN"/>
        </w:rPr>
        <w:t>表10 用例到架构机制追踪矩阵</w:t>
      </w:r>
    </w:p>
    <w:tbl>
      <w:tblPr>
        <w:tblStyle w:val="af5"/>
        <w:tblW w:w="9360" w:type="dxa"/>
        <w:tblInd w:w="120" w:type="dxa"/>
        <w:tblLayout w:type="fixed"/>
        <w:tblLook w:val="04A0" w:firstRow="1" w:lastRow="0" w:firstColumn="1" w:lastColumn="0" w:noHBand="0" w:noVBand="1"/>
      </w:tblPr>
      <w:tblGrid>
        <w:gridCol w:w="1900"/>
        <w:gridCol w:w="2200"/>
        <w:gridCol w:w="3600"/>
        <w:gridCol w:w="1660"/>
      </w:tblGrid>
      <w:tr w:rsidR="00E3358F" w:rsidRPr="00E3358F" w14:paraId="13A6F89B" w14:textId="77777777">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F2F4F7"/>
            <w:tcMar>
              <w:top w:w="80" w:type="dxa"/>
              <w:left w:w="120" w:type="dxa"/>
              <w:bottom w:w="80" w:type="dxa"/>
              <w:right w:w="120" w:type="dxa"/>
            </w:tcMar>
            <w:vAlign w:val="center"/>
          </w:tcPr>
          <w:p w14:paraId="43B799C8" w14:textId="77777777" w:rsidR="00EC79BB" w:rsidRPr="00E3358F" w:rsidRDefault="00AA6F25">
            <w:pPr>
              <w:spacing w:after="0"/>
              <w:rPr>
                <w:rFonts w:ascii="微软雅黑" w:hAnsi="微软雅黑"/>
              </w:rPr>
            </w:pPr>
            <w:proofErr w:type="spellStart"/>
            <w:r w:rsidRPr="00E3358F">
              <w:rPr>
                <w:rFonts w:ascii="微软雅黑" w:hAnsi="微软雅黑"/>
                <w:b/>
                <w:sz w:val="21"/>
              </w:rPr>
              <w:t>核心用例</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F2F4F7"/>
            <w:tcMar>
              <w:top w:w="80" w:type="dxa"/>
              <w:left w:w="120" w:type="dxa"/>
              <w:bottom w:w="80" w:type="dxa"/>
              <w:right w:w="120" w:type="dxa"/>
            </w:tcMar>
            <w:vAlign w:val="center"/>
          </w:tcPr>
          <w:p w14:paraId="7593791A" w14:textId="77777777" w:rsidR="00EC79BB" w:rsidRPr="00E3358F" w:rsidRDefault="00AA6F25">
            <w:pPr>
              <w:spacing w:after="0"/>
              <w:rPr>
                <w:rFonts w:ascii="微软雅黑" w:hAnsi="微软雅黑"/>
              </w:rPr>
            </w:pPr>
            <w:proofErr w:type="spellStart"/>
            <w:r w:rsidRPr="00E3358F">
              <w:rPr>
                <w:rFonts w:ascii="微软雅黑" w:hAnsi="微软雅黑"/>
                <w:b/>
                <w:sz w:val="21"/>
              </w:rPr>
              <w:t>逻辑模块</w:t>
            </w:r>
            <w:proofErr w:type="spellEnd"/>
          </w:p>
        </w:tc>
        <w:tc>
          <w:tcPr>
            <w:tcW w:w="3600" w:type="dxa"/>
            <w:tcBorders>
              <w:top w:val="single" w:sz="4" w:space="0" w:color="BFBFBF"/>
              <w:left w:val="single" w:sz="4" w:space="0" w:color="BFBFBF"/>
              <w:bottom w:val="single" w:sz="4" w:space="0" w:color="BFBFBF"/>
              <w:right w:val="single" w:sz="4" w:space="0" w:color="BFBFBF"/>
            </w:tcBorders>
            <w:shd w:val="clear" w:color="auto" w:fill="F2F4F7"/>
            <w:tcMar>
              <w:top w:w="80" w:type="dxa"/>
              <w:left w:w="120" w:type="dxa"/>
              <w:bottom w:w="80" w:type="dxa"/>
              <w:right w:w="120" w:type="dxa"/>
            </w:tcMar>
            <w:vAlign w:val="center"/>
          </w:tcPr>
          <w:p w14:paraId="3599C66B" w14:textId="77777777" w:rsidR="00EC79BB" w:rsidRPr="00E3358F" w:rsidRDefault="00AA6F25">
            <w:pPr>
              <w:spacing w:after="0"/>
              <w:rPr>
                <w:rFonts w:ascii="微软雅黑" w:hAnsi="微软雅黑"/>
              </w:rPr>
            </w:pPr>
            <w:proofErr w:type="spellStart"/>
            <w:r w:rsidRPr="00E3358F">
              <w:rPr>
                <w:rFonts w:ascii="微软雅黑" w:hAnsi="微软雅黑"/>
                <w:b/>
                <w:sz w:val="21"/>
              </w:rPr>
              <w:t>运行时机制</w:t>
            </w:r>
            <w:proofErr w:type="spellEnd"/>
          </w:p>
        </w:tc>
        <w:tc>
          <w:tcPr>
            <w:tcW w:w="1660" w:type="dxa"/>
            <w:tcBorders>
              <w:top w:val="single" w:sz="4" w:space="0" w:color="BFBFBF"/>
              <w:left w:val="single" w:sz="4" w:space="0" w:color="BFBFBF"/>
              <w:bottom w:val="single" w:sz="4" w:space="0" w:color="BFBFBF"/>
              <w:right w:val="single" w:sz="4" w:space="0" w:color="BFBFBF"/>
            </w:tcBorders>
            <w:shd w:val="clear" w:color="auto" w:fill="F2F4F7"/>
            <w:tcMar>
              <w:top w:w="80" w:type="dxa"/>
              <w:left w:w="120" w:type="dxa"/>
              <w:bottom w:w="80" w:type="dxa"/>
              <w:right w:w="120" w:type="dxa"/>
            </w:tcMar>
            <w:vAlign w:val="center"/>
          </w:tcPr>
          <w:p w14:paraId="675DC6F8" w14:textId="77777777" w:rsidR="00EC79BB" w:rsidRPr="00E3358F" w:rsidRDefault="00AA6F25">
            <w:pPr>
              <w:spacing w:after="0"/>
              <w:rPr>
                <w:rFonts w:ascii="微软雅黑" w:hAnsi="微软雅黑"/>
              </w:rPr>
            </w:pPr>
            <w:proofErr w:type="spellStart"/>
            <w:r w:rsidRPr="00E3358F">
              <w:rPr>
                <w:rFonts w:ascii="微软雅黑" w:hAnsi="微软雅黑"/>
                <w:b/>
                <w:sz w:val="21"/>
              </w:rPr>
              <w:t>关键数据</w:t>
            </w:r>
            <w:proofErr w:type="spellEnd"/>
            <w:r w:rsidRPr="00E3358F">
              <w:rPr>
                <w:rFonts w:ascii="微软雅黑" w:hAnsi="微软雅黑"/>
                <w:b/>
                <w:sz w:val="21"/>
              </w:rPr>
              <w:t>/</w:t>
            </w:r>
            <w:proofErr w:type="spellStart"/>
            <w:r w:rsidRPr="00E3358F">
              <w:rPr>
                <w:rFonts w:ascii="微软雅黑" w:hAnsi="微软雅黑"/>
                <w:b/>
                <w:sz w:val="21"/>
              </w:rPr>
              <w:t>事件</w:t>
            </w:r>
            <w:proofErr w:type="spellEnd"/>
          </w:p>
        </w:tc>
      </w:tr>
      <w:tr w:rsidR="00E3358F" w:rsidRPr="00E3358F" w14:paraId="7394B5F0" w14:textId="77777777">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79C03FD" w14:textId="77777777" w:rsidR="00EC79BB" w:rsidRPr="00E3358F" w:rsidRDefault="00AA6F25">
            <w:pPr>
              <w:spacing w:after="0"/>
              <w:rPr>
                <w:rFonts w:ascii="微软雅黑" w:hAnsi="微软雅黑"/>
              </w:rPr>
            </w:pPr>
            <w:r w:rsidRPr="00E3358F">
              <w:rPr>
                <w:rFonts w:ascii="微软雅黑" w:hAnsi="微软雅黑"/>
                <w:sz w:val="21"/>
              </w:rPr>
              <w:t xml:space="preserve">UC01 </w:t>
            </w:r>
            <w:proofErr w:type="spellStart"/>
            <w:r w:rsidRPr="00E3358F">
              <w:rPr>
                <w:rFonts w:ascii="微软雅黑" w:hAnsi="微软雅黑"/>
                <w:sz w:val="21"/>
              </w:rPr>
              <w:t>登录系统</w:t>
            </w:r>
            <w:proofErr w:type="spellEnd"/>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751C4CD" w14:textId="77777777" w:rsidR="00EC79BB" w:rsidRPr="00E3358F" w:rsidRDefault="00AA6F25">
            <w:pPr>
              <w:spacing w:after="0"/>
              <w:rPr>
                <w:rFonts w:ascii="微软雅黑" w:hAnsi="微软雅黑"/>
                <w:lang w:eastAsia="zh-CN"/>
              </w:rPr>
            </w:pPr>
            <w:r w:rsidRPr="00E3358F">
              <w:rPr>
                <w:rFonts w:ascii="微软雅黑" w:hAnsi="微软雅黑"/>
                <w:sz w:val="21"/>
                <w:lang w:eastAsia="zh-CN"/>
              </w:rPr>
              <w:t>用户管理模块、应用协调层</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6F78F50" w14:textId="77777777" w:rsidR="00EC79BB" w:rsidRPr="00E3358F" w:rsidRDefault="00AA6F25">
            <w:pPr>
              <w:spacing w:after="0"/>
              <w:rPr>
                <w:rFonts w:ascii="微软雅黑" w:hAnsi="微软雅黑"/>
              </w:rPr>
            </w:pPr>
            <w:proofErr w:type="spellStart"/>
            <w:r w:rsidRPr="00E3358F">
              <w:rPr>
                <w:rFonts w:ascii="微软雅黑" w:hAnsi="微软雅黑"/>
                <w:sz w:val="21"/>
              </w:rPr>
              <w:t>LoginController按角色查表，Sa-Token创建会话，前端localStorage保存token和用户信息</w:t>
            </w:r>
            <w:proofErr w:type="spellEnd"/>
            <w:r w:rsidRPr="00E3358F">
              <w:rPr>
                <w:rFonts w:ascii="微软雅黑" w:hAnsi="微软雅黑"/>
                <w:sz w:val="21"/>
              </w:rPr>
              <w:t>。</w:t>
            </w:r>
          </w:p>
        </w:tc>
        <w:tc>
          <w:tcPr>
            <w:tcW w:w="1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241DBA9" w14:textId="77777777" w:rsidR="00EC79BB" w:rsidRPr="00E3358F" w:rsidRDefault="00AA6F25">
            <w:pPr>
              <w:spacing w:after="0"/>
              <w:rPr>
                <w:rFonts w:ascii="微软雅黑" w:hAnsi="微软雅黑"/>
              </w:rPr>
            </w:pPr>
            <w:proofErr w:type="spellStart"/>
            <w:r w:rsidRPr="00E3358F">
              <w:rPr>
                <w:rFonts w:ascii="微软雅黑" w:hAnsi="微软雅黑"/>
                <w:sz w:val="21"/>
              </w:rPr>
              <w:t>LoginDTO、UserStudent</w:t>
            </w:r>
            <w:proofErr w:type="spellEnd"/>
            <w:r w:rsidRPr="00E3358F">
              <w:rPr>
                <w:rFonts w:ascii="微软雅黑" w:hAnsi="微软雅黑"/>
                <w:sz w:val="21"/>
              </w:rPr>
              <w:t>/</w:t>
            </w:r>
            <w:proofErr w:type="spellStart"/>
            <w:r w:rsidRPr="00E3358F">
              <w:rPr>
                <w:rFonts w:ascii="微软雅黑" w:hAnsi="微软雅黑"/>
                <w:sz w:val="21"/>
              </w:rPr>
              <w:t>UserTeacher</w:t>
            </w:r>
            <w:proofErr w:type="spellEnd"/>
            <w:r w:rsidRPr="00E3358F">
              <w:rPr>
                <w:rFonts w:ascii="微软雅黑" w:hAnsi="微软雅黑"/>
                <w:sz w:val="21"/>
              </w:rPr>
              <w:t>/</w:t>
            </w:r>
            <w:proofErr w:type="spellStart"/>
            <w:r w:rsidRPr="00E3358F">
              <w:rPr>
                <w:rFonts w:ascii="微软雅黑" w:hAnsi="微软雅黑"/>
                <w:sz w:val="21"/>
              </w:rPr>
              <w:t>UserAdmin、SaTokenInfo</w:t>
            </w:r>
            <w:proofErr w:type="spellEnd"/>
            <w:r w:rsidRPr="00E3358F">
              <w:rPr>
                <w:rFonts w:ascii="微软雅黑" w:hAnsi="微软雅黑"/>
                <w:sz w:val="21"/>
              </w:rPr>
              <w:t>。</w:t>
            </w:r>
          </w:p>
        </w:tc>
      </w:tr>
      <w:tr w:rsidR="00E3358F" w:rsidRPr="00E3358F" w14:paraId="0A1CF4D2" w14:textId="77777777">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B14A655" w14:textId="77777777" w:rsidR="00EC79BB" w:rsidRPr="00E3358F" w:rsidRDefault="00AA6F25">
            <w:pPr>
              <w:spacing w:after="0"/>
              <w:rPr>
                <w:rFonts w:ascii="微软雅黑" w:hAnsi="微软雅黑"/>
              </w:rPr>
            </w:pPr>
            <w:r w:rsidRPr="00E3358F">
              <w:rPr>
                <w:rFonts w:ascii="微软雅黑" w:hAnsi="微软雅黑"/>
                <w:sz w:val="21"/>
              </w:rPr>
              <w:t xml:space="preserve">UC06 </w:t>
            </w:r>
            <w:proofErr w:type="spellStart"/>
            <w:r w:rsidRPr="00E3358F">
              <w:rPr>
                <w:rFonts w:ascii="微软雅黑" w:hAnsi="微软雅黑"/>
                <w:sz w:val="21"/>
              </w:rPr>
              <w:t>学生选课</w:t>
            </w:r>
            <w:proofErr w:type="spellEnd"/>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23DE551" w14:textId="77777777" w:rsidR="00EC79BB" w:rsidRPr="00E3358F" w:rsidRDefault="00AA6F25">
            <w:pPr>
              <w:spacing w:after="0"/>
              <w:rPr>
                <w:rFonts w:ascii="微软雅黑" w:hAnsi="微软雅黑"/>
                <w:lang w:eastAsia="zh-CN"/>
              </w:rPr>
            </w:pPr>
            <w:r w:rsidRPr="00E3358F">
              <w:rPr>
                <w:rFonts w:ascii="微软雅黑" w:hAnsi="微软雅黑"/>
                <w:sz w:val="21"/>
                <w:lang w:eastAsia="zh-CN"/>
              </w:rPr>
              <w:t>选课业务模块、事件协作层</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B93377C" w14:textId="77777777" w:rsidR="00EC79BB" w:rsidRPr="00E3358F" w:rsidRDefault="00AA6F25">
            <w:pPr>
              <w:spacing w:after="0"/>
              <w:rPr>
                <w:rFonts w:ascii="微软雅黑" w:hAnsi="微软雅黑"/>
                <w:lang w:eastAsia="zh-CN"/>
              </w:rPr>
            </w:pPr>
            <w:r w:rsidRPr="00E3358F">
              <w:rPr>
                <w:rFonts w:ascii="微软雅黑" w:hAnsi="微软雅黑"/>
                <w:sz w:val="21"/>
                <w:lang w:eastAsia="zh-CN"/>
              </w:rPr>
              <w:t>Sa-Token识别当前学生，Redis预扣库存，MySQL事务写入选课记录，成功后发布选课事件。</w:t>
            </w:r>
          </w:p>
        </w:tc>
        <w:tc>
          <w:tcPr>
            <w:tcW w:w="1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9C44878" w14:textId="77777777" w:rsidR="00EC79BB" w:rsidRPr="00E3358F" w:rsidRDefault="00AA6F25">
            <w:pPr>
              <w:spacing w:after="0"/>
              <w:rPr>
                <w:rFonts w:ascii="微软雅黑" w:hAnsi="微软雅黑"/>
              </w:rPr>
            </w:pPr>
            <w:proofErr w:type="spellStart"/>
            <w:r w:rsidRPr="00E3358F">
              <w:rPr>
                <w:rFonts w:ascii="微软雅黑" w:hAnsi="微软雅黑"/>
                <w:sz w:val="21"/>
              </w:rPr>
              <w:t>Course、StudentCourse、course:stock</w:t>
            </w:r>
            <w:proofErr w:type="spellEnd"/>
            <w:r w:rsidRPr="00E3358F">
              <w:rPr>
                <w:rFonts w:ascii="微软雅黑" w:hAnsi="微软雅黑"/>
                <w:sz w:val="21"/>
              </w:rPr>
              <w:t>:{id}、</w:t>
            </w:r>
            <w:proofErr w:type="spellStart"/>
            <w:r w:rsidRPr="00E3358F">
              <w:rPr>
                <w:rFonts w:ascii="微软雅黑" w:hAnsi="微软雅黑"/>
                <w:sz w:val="21"/>
              </w:rPr>
              <w:lastRenderedPageBreak/>
              <w:t>CourseSelectedEvent</w:t>
            </w:r>
            <w:proofErr w:type="spellEnd"/>
            <w:r w:rsidRPr="00E3358F">
              <w:rPr>
                <w:rFonts w:ascii="微软雅黑" w:hAnsi="微软雅黑"/>
                <w:sz w:val="21"/>
              </w:rPr>
              <w:t>。</w:t>
            </w:r>
          </w:p>
        </w:tc>
      </w:tr>
      <w:tr w:rsidR="00E3358F" w:rsidRPr="00E3358F" w14:paraId="6ED20A86" w14:textId="77777777">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3E8CBDF" w14:textId="77777777" w:rsidR="00EC79BB" w:rsidRPr="00E3358F" w:rsidRDefault="00AA6F25">
            <w:pPr>
              <w:spacing w:after="0"/>
              <w:rPr>
                <w:rFonts w:ascii="微软雅黑" w:hAnsi="微软雅黑"/>
              </w:rPr>
            </w:pPr>
            <w:r w:rsidRPr="00E3358F">
              <w:rPr>
                <w:rFonts w:ascii="微软雅黑" w:hAnsi="微软雅黑"/>
                <w:sz w:val="21"/>
              </w:rPr>
              <w:lastRenderedPageBreak/>
              <w:t xml:space="preserve">UC07 </w:t>
            </w:r>
            <w:proofErr w:type="spellStart"/>
            <w:r w:rsidRPr="00E3358F">
              <w:rPr>
                <w:rFonts w:ascii="微软雅黑" w:hAnsi="微软雅黑"/>
                <w:sz w:val="21"/>
              </w:rPr>
              <w:t>学生退课</w:t>
            </w:r>
            <w:proofErr w:type="spellEnd"/>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4E1EA99" w14:textId="77777777" w:rsidR="00EC79BB" w:rsidRPr="00E3358F" w:rsidRDefault="00AA6F25">
            <w:pPr>
              <w:spacing w:after="0"/>
              <w:rPr>
                <w:rFonts w:ascii="微软雅黑" w:hAnsi="微软雅黑"/>
              </w:rPr>
            </w:pPr>
            <w:proofErr w:type="spellStart"/>
            <w:r w:rsidRPr="00E3358F">
              <w:rPr>
                <w:rFonts w:ascii="微软雅黑" w:hAnsi="微软雅黑"/>
                <w:sz w:val="21"/>
              </w:rPr>
              <w:t>选课业务模块</w:t>
            </w:r>
            <w:proofErr w:type="spellEnd"/>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9F1DF73" w14:textId="77777777" w:rsidR="00EC79BB" w:rsidRPr="00E3358F" w:rsidRDefault="00AA6F25">
            <w:pPr>
              <w:spacing w:after="0"/>
              <w:rPr>
                <w:rFonts w:ascii="微软雅黑" w:hAnsi="微软雅黑"/>
              </w:rPr>
            </w:pPr>
            <w:proofErr w:type="spellStart"/>
            <w:r w:rsidRPr="00E3358F">
              <w:rPr>
                <w:rFonts w:ascii="微软雅黑" w:hAnsi="微软雅黑"/>
                <w:sz w:val="21"/>
              </w:rPr>
              <w:t>删除选课记录，恢复Redis库存，selected_count安全递减，触发退课审计</w:t>
            </w:r>
            <w:proofErr w:type="spellEnd"/>
            <w:r w:rsidRPr="00E3358F">
              <w:rPr>
                <w:rFonts w:ascii="微软雅黑" w:hAnsi="微软雅黑"/>
                <w:sz w:val="21"/>
              </w:rPr>
              <w:t>。</w:t>
            </w:r>
          </w:p>
        </w:tc>
        <w:tc>
          <w:tcPr>
            <w:tcW w:w="1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F161FE2" w14:textId="77777777" w:rsidR="00EC79BB" w:rsidRPr="00E3358F" w:rsidRDefault="00AA6F25">
            <w:pPr>
              <w:spacing w:after="0"/>
              <w:rPr>
                <w:rFonts w:ascii="微软雅黑" w:hAnsi="微软雅黑"/>
              </w:rPr>
            </w:pPr>
            <w:proofErr w:type="spellStart"/>
            <w:r w:rsidRPr="00E3358F">
              <w:rPr>
                <w:rFonts w:ascii="微软雅黑" w:hAnsi="微软雅黑"/>
                <w:sz w:val="21"/>
              </w:rPr>
              <w:t>StudentCourse、CourseDroppedEvent</w:t>
            </w:r>
            <w:proofErr w:type="spellEnd"/>
            <w:r w:rsidRPr="00E3358F">
              <w:rPr>
                <w:rFonts w:ascii="微软雅黑" w:hAnsi="微软雅黑"/>
                <w:sz w:val="21"/>
              </w:rPr>
              <w:t>。</w:t>
            </w:r>
          </w:p>
        </w:tc>
      </w:tr>
      <w:tr w:rsidR="00E3358F" w:rsidRPr="00E3358F" w14:paraId="44873F10" w14:textId="77777777">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AEAA654" w14:textId="77777777" w:rsidR="00EC79BB" w:rsidRPr="00E3358F" w:rsidRDefault="00AA6F25">
            <w:pPr>
              <w:spacing w:after="0"/>
              <w:rPr>
                <w:rFonts w:ascii="微软雅黑" w:hAnsi="微软雅黑"/>
              </w:rPr>
            </w:pPr>
            <w:r w:rsidRPr="00E3358F">
              <w:rPr>
                <w:rFonts w:ascii="微软雅黑" w:hAnsi="微软雅黑"/>
                <w:sz w:val="21"/>
              </w:rPr>
              <w:t xml:space="preserve">UC10 </w:t>
            </w:r>
            <w:proofErr w:type="spellStart"/>
            <w:r w:rsidRPr="00E3358F">
              <w:rPr>
                <w:rFonts w:ascii="微软雅黑" w:hAnsi="微软雅黑"/>
                <w:sz w:val="21"/>
              </w:rPr>
              <w:t>教师申报</w:t>
            </w:r>
            <w:proofErr w:type="spellEnd"/>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6FB8A81" w14:textId="77777777" w:rsidR="00EC79BB" w:rsidRPr="00E3358F" w:rsidRDefault="00AA6F25">
            <w:pPr>
              <w:spacing w:after="0"/>
              <w:rPr>
                <w:rFonts w:ascii="微软雅黑" w:hAnsi="微软雅黑"/>
              </w:rPr>
            </w:pPr>
            <w:proofErr w:type="spellStart"/>
            <w:r w:rsidRPr="00E3358F">
              <w:rPr>
                <w:rFonts w:ascii="微软雅黑" w:hAnsi="微软雅黑"/>
                <w:sz w:val="21"/>
              </w:rPr>
              <w:t>课程管理模块</w:t>
            </w:r>
            <w:proofErr w:type="spellEnd"/>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AFD5439" w14:textId="77777777" w:rsidR="00EC79BB" w:rsidRPr="00E3358F" w:rsidRDefault="00AA6F25">
            <w:pPr>
              <w:spacing w:after="0"/>
              <w:rPr>
                <w:rFonts w:ascii="微软雅黑" w:hAnsi="微软雅黑"/>
                <w:lang w:eastAsia="zh-CN"/>
              </w:rPr>
            </w:pPr>
            <w:r w:rsidRPr="00E3358F">
              <w:rPr>
                <w:rFonts w:ascii="微软雅黑" w:hAnsi="微软雅黑"/>
                <w:sz w:val="21"/>
                <w:lang w:eastAsia="zh-CN"/>
              </w:rPr>
              <w:t>教师提交课程表单，课程创建为status=0，发布申报事件。</w:t>
            </w:r>
          </w:p>
        </w:tc>
        <w:tc>
          <w:tcPr>
            <w:tcW w:w="1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394F4FC" w14:textId="77777777" w:rsidR="00EC79BB" w:rsidRPr="00E3358F" w:rsidRDefault="00AA6F25">
            <w:pPr>
              <w:spacing w:after="0"/>
              <w:rPr>
                <w:rFonts w:ascii="微软雅黑" w:hAnsi="微软雅黑"/>
              </w:rPr>
            </w:pPr>
            <w:proofErr w:type="spellStart"/>
            <w:r w:rsidRPr="00E3358F">
              <w:rPr>
                <w:rFonts w:ascii="微软雅黑" w:hAnsi="微软雅黑"/>
                <w:sz w:val="21"/>
              </w:rPr>
              <w:t>Course、CourseProposedEvent</w:t>
            </w:r>
            <w:proofErr w:type="spellEnd"/>
            <w:r w:rsidRPr="00E3358F">
              <w:rPr>
                <w:rFonts w:ascii="微软雅黑" w:hAnsi="微软雅黑"/>
                <w:sz w:val="21"/>
              </w:rPr>
              <w:t>。</w:t>
            </w:r>
          </w:p>
        </w:tc>
      </w:tr>
      <w:tr w:rsidR="00E3358F" w:rsidRPr="00E3358F" w14:paraId="7280178E" w14:textId="77777777">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38B28A6" w14:textId="77777777" w:rsidR="00EC79BB" w:rsidRPr="00E3358F" w:rsidRDefault="00AA6F25">
            <w:pPr>
              <w:spacing w:after="0"/>
              <w:rPr>
                <w:rFonts w:ascii="微软雅黑" w:hAnsi="微软雅黑"/>
              </w:rPr>
            </w:pPr>
            <w:r w:rsidRPr="00E3358F">
              <w:rPr>
                <w:rFonts w:ascii="微软雅黑" w:hAnsi="微软雅黑"/>
                <w:sz w:val="21"/>
              </w:rPr>
              <w:t xml:space="preserve">UC12 </w:t>
            </w:r>
            <w:proofErr w:type="spellStart"/>
            <w:r w:rsidRPr="00E3358F">
              <w:rPr>
                <w:rFonts w:ascii="微软雅黑" w:hAnsi="微软雅黑"/>
                <w:sz w:val="21"/>
              </w:rPr>
              <w:t>审核课程</w:t>
            </w:r>
            <w:proofErr w:type="spellEnd"/>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CA327FE" w14:textId="77777777" w:rsidR="00EC79BB" w:rsidRPr="00E3358F" w:rsidRDefault="00AA6F25">
            <w:pPr>
              <w:spacing w:after="0"/>
              <w:rPr>
                <w:rFonts w:ascii="微软雅黑" w:hAnsi="微软雅黑"/>
                <w:lang w:eastAsia="zh-CN"/>
              </w:rPr>
            </w:pPr>
            <w:r w:rsidRPr="00E3358F">
              <w:rPr>
                <w:rFonts w:ascii="微软雅黑" w:hAnsi="微软雅黑"/>
                <w:sz w:val="21"/>
                <w:lang w:eastAsia="zh-CN"/>
              </w:rPr>
              <w:t>课程管理模块、权限控制</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42243F" w14:textId="77777777" w:rsidR="00EC79BB" w:rsidRPr="00E3358F" w:rsidRDefault="00AA6F25">
            <w:pPr>
              <w:spacing w:after="0"/>
              <w:rPr>
                <w:rFonts w:ascii="微软雅黑" w:hAnsi="微软雅黑"/>
                <w:lang w:eastAsia="zh-CN"/>
              </w:rPr>
            </w:pPr>
            <w:r w:rsidRPr="00E3358F">
              <w:rPr>
                <w:rFonts w:ascii="微软雅黑" w:hAnsi="微软雅黑"/>
                <w:sz w:val="21"/>
                <w:lang w:eastAsia="zh-CN"/>
              </w:rPr>
              <w:t>管理员校验通过后将课程状态改为待排课或已驳回。</w:t>
            </w:r>
          </w:p>
        </w:tc>
        <w:tc>
          <w:tcPr>
            <w:tcW w:w="1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6757115" w14:textId="77777777" w:rsidR="00EC79BB" w:rsidRPr="00E3358F" w:rsidRDefault="00AA6F25">
            <w:pPr>
              <w:spacing w:after="0"/>
              <w:rPr>
                <w:rFonts w:ascii="微软雅黑" w:hAnsi="微软雅黑"/>
              </w:rPr>
            </w:pPr>
            <w:proofErr w:type="spellStart"/>
            <w:r w:rsidRPr="00E3358F">
              <w:rPr>
                <w:rFonts w:ascii="微软雅黑" w:hAnsi="微软雅黑"/>
                <w:sz w:val="21"/>
              </w:rPr>
              <w:t>Course.status、CourseAuditedEvent</w:t>
            </w:r>
            <w:proofErr w:type="spellEnd"/>
            <w:r w:rsidRPr="00E3358F">
              <w:rPr>
                <w:rFonts w:ascii="微软雅黑" w:hAnsi="微软雅黑"/>
                <w:sz w:val="21"/>
              </w:rPr>
              <w:t>。</w:t>
            </w:r>
          </w:p>
        </w:tc>
      </w:tr>
      <w:tr w:rsidR="00E3358F" w:rsidRPr="00E3358F" w14:paraId="3A56EEBC" w14:textId="77777777">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7149620" w14:textId="77777777" w:rsidR="00EC79BB" w:rsidRPr="00E3358F" w:rsidRDefault="00AA6F25">
            <w:pPr>
              <w:spacing w:after="0"/>
              <w:rPr>
                <w:rFonts w:ascii="微软雅黑" w:hAnsi="微软雅黑"/>
              </w:rPr>
            </w:pPr>
            <w:r w:rsidRPr="00E3358F">
              <w:rPr>
                <w:rFonts w:ascii="微软雅黑" w:hAnsi="微软雅黑"/>
                <w:sz w:val="21"/>
              </w:rPr>
              <w:t xml:space="preserve">UC13 </w:t>
            </w:r>
            <w:proofErr w:type="spellStart"/>
            <w:r w:rsidRPr="00E3358F">
              <w:rPr>
                <w:rFonts w:ascii="微软雅黑" w:hAnsi="微软雅黑"/>
                <w:sz w:val="21"/>
              </w:rPr>
              <w:t>一键智能排课</w:t>
            </w:r>
            <w:proofErr w:type="spellEnd"/>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BD02710" w14:textId="77777777" w:rsidR="00EC79BB" w:rsidRPr="00E3358F" w:rsidRDefault="00AA6F25">
            <w:pPr>
              <w:spacing w:after="0"/>
              <w:rPr>
                <w:rFonts w:ascii="微软雅黑" w:hAnsi="微软雅黑"/>
              </w:rPr>
            </w:pPr>
            <w:proofErr w:type="spellStart"/>
            <w:r w:rsidRPr="00E3358F">
              <w:rPr>
                <w:rFonts w:ascii="微软雅黑" w:hAnsi="微软雅黑"/>
                <w:sz w:val="21"/>
              </w:rPr>
              <w:t>资源与排课模块</w:t>
            </w:r>
            <w:proofErr w:type="spellEnd"/>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7757B1" w14:textId="77777777" w:rsidR="00EC79BB" w:rsidRPr="00E3358F" w:rsidRDefault="00AA6F25">
            <w:pPr>
              <w:spacing w:after="0"/>
              <w:rPr>
                <w:rFonts w:ascii="微软雅黑" w:hAnsi="微软雅黑"/>
                <w:lang w:eastAsia="zh-CN"/>
              </w:rPr>
            </w:pPr>
            <w:r w:rsidRPr="00E3358F">
              <w:rPr>
                <w:rFonts w:ascii="微软雅黑" w:hAnsi="微软雅黑"/>
                <w:sz w:val="21"/>
                <w:lang w:eastAsia="zh-CN"/>
              </w:rPr>
              <w:t>按课程类型排序，基于教室容量、地点偏好、同专业冲突矩阵生成排课结果。</w:t>
            </w:r>
          </w:p>
        </w:tc>
        <w:tc>
          <w:tcPr>
            <w:tcW w:w="1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C6C1B0F" w14:textId="77777777" w:rsidR="00EC79BB" w:rsidRPr="00E3358F" w:rsidRDefault="00AA6F25">
            <w:pPr>
              <w:spacing w:after="0"/>
              <w:rPr>
                <w:rFonts w:ascii="微软雅黑" w:hAnsi="微软雅黑"/>
              </w:rPr>
            </w:pPr>
            <w:proofErr w:type="spellStart"/>
            <w:r w:rsidRPr="00E3358F">
              <w:rPr>
                <w:rFonts w:ascii="微软雅黑" w:hAnsi="微软雅黑"/>
                <w:sz w:val="21"/>
              </w:rPr>
              <w:t>Classroom、CourseSchedule、ScheduleGeneratedEvent</w:t>
            </w:r>
            <w:proofErr w:type="spellEnd"/>
            <w:r w:rsidRPr="00E3358F">
              <w:rPr>
                <w:rFonts w:ascii="微软雅黑" w:hAnsi="微软雅黑"/>
                <w:sz w:val="21"/>
              </w:rPr>
              <w:t>。</w:t>
            </w:r>
          </w:p>
        </w:tc>
      </w:tr>
      <w:tr w:rsidR="00E3358F" w:rsidRPr="00E3358F" w14:paraId="310DD378" w14:textId="77777777">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11656F" w14:textId="77777777" w:rsidR="00EC79BB" w:rsidRPr="00E3358F" w:rsidRDefault="00AA6F25">
            <w:pPr>
              <w:spacing w:after="0"/>
              <w:rPr>
                <w:rFonts w:ascii="微软雅黑" w:hAnsi="微软雅黑"/>
              </w:rPr>
            </w:pPr>
            <w:r w:rsidRPr="00E3358F">
              <w:rPr>
                <w:rFonts w:ascii="微软雅黑" w:hAnsi="微软雅黑"/>
                <w:sz w:val="21"/>
              </w:rPr>
              <w:t xml:space="preserve">UC14 </w:t>
            </w:r>
            <w:proofErr w:type="spellStart"/>
            <w:r w:rsidRPr="00E3358F">
              <w:rPr>
                <w:rFonts w:ascii="微软雅黑" w:hAnsi="微软雅黑"/>
                <w:sz w:val="21"/>
              </w:rPr>
              <w:t>系统数据重置</w:t>
            </w:r>
            <w:proofErr w:type="spellEnd"/>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A6D2393" w14:textId="77777777" w:rsidR="00EC79BB" w:rsidRPr="00E3358F" w:rsidRDefault="00AA6F25">
            <w:pPr>
              <w:spacing w:after="0"/>
              <w:rPr>
                <w:rFonts w:ascii="微软雅黑" w:hAnsi="微软雅黑"/>
                <w:lang w:eastAsia="zh-CN"/>
              </w:rPr>
            </w:pPr>
            <w:r w:rsidRPr="00E3358F">
              <w:rPr>
                <w:rFonts w:ascii="微软雅黑" w:hAnsi="微软雅黑"/>
                <w:sz w:val="21"/>
                <w:lang w:eastAsia="zh-CN"/>
              </w:rPr>
              <w:t>课程管理模块、基础设施层</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FA867B" w14:textId="77777777" w:rsidR="00EC79BB" w:rsidRPr="00E3358F" w:rsidRDefault="00AA6F25">
            <w:pPr>
              <w:spacing w:after="0"/>
              <w:rPr>
                <w:rFonts w:ascii="微软雅黑" w:hAnsi="微软雅黑"/>
                <w:lang w:eastAsia="zh-CN"/>
              </w:rPr>
            </w:pPr>
            <w:r w:rsidRPr="00E3358F">
              <w:rPr>
                <w:rFonts w:ascii="微软雅黑" w:hAnsi="微软雅黑"/>
                <w:sz w:val="21"/>
                <w:lang w:eastAsia="zh-CN"/>
              </w:rPr>
              <w:t>事务内清理选课和排课数据，</w:t>
            </w:r>
            <w:proofErr w:type="gramStart"/>
            <w:r w:rsidRPr="00E3358F">
              <w:rPr>
                <w:rFonts w:ascii="微软雅黑" w:hAnsi="微软雅黑"/>
                <w:sz w:val="21"/>
                <w:lang w:eastAsia="zh-CN"/>
              </w:rPr>
              <w:t>回滚课程</w:t>
            </w:r>
            <w:proofErr w:type="gramEnd"/>
            <w:r w:rsidRPr="00E3358F">
              <w:rPr>
                <w:rFonts w:ascii="微软雅黑" w:hAnsi="微软雅黑"/>
                <w:sz w:val="21"/>
                <w:lang w:eastAsia="zh-CN"/>
              </w:rPr>
              <w:t>状态，删除Redis课程键。</w:t>
            </w:r>
          </w:p>
        </w:tc>
        <w:tc>
          <w:tcPr>
            <w:tcW w:w="1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10612D9" w14:textId="77777777" w:rsidR="00EC79BB" w:rsidRPr="00E3358F" w:rsidRDefault="00AA6F25">
            <w:pPr>
              <w:spacing w:after="0"/>
              <w:rPr>
                <w:rFonts w:ascii="微软雅黑" w:hAnsi="微软雅黑"/>
              </w:rPr>
            </w:pPr>
            <w:proofErr w:type="spellStart"/>
            <w:r w:rsidRPr="00E3358F">
              <w:rPr>
                <w:rFonts w:ascii="微软雅黑" w:hAnsi="微软雅黑"/>
                <w:sz w:val="21"/>
              </w:rPr>
              <w:t>student_course、course_schedule、course</w:t>
            </w:r>
            <w:proofErr w:type="spellEnd"/>
            <w:r w:rsidRPr="00E3358F">
              <w:rPr>
                <w:rFonts w:ascii="微软雅黑" w:hAnsi="微软雅黑"/>
                <w:sz w:val="21"/>
              </w:rPr>
              <w:t>:*、</w:t>
            </w:r>
            <w:proofErr w:type="spellStart"/>
            <w:r w:rsidRPr="00E3358F">
              <w:rPr>
                <w:rFonts w:ascii="微软雅黑" w:hAnsi="微软雅黑"/>
                <w:sz w:val="21"/>
              </w:rPr>
              <w:t>SystemResetEvent</w:t>
            </w:r>
            <w:proofErr w:type="spellEnd"/>
            <w:r w:rsidRPr="00E3358F">
              <w:rPr>
                <w:rFonts w:ascii="微软雅黑" w:hAnsi="微软雅黑"/>
                <w:sz w:val="21"/>
              </w:rPr>
              <w:t>。</w:t>
            </w:r>
          </w:p>
        </w:tc>
      </w:tr>
      <w:tr w:rsidR="00EC79BB" w:rsidRPr="00E3358F" w14:paraId="22838980" w14:textId="77777777">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7664C1" w14:textId="77777777" w:rsidR="00EC79BB" w:rsidRPr="00E3358F" w:rsidRDefault="00AA6F25">
            <w:pPr>
              <w:spacing w:after="0"/>
              <w:rPr>
                <w:rFonts w:ascii="微软雅黑" w:hAnsi="微软雅黑"/>
              </w:rPr>
            </w:pPr>
            <w:r w:rsidRPr="00E3358F">
              <w:rPr>
                <w:rFonts w:ascii="微软雅黑" w:hAnsi="微软雅黑"/>
                <w:sz w:val="21"/>
              </w:rPr>
              <w:t xml:space="preserve">UC15/UC16 </w:t>
            </w:r>
            <w:proofErr w:type="spellStart"/>
            <w:r w:rsidRPr="00E3358F">
              <w:rPr>
                <w:rFonts w:ascii="微软雅黑" w:hAnsi="微软雅黑"/>
                <w:sz w:val="21"/>
              </w:rPr>
              <w:t>教室资源与课表</w:t>
            </w:r>
            <w:proofErr w:type="spellEnd"/>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B0428DD" w14:textId="77777777" w:rsidR="00EC79BB" w:rsidRPr="00E3358F" w:rsidRDefault="00AA6F25">
            <w:pPr>
              <w:spacing w:after="0"/>
              <w:rPr>
                <w:rFonts w:ascii="微软雅黑" w:hAnsi="微软雅黑"/>
              </w:rPr>
            </w:pPr>
            <w:proofErr w:type="spellStart"/>
            <w:r w:rsidRPr="00E3358F">
              <w:rPr>
                <w:rFonts w:ascii="微软雅黑" w:hAnsi="微软雅黑"/>
                <w:sz w:val="21"/>
              </w:rPr>
              <w:t>资源与排课模块</w:t>
            </w:r>
            <w:proofErr w:type="spellEnd"/>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A07DBA" w14:textId="77777777" w:rsidR="00EC79BB" w:rsidRPr="00E3358F" w:rsidRDefault="00AA6F25">
            <w:pPr>
              <w:spacing w:after="0"/>
              <w:rPr>
                <w:rFonts w:ascii="微软雅黑" w:hAnsi="微软雅黑"/>
                <w:lang w:eastAsia="zh-CN"/>
              </w:rPr>
            </w:pPr>
            <w:r w:rsidRPr="00E3358F">
              <w:rPr>
                <w:rFonts w:ascii="微软雅黑" w:hAnsi="微软雅黑"/>
                <w:sz w:val="21"/>
                <w:lang w:eastAsia="zh-CN"/>
              </w:rPr>
              <w:t>按关键词查询教室，按</w:t>
            </w:r>
            <w:proofErr w:type="spellStart"/>
            <w:r w:rsidRPr="00E3358F">
              <w:rPr>
                <w:rFonts w:ascii="微软雅黑" w:hAnsi="微软雅黑"/>
                <w:sz w:val="21"/>
                <w:lang w:eastAsia="zh-CN"/>
              </w:rPr>
              <w:t>roomId</w:t>
            </w:r>
            <w:proofErr w:type="spellEnd"/>
            <w:r w:rsidRPr="00E3358F">
              <w:rPr>
                <w:rFonts w:ascii="微软雅黑" w:hAnsi="微软雅黑"/>
                <w:sz w:val="21"/>
                <w:lang w:eastAsia="zh-CN"/>
              </w:rPr>
              <w:t>查询排课记录并组装课程信息。</w:t>
            </w:r>
          </w:p>
        </w:tc>
        <w:tc>
          <w:tcPr>
            <w:tcW w:w="1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D04216F" w14:textId="77777777" w:rsidR="00EC79BB" w:rsidRPr="00E3358F" w:rsidRDefault="00AA6F25">
            <w:pPr>
              <w:spacing w:after="0"/>
              <w:rPr>
                <w:rFonts w:ascii="微软雅黑" w:hAnsi="微软雅黑"/>
              </w:rPr>
            </w:pPr>
            <w:proofErr w:type="spellStart"/>
            <w:r w:rsidRPr="00E3358F">
              <w:rPr>
                <w:rFonts w:ascii="微软雅黑" w:hAnsi="微软雅黑"/>
                <w:sz w:val="21"/>
              </w:rPr>
              <w:t>Classroom、CourseSched</w:t>
            </w:r>
            <w:r w:rsidRPr="00E3358F">
              <w:rPr>
                <w:rFonts w:ascii="微软雅黑" w:hAnsi="微软雅黑"/>
                <w:sz w:val="21"/>
              </w:rPr>
              <w:lastRenderedPageBreak/>
              <w:t>ule、Course</w:t>
            </w:r>
            <w:proofErr w:type="spellEnd"/>
            <w:r w:rsidRPr="00E3358F">
              <w:rPr>
                <w:rFonts w:ascii="微软雅黑" w:hAnsi="微软雅黑"/>
                <w:sz w:val="21"/>
              </w:rPr>
              <w:t>。</w:t>
            </w:r>
          </w:p>
        </w:tc>
      </w:tr>
    </w:tbl>
    <w:p w14:paraId="2B3EB5D0" w14:textId="77777777" w:rsidR="00EC79BB" w:rsidRPr="00E3358F" w:rsidRDefault="00EC79BB">
      <w:pPr>
        <w:rPr>
          <w:rFonts w:ascii="微软雅黑" w:hAnsi="微软雅黑"/>
        </w:rPr>
      </w:pPr>
    </w:p>
    <w:p w14:paraId="1FD1BCE3" w14:textId="77777777" w:rsidR="00EC79BB" w:rsidRPr="00E3358F" w:rsidRDefault="00AA6F25" w:rsidP="00E3358F">
      <w:pPr>
        <w:pStyle w:val="21"/>
      </w:pPr>
      <w:bookmarkStart w:id="44" w:name="_Toc232342703"/>
      <w:r w:rsidRPr="00E3358F">
        <w:t>4. 逻辑视图：模块、对象与协作</w:t>
      </w:r>
      <w:bookmarkEnd w:id="44"/>
    </w:p>
    <w:p w14:paraId="4C481F84" w14:textId="77777777" w:rsidR="00EC79BB" w:rsidRPr="00E3358F" w:rsidRDefault="00AA6F25">
      <w:pPr>
        <w:rPr>
          <w:rFonts w:ascii="微软雅黑" w:hAnsi="微软雅黑"/>
          <w:lang w:eastAsia="zh-CN"/>
        </w:rPr>
      </w:pPr>
      <w:r w:rsidRPr="00E3358F">
        <w:rPr>
          <w:rFonts w:ascii="微软雅黑" w:hAnsi="微软雅黑"/>
          <w:lang w:eastAsia="zh-CN"/>
        </w:rPr>
        <w:t>逻辑视图将系统组织为表示层、应用协调层、事件协作层、领域服务层和基础设施层。表示层面向外部用户，应用协调层承接用例入口，领域服务层处理课程、选课、排课等核心规则，事件协作层把审计、刷新和通知从主事务中分离，基础设施层提供数据库、缓存、事件</w:t>
      </w:r>
      <w:proofErr w:type="gramStart"/>
      <w:r w:rsidRPr="00E3358F">
        <w:rPr>
          <w:rFonts w:ascii="微软雅黑" w:hAnsi="微软雅黑"/>
          <w:lang w:eastAsia="zh-CN"/>
        </w:rPr>
        <w:t>发布器</w:t>
      </w:r>
      <w:proofErr w:type="gramEnd"/>
      <w:r w:rsidRPr="00E3358F">
        <w:rPr>
          <w:rFonts w:ascii="微软雅黑" w:hAnsi="微软雅黑"/>
          <w:lang w:eastAsia="zh-CN"/>
        </w:rPr>
        <w:t>和框架配置。</w:t>
      </w:r>
    </w:p>
    <w:p w14:paraId="05EDD6A2" w14:textId="77777777" w:rsidR="00EC79BB" w:rsidRPr="00E3358F" w:rsidRDefault="00AA6F25">
      <w:pPr>
        <w:jc w:val="center"/>
        <w:rPr>
          <w:rFonts w:ascii="微软雅黑" w:hAnsi="微软雅黑"/>
        </w:rPr>
      </w:pPr>
      <w:r w:rsidRPr="00E3358F">
        <w:rPr>
          <w:rFonts w:ascii="微软雅黑" w:hAnsi="微软雅黑"/>
          <w:noProof/>
        </w:rPr>
        <w:drawing>
          <wp:inline distT="0" distB="0" distL="114300" distR="114300" wp14:anchorId="76B01A48" wp14:editId="5CED329E">
            <wp:extent cx="5669280" cy="3189605"/>
            <wp:effectExtent l="0" t="0" r="7620" b="1270"/>
            <wp:docPr id="3" name="Picture 3" descr="图3 逻辑包图：五层职责与事件协作" title="图3 逻辑包图：五层职责与事件协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图3 逻辑包图：五层职责与事件协作" title="图3 逻辑包图：五层职责与事件协作"/>
                    <pic:cNvPicPr>
                      <a:picLocks noChangeAspect="1"/>
                    </pic:cNvPicPr>
                  </pic:nvPicPr>
                  <pic:blipFill>
                    <a:blip r:embed="rId15"/>
                    <a:stretch>
                      <a:fillRect/>
                    </a:stretch>
                  </pic:blipFill>
                  <pic:spPr>
                    <a:xfrm>
                      <a:off x="0" y="0"/>
                      <a:ext cx="5669280" cy="3189690"/>
                    </a:xfrm>
                    <a:prstGeom prst="rect">
                      <a:avLst/>
                    </a:prstGeom>
                  </pic:spPr>
                </pic:pic>
              </a:graphicData>
            </a:graphic>
          </wp:inline>
        </w:drawing>
      </w:r>
    </w:p>
    <w:p w14:paraId="104FC9DD" w14:textId="77777777" w:rsidR="00EC79BB" w:rsidRPr="00E3358F" w:rsidRDefault="00AA6F25">
      <w:pPr>
        <w:spacing w:after="160" w:line="240" w:lineRule="auto"/>
        <w:jc w:val="center"/>
        <w:rPr>
          <w:rFonts w:ascii="微软雅黑" w:hAnsi="微软雅黑"/>
          <w:lang w:eastAsia="zh-CN"/>
        </w:rPr>
      </w:pPr>
      <w:r w:rsidRPr="00E3358F">
        <w:rPr>
          <w:rFonts w:ascii="微软雅黑" w:hAnsi="微软雅黑"/>
          <w:sz w:val="19"/>
          <w:lang w:eastAsia="zh-CN"/>
        </w:rPr>
        <w:t>图3 逻辑包图：五层职责与事件协作</w:t>
      </w:r>
    </w:p>
    <w:p w14:paraId="5FFFE1EC" w14:textId="77777777" w:rsidR="00EC79BB" w:rsidRPr="00E3358F" w:rsidRDefault="00AA6F25">
      <w:pPr>
        <w:keepNext/>
        <w:spacing w:before="80" w:after="80" w:line="240" w:lineRule="auto"/>
        <w:jc w:val="center"/>
        <w:rPr>
          <w:rFonts w:ascii="微软雅黑" w:hAnsi="微软雅黑"/>
        </w:rPr>
      </w:pPr>
      <w:r w:rsidRPr="00E3358F">
        <w:rPr>
          <w:rFonts w:ascii="微软雅黑" w:hAnsi="微软雅黑"/>
          <w:b/>
          <w:sz w:val="21"/>
        </w:rPr>
        <w:t xml:space="preserve">表11 </w:t>
      </w:r>
      <w:proofErr w:type="spellStart"/>
      <w:r w:rsidRPr="00E3358F">
        <w:rPr>
          <w:rFonts w:ascii="微软雅黑" w:hAnsi="微软雅黑"/>
          <w:b/>
          <w:sz w:val="21"/>
        </w:rPr>
        <w:t>逻辑分层与代码映射</w:t>
      </w:r>
      <w:proofErr w:type="spellEnd"/>
    </w:p>
    <w:tbl>
      <w:tblPr>
        <w:tblStyle w:val="af5"/>
        <w:tblW w:w="9360" w:type="dxa"/>
        <w:tblInd w:w="120" w:type="dxa"/>
        <w:tblLayout w:type="fixed"/>
        <w:tblLook w:val="04A0" w:firstRow="1" w:lastRow="0" w:firstColumn="1" w:lastColumn="0" w:noHBand="0" w:noVBand="1"/>
      </w:tblPr>
      <w:tblGrid>
        <w:gridCol w:w="1600"/>
        <w:gridCol w:w="3900"/>
        <w:gridCol w:w="3860"/>
      </w:tblGrid>
      <w:tr w:rsidR="00E3358F" w:rsidRPr="00E3358F" w14:paraId="4D1E329E" w14:textId="77777777">
        <w:trPr>
          <w:tblHeader/>
        </w:trPr>
        <w:tc>
          <w:tcPr>
            <w:tcW w:w="1600" w:type="dxa"/>
            <w:tcBorders>
              <w:top w:val="single" w:sz="4" w:space="0" w:color="BFBFBF"/>
              <w:left w:val="single" w:sz="4" w:space="0" w:color="BFBFBF"/>
              <w:bottom w:val="single" w:sz="4" w:space="0" w:color="BFBFBF"/>
              <w:right w:val="single" w:sz="4" w:space="0" w:color="BFBFBF"/>
            </w:tcBorders>
            <w:shd w:val="clear" w:color="auto" w:fill="F2F4F7"/>
            <w:tcMar>
              <w:top w:w="80" w:type="dxa"/>
              <w:left w:w="120" w:type="dxa"/>
              <w:bottom w:w="80" w:type="dxa"/>
              <w:right w:w="120" w:type="dxa"/>
            </w:tcMar>
            <w:vAlign w:val="center"/>
          </w:tcPr>
          <w:p w14:paraId="768B153D" w14:textId="77777777" w:rsidR="00EC79BB" w:rsidRPr="00E3358F" w:rsidRDefault="00AA6F25">
            <w:pPr>
              <w:spacing w:after="0"/>
              <w:rPr>
                <w:rFonts w:ascii="微软雅黑" w:hAnsi="微软雅黑"/>
              </w:rPr>
            </w:pPr>
            <w:proofErr w:type="spellStart"/>
            <w:r w:rsidRPr="00E3358F">
              <w:rPr>
                <w:rFonts w:ascii="微软雅黑" w:hAnsi="微软雅黑"/>
                <w:b/>
                <w:sz w:val="21"/>
              </w:rPr>
              <w:t>逻辑层</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F2F4F7"/>
            <w:tcMar>
              <w:top w:w="80" w:type="dxa"/>
              <w:left w:w="120" w:type="dxa"/>
              <w:bottom w:w="80" w:type="dxa"/>
              <w:right w:w="120" w:type="dxa"/>
            </w:tcMar>
            <w:vAlign w:val="center"/>
          </w:tcPr>
          <w:p w14:paraId="50BAC4B0" w14:textId="77777777" w:rsidR="00EC79BB" w:rsidRPr="00E3358F" w:rsidRDefault="00AA6F25">
            <w:pPr>
              <w:spacing w:after="0"/>
              <w:rPr>
                <w:rFonts w:ascii="微软雅黑" w:hAnsi="微软雅黑"/>
              </w:rPr>
            </w:pPr>
            <w:proofErr w:type="spellStart"/>
            <w:r w:rsidRPr="00E3358F">
              <w:rPr>
                <w:rFonts w:ascii="微软雅黑" w:hAnsi="微软雅黑"/>
                <w:b/>
                <w:sz w:val="21"/>
              </w:rPr>
              <w:t>主要职责</w:t>
            </w:r>
            <w:proofErr w:type="spellEnd"/>
          </w:p>
        </w:tc>
        <w:tc>
          <w:tcPr>
            <w:tcW w:w="3860" w:type="dxa"/>
            <w:tcBorders>
              <w:top w:val="single" w:sz="4" w:space="0" w:color="BFBFBF"/>
              <w:left w:val="single" w:sz="4" w:space="0" w:color="BFBFBF"/>
              <w:bottom w:val="single" w:sz="4" w:space="0" w:color="BFBFBF"/>
              <w:right w:val="single" w:sz="4" w:space="0" w:color="BFBFBF"/>
            </w:tcBorders>
            <w:shd w:val="clear" w:color="auto" w:fill="F2F4F7"/>
            <w:tcMar>
              <w:top w:w="80" w:type="dxa"/>
              <w:left w:w="120" w:type="dxa"/>
              <w:bottom w:w="80" w:type="dxa"/>
              <w:right w:w="120" w:type="dxa"/>
            </w:tcMar>
            <w:vAlign w:val="center"/>
          </w:tcPr>
          <w:p w14:paraId="281873C6" w14:textId="77777777" w:rsidR="00EC79BB" w:rsidRPr="00E3358F" w:rsidRDefault="00AA6F25">
            <w:pPr>
              <w:spacing w:after="0"/>
              <w:rPr>
                <w:rFonts w:ascii="微软雅黑" w:hAnsi="微软雅黑"/>
              </w:rPr>
            </w:pPr>
            <w:proofErr w:type="spellStart"/>
            <w:r w:rsidRPr="00E3358F">
              <w:rPr>
                <w:rFonts w:ascii="微软雅黑" w:hAnsi="微软雅黑"/>
                <w:b/>
                <w:sz w:val="21"/>
              </w:rPr>
              <w:t>当前代码映射</w:t>
            </w:r>
            <w:proofErr w:type="spellEnd"/>
          </w:p>
        </w:tc>
      </w:tr>
      <w:tr w:rsidR="00E3358F" w:rsidRPr="00E3358F" w14:paraId="30CEA2C0" w14:textId="77777777">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A88C060" w14:textId="77777777" w:rsidR="00EC79BB" w:rsidRPr="00E3358F" w:rsidRDefault="00AA6F25">
            <w:pPr>
              <w:spacing w:after="0"/>
              <w:rPr>
                <w:rFonts w:ascii="微软雅黑" w:hAnsi="微软雅黑"/>
              </w:rPr>
            </w:pPr>
            <w:proofErr w:type="spellStart"/>
            <w:r w:rsidRPr="00E3358F">
              <w:rPr>
                <w:rFonts w:ascii="微软雅黑" w:hAnsi="微软雅黑"/>
                <w:sz w:val="21"/>
              </w:rPr>
              <w:t>表示层</w:t>
            </w:r>
            <w:proofErr w:type="spellEnd"/>
          </w:p>
        </w:tc>
        <w:tc>
          <w:tcPr>
            <w:tcW w:w="3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B48E8B6" w14:textId="77777777" w:rsidR="00EC79BB" w:rsidRPr="00E3358F" w:rsidRDefault="00AA6F25">
            <w:pPr>
              <w:spacing w:after="0"/>
              <w:rPr>
                <w:rFonts w:ascii="微软雅黑" w:hAnsi="微软雅黑"/>
                <w:lang w:eastAsia="zh-CN"/>
              </w:rPr>
            </w:pPr>
            <w:r w:rsidRPr="00E3358F">
              <w:rPr>
                <w:rFonts w:ascii="微软雅黑" w:hAnsi="微软雅黑"/>
                <w:sz w:val="21"/>
                <w:lang w:eastAsia="zh-CN"/>
              </w:rPr>
              <w:t>登录界面、学生选课中心、教师申报页面、管理员控制台、教室课表。</w:t>
            </w:r>
          </w:p>
        </w:tc>
        <w:tc>
          <w:tcPr>
            <w:tcW w:w="3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7144CB0" w14:textId="77777777" w:rsidR="00EC79BB" w:rsidRPr="00E3358F" w:rsidRDefault="00AA6F25">
            <w:pPr>
              <w:spacing w:after="0"/>
              <w:rPr>
                <w:rFonts w:ascii="微软雅黑" w:hAnsi="微软雅黑"/>
              </w:rPr>
            </w:pPr>
            <w:r w:rsidRPr="00E3358F">
              <w:rPr>
                <w:rFonts w:ascii="微软雅黑" w:hAnsi="微软雅黑"/>
                <w:sz w:val="21"/>
              </w:rPr>
              <w:t>frontend/</w:t>
            </w:r>
            <w:proofErr w:type="spellStart"/>
            <w:r w:rsidRPr="00E3358F">
              <w:rPr>
                <w:rFonts w:ascii="微软雅黑" w:hAnsi="微软雅黑"/>
                <w:sz w:val="21"/>
              </w:rPr>
              <w:t>App.vue、Element</w:t>
            </w:r>
            <w:proofErr w:type="spellEnd"/>
            <w:r w:rsidRPr="00E3358F">
              <w:rPr>
                <w:rFonts w:ascii="微软雅黑" w:hAnsi="微软雅黑"/>
                <w:sz w:val="21"/>
              </w:rPr>
              <w:t xml:space="preserve"> </w:t>
            </w:r>
            <w:proofErr w:type="spellStart"/>
            <w:r w:rsidRPr="00E3358F">
              <w:rPr>
                <w:rFonts w:ascii="微软雅黑" w:hAnsi="微软雅黑"/>
                <w:sz w:val="21"/>
              </w:rPr>
              <w:t>Plus组件、style.css、静态资源</w:t>
            </w:r>
            <w:proofErr w:type="spellEnd"/>
            <w:r w:rsidRPr="00E3358F">
              <w:rPr>
                <w:rFonts w:ascii="微软雅黑" w:hAnsi="微软雅黑"/>
                <w:sz w:val="21"/>
              </w:rPr>
              <w:t>。</w:t>
            </w:r>
          </w:p>
        </w:tc>
      </w:tr>
      <w:tr w:rsidR="00E3358F" w:rsidRPr="00E3358F" w14:paraId="53B713E1" w14:textId="77777777">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2467D0A" w14:textId="77777777" w:rsidR="00EC79BB" w:rsidRPr="00E3358F" w:rsidRDefault="00AA6F25">
            <w:pPr>
              <w:spacing w:after="0"/>
              <w:rPr>
                <w:rFonts w:ascii="微软雅黑" w:hAnsi="微软雅黑"/>
              </w:rPr>
            </w:pPr>
            <w:proofErr w:type="spellStart"/>
            <w:r w:rsidRPr="00E3358F">
              <w:rPr>
                <w:rFonts w:ascii="微软雅黑" w:hAnsi="微软雅黑"/>
                <w:sz w:val="21"/>
              </w:rPr>
              <w:lastRenderedPageBreak/>
              <w:t>应用协调层</w:t>
            </w:r>
            <w:proofErr w:type="spellEnd"/>
          </w:p>
        </w:tc>
        <w:tc>
          <w:tcPr>
            <w:tcW w:w="3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537A194" w14:textId="77777777" w:rsidR="00EC79BB" w:rsidRPr="00E3358F" w:rsidRDefault="00AA6F25">
            <w:pPr>
              <w:spacing w:after="0"/>
              <w:rPr>
                <w:rFonts w:ascii="微软雅黑" w:hAnsi="微软雅黑"/>
                <w:lang w:eastAsia="zh-CN"/>
              </w:rPr>
            </w:pPr>
            <w:r w:rsidRPr="00E3358F">
              <w:rPr>
                <w:rFonts w:ascii="微软雅黑" w:hAnsi="微软雅黑"/>
                <w:sz w:val="21"/>
                <w:lang w:eastAsia="zh-CN"/>
              </w:rPr>
              <w:t>接收请求、组织用例、调用领域服务、整理返回结果、决定是否发布事件。</w:t>
            </w:r>
          </w:p>
        </w:tc>
        <w:tc>
          <w:tcPr>
            <w:tcW w:w="3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23E8668" w14:textId="77777777" w:rsidR="00EC79BB" w:rsidRPr="00E3358F" w:rsidRDefault="00AA6F25">
            <w:pPr>
              <w:spacing w:after="0"/>
              <w:rPr>
                <w:rFonts w:ascii="微软雅黑" w:hAnsi="微软雅黑"/>
              </w:rPr>
            </w:pPr>
            <w:r w:rsidRPr="00E3358F">
              <w:rPr>
                <w:rFonts w:ascii="微软雅黑" w:hAnsi="微软雅黑"/>
                <w:sz w:val="21"/>
              </w:rPr>
              <w:t>LoginController、CourseController、ClassroomController、UserController。</w:t>
            </w:r>
          </w:p>
        </w:tc>
      </w:tr>
      <w:tr w:rsidR="00E3358F" w:rsidRPr="00E3358F" w14:paraId="337118B0" w14:textId="77777777">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827F3F" w14:textId="77777777" w:rsidR="00EC79BB" w:rsidRPr="00E3358F" w:rsidRDefault="00AA6F25">
            <w:pPr>
              <w:spacing w:after="0"/>
              <w:rPr>
                <w:rFonts w:ascii="微软雅黑" w:hAnsi="微软雅黑"/>
              </w:rPr>
            </w:pPr>
            <w:proofErr w:type="spellStart"/>
            <w:r w:rsidRPr="00E3358F">
              <w:rPr>
                <w:rFonts w:ascii="微软雅黑" w:hAnsi="微软雅黑"/>
                <w:sz w:val="21"/>
              </w:rPr>
              <w:t>事件协作层</w:t>
            </w:r>
            <w:proofErr w:type="spellEnd"/>
          </w:p>
        </w:tc>
        <w:tc>
          <w:tcPr>
            <w:tcW w:w="3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6586BED" w14:textId="77777777" w:rsidR="00EC79BB" w:rsidRPr="00E3358F" w:rsidRDefault="00AA6F25">
            <w:pPr>
              <w:spacing w:after="0"/>
              <w:rPr>
                <w:rFonts w:ascii="微软雅黑" w:hAnsi="微软雅黑"/>
                <w:lang w:eastAsia="zh-CN"/>
              </w:rPr>
            </w:pPr>
            <w:r w:rsidRPr="00E3358F">
              <w:rPr>
                <w:rFonts w:ascii="微软雅黑" w:hAnsi="微软雅黑"/>
                <w:sz w:val="21"/>
                <w:lang w:eastAsia="zh-CN"/>
              </w:rPr>
              <w:t>传播选课、退课、申报、审核、排课、重置事件，驱动审计和局部刷新。</w:t>
            </w:r>
          </w:p>
        </w:tc>
        <w:tc>
          <w:tcPr>
            <w:tcW w:w="3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9314D59" w14:textId="77777777" w:rsidR="00EC79BB" w:rsidRPr="00E3358F" w:rsidRDefault="00AA6F25">
            <w:pPr>
              <w:spacing w:after="0"/>
              <w:rPr>
                <w:rFonts w:ascii="微软雅黑" w:hAnsi="微软雅黑"/>
              </w:rPr>
            </w:pPr>
            <w:r w:rsidRPr="00E3358F">
              <w:rPr>
                <w:rFonts w:ascii="微软雅黑" w:hAnsi="微软雅黑"/>
                <w:sz w:val="21"/>
              </w:rPr>
              <w:t>eventTypes.js、eventBus.js、CourseEventPublisher、CourseEventListener。</w:t>
            </w:r>
          </w:p>
        </w:tc>
      </w:tr>
      <w:tr w:rsidR="00E3358F" w:rsidRPr="00E3358F" w14:paraId="508E8A71" w14:textId="77777777">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4CCEB1C" w14:textId="77777777" w:rsidR="00EC79BB" w:rsidRPr="00E3358F" w:rsidRDefault="00AA6F25">
            <w:pPr>
              <w:spacing w:after="0"/>
              <w:rPr>
                <w:rFonts w:ascii="微软雅黑" w:hAnsi="微软雅黑"/>
              </w:rPr>
            </w:pPr>
            <w:proofErr w:type="spellStart"/>
            <w:r w:rsidRPr="00E3358F">
              <w:rPr>
                <w:rFonts w:ascii="微软雅黑" w:hAnsi="微软雅黑"/>
                <w:sz w:val="21"/>
              </w:rPr>
              <w:t>领域服务层</w:t>
            </w:r>
            <w:proofErr w:type="spellEnd"/>
          </w:p>
        </w:tc>
        <w:tc>
          <w:tcPr>
            <w:tcW w:w="3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4645C7A" w14:textId="77777777" w:rsidR="00EC79BB" w:rsidRPr="00E3358F" w:rsidRDefault="00AA6F25">
            <w:pPr>
              <w:spacing w:after="0"/>
              <w:rPr>
                <w:rFonts w:ascii="微软雅黑" w:hAnsi="微软雅黑"/>
                <w:lang w:eastAsia="zh-CN"/>
              </w:rPr>
            </w:pPr>
            <w:r w:rsidRPr="00E3358F">
              <w:rPr>
                <w:rFonts w:ascii="微软雅黑" w:hAnsi="微软雅黑"/>
                <w:sz w:val="21"/>
                <w:lang w:eastAsia="zh-CN"/>
              </w:rPr>
              <w:t>课程状态流转、</w:t>
            </w:r>
            <w:proofErr w:type="gramStart"/>
            <w:r w:rsidRPr="00E3358F">
              <w:rPr>
                <w:rFonts w:ascii="微软雅黑" w:hAnsi="微软雅黑"/>
                <w:sz w:val="21"/>
                <w:lang w:eastAsia="zh-CN"/>
              </w:rPr>
              <w:t>选退课规则</w:t>
            </w:r>
            <w:proofErr w:type="gramEnd"/>
            <w:r w:rsidRPr="00E3358F">
              <w:rPr>
                <w:rFonts w:ascii="微软雅黑" w:hAnsi="微软雅黑"/>
                <w:sz w:val="21"/>
                <w:lang w:eastAsia="zh-CN"/>
              </w:rPr>
              <w:t>、时间冲突检测、自动排课、系统重置。</w:t>
            </w:r>
          </w:p>
        </w:tc>
        <w:tc>
          <w:tcPr>
            <w:tcW w:w="3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3C7CD9" w14:textId="77777777" w:rsidR="00EC79BB" w:rsidRPr="00E3358F" w:rsidRDefault="00AA6F25">
            <w:pPr>
              <w:spacing w:after="0"/>
              <w:rPr>
                <w:rFonts w:ascii="微软雅黑" w:hAnsi="微软雅黑"/>
              </w:rPr>
            </w:pPr>
            <w:proofErr w:type="spellStart"/>
            <w:r w:rsidRPr="00E3358F">
              <w:rPr>
                <w:rFonts w:ascii="微软雅黑" w:hAnsi="微软雅黑"/>
                <w:sz w:val="21"/>
              </w:rPr>
              <w:t>CourseServiceImpl、AutoScheduleService、CourseService</w:t>
            </w:r>
            <w:proofErr w:type="spellEnd"/>
            <w:r w:rsidRPr="00E3358F">
              <w:rPr>
                <w:rFonts w:ascii="微软雅黑" w:hAnsi="微软雅黑"/>
                <w:sz w:val="21"/>
              </w:rPr>
              <w:t>。</w:t>
            </w:r>
          </w:p>
        </w:tc>
      </w:tr>
      <w:tr w:rsidR="00EC79BB" w:rsidRPr="00E3358F" w14:paraId="77694D92" w14:textId="77777777">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761E353" w14:textId="77777777" w:rsidR="00EC79BB" w:rsidRPr="00E3358F" w:rsidRDefault="00AA6F25">
            <w:pPr>
              <w:spacing w:after="0"/>
              <w:rPr>
                <w:rFonts w:ascii="微软雅黑" w:hAnsi="微软雅黑"/>
              </w:rPr>
            </w:pPr>
            <w:proofErr w:type="spellStart"/>
            <w:r w:rsidRPr="00E3358F">
              <w:rPr>
                <w:rFonts w:ascii="微软雅黑" w:hAnsi="微软雅黑"/>
                <w:sz w:val="21"/>
              </w:rPr>
              <w:t>基础设施层</w:t>
            </w:r>
            <w:proofErr w:type="spellEnd"/>
          </w:p>
        </w:tc>
        <w:tc>
          <w:tcPr>
            <w:tcW w:w="3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5AAB90" w14:textId="77777777" w:rsidR="00EC79BB" w:rsidRPr="00E3358F" w:rsidRDefault="00AA6F25">
            <w:pPr>
              <w:spacing w:after="0"/>
              <w:rPr>
                <w:rFonts w:ascii="微软雅黑" w:hAnsi="微软雅黑"/>
                <w:lang w:eastAsia="zh-CN"/>
              </w:rPr>
            </w:pPr>
            <w:r w:rsidRPr="00E3358F">
              <w:rPr>
                <w:rFonts w:ascii="微软雅黑" w:hAnsi="微软雅黑"/>
                <w:sz w:val="21"/>
                <w:lang w:eastAsia="zh-CN"/>
              </w:rPr>
              <w:t>持久化、缓存、认证拦截、异常处理、异步执行和乐观锁配置。</w:t>
            </w:r>
          </w:p>
        </w:tc>
        <w:tc>
          <w:tcPr>
            <w:tcW w:w="3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E7486EF" w14:textId="77777777" w:rsidR="00EC79BB" w:rsidRPr="00E3358F" w:rsidRDefault="00AA6F25">
            <w:pPr>
              <w:spacing w:after="0"/>
              <w:rPr>
                <w:rFonts w:ascii="微软雅黑" w:hAnsi="微软雅黑"/>
              </w:rPr>
            </w:pPr>
            <w:r w:rsidRPr="00E3358F">
              <w:rPr>
                <w:rFonts w:ascii="微软雅黑" w:hAnsi="微软雅黑"/>
                <w:sz w:val="21"/>
              </w:rPr>
              <w:t>Mapper、Entity、RedisConfig、SaTokenConfigure、AsyncConfig、MybatisPlusConfig。</w:t>
            </w:r>
          </w:p>
        </w:tc>
      </w:tr>
    </w:tbl>
    <w:p w14:paraId="1DD1D693" w14:textId="77777777" w:rsidR="00EC79BB" w:rsidRPr="00E3358F" w:rsidRDefault="00EC79BB">
      <w:pPr>
        <w:rPr>
          <w:rFonts w:ascii="微软雅黑" w:hAnsi="微软雅黑"/>
        </w:rPr>
      </w:pPr>
    </w:p>
    <w:p w14:paraId="162174AF" w14:textId="77777777" w:rsidR="00EC79BB" w:rsidRPr="00E3358F" w:rsidRDefault="00AA6F25">
      <w:pPr>
        <w:jc w:val="center"/>
        <w:rPr>
          <w:rFonts w:ascii="微软雅黑" w:hAnsi="微软雅黑"/>
        </w:rPr>
      </w:pPr>
      <w:r w:rsidRPr="00E3358F">
        <w:rPr>
          <w:rFonts w:ascii="微软雅黑" w:hAnsi="微软雅黑"/>
          <w:noProof/>
        </w:rPr>
        <w:drawing>
          <wp:inline distT="0" distB="0" distL="114300" distR="114300" wp14:anchorId="12BBB7FC" wp14:editId="468DF731">
            <wp:extent cx="5669280" cy="3177540"/>
            <wp:effectExtent l="0" t="0" r="7620" b="3810"/>
            <wp:docPr id="4" name="Picture 4" descr="图4 核心领域对象：课程、选课记录、排课时间片、教室与事件" title="图4 核心领域对象：课程、选课记录、排课时间片、教室与事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图4 核心领域对象：课程、选课记录、排课时间片、教室与事件" title="图4 核心领域对象：课程、选课记录、排课时间片、教室与事件"/>
                    <pic:cNvPicPr>
                      <a:picLocks noChangeAspect="1"/>
                    </pic:cNvPicPr>
                  </pic:nvPicPr>
                  <pic:blipFill>
                    <a:blip r:embed="rId16"/>
                    <a:stretch>
                      <a:fillRect/>
                    </a:stretch>
                  </pic:blipFill>
                  <pic:spPr>
                    <a:xfrm>
                      <a:off x="0" y="0"/>
                      <a:ext cx="5669280" cy="3177830"/>
                    </a:xfrm>
                    <a:prstGeom prst="rect">
                      <a:avLst/>
                    </a:prstGeom>
                  </pic:spPr>
                </pic:pic>
              </a:graphicData>
            </a:graphic>
          </wp:inline>
        </w:drawing>
      </w:r>
    </w:p>
    <w:p w14:paraId="1C8628A8" w14:textId="77777777" w:rsidR="00EC79BB" w:rsidRPr="00E3358F" w:rsidRDefault="00AA6F25">
      <w:pPr>
        <w:spacing w:after="160" w:line="240" w:lineRule="auto"/>
        <w:jc w:val="center"/>
        <w:rPr>
          <w:rFonts w:ascii="微软雅黑" w:hAnsi="微软雅黑"/>
          <w:lang w:eastAsia="zh-CN"/>
        </w:rPr>
      </w:pPr>
      <w:r w:rsidRPr="00E3358F">
        <w:rPr>
          <w:rFonts w:ascii="微软雅黑" w:hAnsi="微软雅黑"/>
          <w:sz w:val="19"/>
          <w:lang w:eastAsia="zh-CN"/>
        </w:rPr>
        <w:t>图4 核心领域对象：课程、选课记录、排课时间片、教室与事件</w:t>
      </w:r>
    </w:p>
    <w:p w14:paraId="61D268A8" w14:textId="77777777" w:rsidR="00EC79BB" w:rsidRPr="00E3358F" w:rsidRDefault="00AA6F25" w:rsidP="00E3358F">
      <w:pPr>
        <w:pStyle w:val="31"/>
      </w:pPr>
      <w:bookmarkStart w:id="45" w:name="_Toc232342704"/>
      <w:r w:rsidRPr="00E3358F">
        <w:lastRenderedPageBreak/>
        <w:t>4.1 核心领域对象</w:t>
      </w:r>
      <w:bookmarkEnd w:id="45"/>
    </w:p>
    <w:p w14:paraId="6005D4A3" w14:textId="77777777" w:rsidR="00EC79BB" w:rsidRPr="00E3358F" w:rsidRDefault="00AA6F25">
      <w:pPr>
        <w:keepNext/>
        <w:spacing w:before="80" w:after="80" w:line="240" w:lineRule="auto"/>
        <w:jc w:val="center"/>
        <w:rPr>
          <w:rFonts w:ascii="微软雅黑" w:hAnsi="微软雅黑"/>
          <w:lang w:eastAsia="zh-CN"/>
        </w:rPr>
      </w:pPr>
      <w:r w:rsidRPr="00E3358F">
        <w:rPr>
          <w:rFonts w:ascii="微软雅黑" w:hAnsi="微软雅黑"/>
          <w:b/>
          <w:sz w:val="21"/>
          <w:lang w:eastAsia="zh-CN"/>
        </w:rPr>
        <w:t>表12 核心领域对象设计</w:t>
      </w:r>
    </w:p>
    <w:tbl>
      <w:tblPr>
        <w:tblStyle w:val="af5"/>
        <w:tblW w:w="9360" w:type="dxa"/>
        <w:tblInd w:w="120" w:type="dxa"/>
        <w:tblLayout w:type="fixed"/>
        <w:tblLook w:val="04A0" w:firstRow="1" w:lastRow="0" w:firstColumn="1" w:lastColumn="0" w:noHBand="0" w:noVBand="1"/>
      </w:tblPr>
      <w:tblGrid>
        <w:gridCol w:w="1700"/>
        <w:gridCol w:w="3860"/>
        <w:gridCol w:w="3800"/>
      </w:tblGrid>
      <w:tr w:rsidR="00E3358F" w:rsidRPr="00E3358F" w14:paraId="0D0EB32C"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F2F4F7"/>
            <w:tcMar>
              <w:top w:w="80" w:type="dxa"/>
              <w:left w:w="120" w:type="dxa"/>
              <w:bottom w:w="80" w:type="dxa"/>
              <w:right w:w="120" w:type="dxa"/>
            </w:tcMar>
            <w:vAlign w:val="center"/>
          </w:tcPr>
          <w:p w14:paraId="5ABB68B9" w14:textId="77777777" w:rsidR="00EC79BB" w:rsidRPr="00E3358F" w:rsidRDefault="00AA6F25">
            <w:pPr>
              <w:spacing w:after="0"/>
              <w:rPr>
                <w:rFonts w:ascii="微软雅黑" w:hAnsi="微软雅黑"/>
              </w:rPr>
            </w:pPr>
            <w:proofErr w:type="spellStart"/>
            <w:r w:rsidRPr="00E3358F">
              <w:rPr>
                <w:rFonts w:ascii="微软雅黑" w:hAnsi="微软雅黑"/>
                <w:b/>
                <w:sz w:val="21"/>
              </w:rPr>
              <w:t>对象</w:t>
            </w:r>
            <w:proofErr w:type="spellEnd"/>
          </w:p>
        </w:tc>
        <w:tc>
          <w:tcPr>
            <w:tcW w:w="3860" w:type="dxa"/>
            <w:tcBorders>
              <w:top w:val="single" w:sz="4" w:space="0" w:color="BFBFBF"/>
              <w:left w:val="single" w:sz="4" w:space="0" w:color="BFBFBF"/>
              <w:bottom w:val="single" w:sz="4" w:space="0" w:color="BFBFBF"/>
              <w:right w:val="single" w:sz="4" w:space="0" w:color="BFBFBF"/>
            </w:tcBorders>
            <w:shd w:val="clear" w:color="auto" w:fill="F2F4F7"/>
            <w:tcMar>
              <w:top w:w="80" w:type="dxa"/>
              <w:left w:w="120" w:type="dxa"/>
              <w:bottom w:w="80" w:type="dxa"/>
              <w:right w:w="120" w:type="dxa"/>
            </w:tcMar>
            <w:vAlign w:val="center"/>
          </w:tcPr>
          <w:p w14:paraId="62AD768B" w14:textId="77777777" w:rsidR="00EC79BB" w:rsidRPr="00E3358F" w:rsidRDefault="00AA6F25">
            <w:pPr>
              <w:spacing w:after="0"/>
              <w:rPr>
                <w:rFonts w:ascii="微软雅黑" w:hAnsi="微软雅黑"/>
              </w:rPr>
            </w:pPr>
            <w:proofErr w:type="spellStart"/>
            <w:r w:rsidRPr="00E3358F">
              <w:rPr>
                <w:rFonts w:ascii="微软雅黑" w:hAnsi="微软雅黑"/>
                <w:b/>
                <w:sz w:val="21"/>
              </w:rPr>
              <w:t>职责</w:t>
            </w:r>
            <w:proofErr w:type="spellEnd"/>
          </w:p>
        </w:tc>
        <w:tc>
          <w:tcPr>
            <w:tcW w:w="3800" w:type="dxa"/>
            <w:tcBorders>
              <w:top w:val="single" w:sz="4" w:space="0" w:color="BFBFBF"/>
              <w:left w:val="single" w:sz="4" w:space="0" w:color="BFBFBF"/>
              <w:bottom w:val="single" w:sz="4" w:space="0" w:color="BFBFBF"/>
              <w:right w:val="single" w:sz="4" w:space="0" w:color="BFBFBF"/>
            </w:tcBorders>
            <w:shd w:val="clear" w:color="auto" w:fill="F2F4F7"/>
            <w:tcMar>
              <w:top w:w="80" w:type="dxa"/>
              <w:left w:w="120" w:type="dxa"/>
              <w:bottom w:w="80" w:type="dxa"/>
              <w:right w:w="120" w:type="dxa"/>
            </w:tcMar>
            <w:vAlign w:val="center"/>
          </w:tcPr>
          <w:p w14:paraId="33A99D92" w14:textId="77777777" w:rsidR="00EC79BB" w:rsidRPr="00E3358F" w:rsidRDefault="00AA6F25">
            <w:pPr>
              <w:spacing w:after="0"/>
              <w:rPr>
                <w:rFonts w:ascii="微软雅黑" w:hAnsi="微软雅黑"/>
              </w:rPr>
            </w:pPr>
            <w:proofErr w:type="spellStart"/>
            <w:r w:rsidRPr="00E3358F">
              <w:rPr>
                <w:rFonts w:ascii="微软雅黑" w:hAnsi="微软雅黑"/>
                <w:b/>
                <w:sz w:val="21"/>
              </w:rPr>
              <w:t>关键属性</w:t>
            </w:r>
            <w:proofErr w:type="spellEnd"/>
            <w:r w:rsidRPr="00E3358F">
              <w:rPr>
                <w:rFonts w:ascii="微软雅黑" w:hAnsi="微软雅黑"/>
                <w:b/>
                <w:sz w:val="21"/>
              </w:rPr>
              <w:t>/</w:t>
            </w:r>
            <w:proofErr w:type="spellStart"/>
            <w:r w:rsidRPr="00E3358F">
              <w:rPr>
                <w:rFonts w:ascii="微软雅黑" w:hAnsi="微软雅黑"/>
                <w:b/>
                <w:sz w:val="21"/>
              </w:rPr>
              <w:t>关系</w:t>
            </w:r>
            <w:proofErr w:type="spellEnd"/>
          </w:p>
        </w:tc>
      </w:tr>
      <w:tr w:rsidR="00E3358F" w:rsidRPr="00E3358F" w14:paraId="78B6252D"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7FC5D41" w14:textId="77777777" w:rsidR="00EC79BB" w:rsidRPr="00E3358F" w:rsidRDefault="00AA6F25">
            <w:pPr>
              <w:spacing w:after="0"/>
              <w:rPr>
                <w:rFonts w:ascii="微软雅黑" w:hAnsi="微软雅黑"/>
              </w:rPr>
            </w:pPr>
            <w:proofErr w:type="spellStart"/>
            <w:r w:rsidRPr="00E3358F">
              <w:rPr>
                <w:rFonts w:ascii="微软雅黑" w:hAnsi="微软雅黑"/>
                <w:sz w:val="21"/>
              </w:rPr>
              <w:t>UserContext</w:t>
            </w:r>
            <w:proofErr w:type="spellEnd"/>
          </w:p>
        </w:tc>
        <w:tc>
          <w:tcPr>
            <w:tcW w:w="3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9237EA" w14:textId="77777777" w:rsidR="00EC79BB" w:rsidRPr="00E3358F" w:rsidRDefault="00AA6F25">
            <w:pPr>
              <w:spacing w:after="0"/>
              <w:rPr>
                <w:rFonts w:ascii="微软雅黑" w:hAnsi="微软雅黑"/>
                <w:lang w:eastAsia="zh-CN"/>
              </w:rPr>
            </w:pPr>
            <w:r w:rsidRPr="00E3358F">
              <w:rPr>
                <w:rFonts w:ascii="微软雅黑" w:hAnsi="微软雅黑"/>
                <w:sz w:val="21"/>
                <w:lang w:eastAsia="zh-CN"/>
              </w:rPr>
              <w:t>抽象当前会话主体，统一表达学生、教师、管理员的发起身份。</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F77F9C7" w14:textId="77777777" w:rsidR="00EC79BB" w:rsidRPr="00E3358F" w:rsidRDefault="00AA6F25">
            <w:pPr>
              <w:spacing w:after="0"/>
              <w:rPr>
                <w:rFonts w:ascii="微软雅黑" w:hAnsi="微软雅黑"/>
              </w:rPr>
            </w:pPr>
            <w:proofErr w:type="spellStart"/>
            <w:r w:rsidRPr="00E3358F">
              <w:rPr>
                <w:rFonts w:ascii="微软雅黑" w:hAnsi="微软雅黑"/>
                <w:sz w:val="21"/>
              </w:rPr>
              <w:t>id、role、name、major；代码中由Sa-Token</w:t>
            </w:r>
            <w:proofErr w:type="spellEnd"/>
            <w:r w:rsidRPr="00E3358F">
              <w:rPr>
                <w:rFonts w:ascii="微软雅黑" w:hAnsi="微软雅黑"/>
                <w:sz w:val="21"/>
              </w:rPr>
              <w:t xml:space="preserve"> </w:t>
            </w:r>
            <w:proofErr w:type="spellStart"/>
            <w:r w:rsidRPr="00E3358F">
              <w:rPr>
                <w:rFonts w:ascii="微软雅黑" w:hAnsi="微软雅黑"/>
                <w:sz w:val="21"/>
              </w:rPr>
              <w:t>Session和三类用户表共同承载</w:t>
            </w:r>
            <w:proofErr w:type="spellEnd"/>
            <w:r w:rsidRPr="00E3358F">
              <w:rPr>
                <w:rFonts w:ascii="微软雅黑" w:hAnsi="微软雅黑"/>
                <w:sz w:val="21"/>
              </w:rPr>
              <w:t>。</w:t>
            </w:r>
          </w:p>
        </w:tc>
      </w:tr>
      <w:tr w:rsidR="00E3358F" w:rsidRPr="00E3358F" w14:paraId="3F8A5741"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EBD2009" w14:textId="77777777" w:rsidR="00EC79BB" w:rsidRPr="00E3358F" w:rsidRDefault="00AA6F25">
            <w:pPr>
              <w:spacing w:after="0"/>
              <w:rPr>
                <w:rFonts w:ascii="微软雅黑" w:hAnsi="微软雅黑"/>
              </w:rPr>
            </w:pPr>
            <w:r w:rsidRPr="00E3358F">
              <w:rPr>
                <w:rFonts w:ascii="微软雅黑" w:hAnsi="微软雅黑"/>
                <w:sz w:val="21"/>
              </w:rPr>
              <w:t>Course</w:t>
            </w:r>
          </w:p>
        </w:tc>
        <w:tc>
          <w:tcPr>
            <w:tcW w:w="3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8300AA" w14:textId="77777777" w:rsidR="00EC79BB" w:rsidRPr="00E3358F" w:rsidRDefault="00AA6F25">
            <w:pPr>
              <w:spacing w:after="0"/>
              <w:rPr>
                <w:rFonts w:ascii="微软雅黑" w:hAnsi="微软雅黑"/>
                <w:lang w:eastAsia="zh-CN"/>
              </w:rPr>
            </w:pPr>
            <w:r w:rsidRPr="00E3358F">
              <w:rPr>
                <w:rFonts w:ascii="微软雅黑" w:hAnsi="微软雅黑"/>
                <w:sz w:val="21"/>
                <w:lang w:eastAsia="zh-CN"/>
              </w:rPr>
              <w:t>课程生命周期核心对象，承载申报、审核、排课、发布和容量信息。</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4BD5C4B" w14:textId="77777777" w:rsidR="00EC79BB" w:rsidRPr="00E3358F" w:rsidRDefault="00AA6F25">
            <w:pPr>
              <w:spacing w:after="0"/>
              <w:rPr>
                <w:rFonts w:ascii="微软雅黑" w:hAnsi="微软雅黑"/>
              </w:rPr>
            </w:pPr>
            <w:r w:rsidRPr="00E3358F">
              <w:rPr>
                <w:rFonts w:ascii="微软雅黑" w:hAnsi="微软雅黑"/>
                <w:sz w:val="21"/>
              </w:rPr>
              <w:t>status、type、credit、maxCount、selectedCount、timePreferences、targetMajors、version。</w:t>
            </w:r>
          </w:p>
        </w:tc>
      </w:tr>
      <w:tr w:rsidR="00E3358F" w:rsidRPr="00E3358F" w14:paraId="135B06CD"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9422052" w14:textId="77777777" w:rsidR="00EC79BB" w:rsidRPr="00E3358F" w:rsidRDefault="00AA6F25">
            <w:pPr>
              <w:spacing w:after="0"/>
              <w:rPr>
                <w:rFonts w:ascii="微软雅黑" w:hAnsi="微软雅黑"/>
              </w:rPr>
            </w:pPr>
            <w:proofErr w:type="spellStart"/>
            <w:r w:rsidRPr="00E3358F">
              <w:rPr>
                <w:rFonts w:ascii="微软雅黑" w:hAnsi="微软雅黑"/>
                <w:sz w:val="21"/>
              </w:rPr>
              <w:t>StudentCourse</w:t>
            </w:r>
            <w:proofErr w:type="spellEnd"/>
          </w:p>
        </w:tc>
        <w:tc>
          <w:tcPr>
            <w:tcW w:w="3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DEBD1C" w14:textId="77777777" w:rsidR="00EC79BB" w:rsidRPr="00E3358F" w:rsidRDefault="00AA6F25">
            <w:pPr>
              <w:spacing w:after="0"/>
              <w:rPr>
                <w:rFonts w:ascii="微软雅黑" w:hAnsi="微软雅黑"/>
                <w:lang w:eastAsia="zh-CN"/>
              </w:rPr>
            </w:pPr>
            <w:r w:rsidRPr="00E3358F">
              <w:rPr>
                <w:rFonts w:ascii="微软雅黑" w:hAnsi="微软雅黑"/>
                <w:sz w:val="21"/>
                <w:lang w:eastAsia="zh-CN"/>
              </w:rPr>
              <w:t>学生与课程的选课关系，支撑重复选课、</w:t>
            </w:r>
            <w:proofErr w:type="gramStart"/>
            <w:r w:rsidRPr="00E3358F">
              <w:rPr>
                <w:rFonts w:ascii="微软雅黑" w:hAnsi="微软雅黑"/>
                <w:sz w:val="21"/>
                <w:lang w:eastAsia="zh-CN"/>
              </w:rPr>
              <w:t>退课和</w:t>
            </w:r>
            <w:proofErr w:type="gramEnd"/>
            <w:r w:rsidRPr="00E3358F">
              <w:rPr>
                <w:rFonts w:ascii="微软雅黑" w:hAnsi="微软雅黑"/>
                <w:sz w:val="21"/>
                <w:lang w:eastAsia="zh-CN"/>
              </w:rPr>
              <w:t>课表查询。</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409B469" w14:textId="77777777" w:rsidR="00EC79BB" w:rsidRPr="00E3358F" w:rsidRDefault="00AA6F25">
            <w:pPr>
              <w:spacing w:after="0"/>
              <w:rPr>
                <w:rFonts w:ascii="微软雅黑" w:hAnsi="微软雅黑"/>
              </w:rPr>
            </w:pPr>
            <w:proofErr w:type="spellStart"/>
            <w:r w:rsidRPr="00E3358F">
              <w:rPr>
                <w:rFonts w:ascii="微软雅黑" w:hAnsi="微软雅黑"/>
                <w:sz w:val="21"/>
              </w:rPr>
              <w:t>studentId、courseId、createTime；与Course形成多对多关联</w:t>
            </w:r>
            <w:proofErr w:type="spellEnd"/>
            <w:r w:rsidRPr="00E3358F">
              <w:rPr>
                <w:rFonts w:ascii="微软雅黑" w:hAnsi="微软雅黑"/>
                <w:sz w:val="21"/>
              </w:rPr>
              <w:t>。</w:t>
            </w:r>
          </w:p>
        </w:tc>
      </w:tr>
      <w:tr w:rsidR="00E3358F" w:rsidRPr="00E3358F" w14:paraId="531EA588"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620941B" w14:textId="77777777" w:rsidR="00EC79BB" w:rsidRPr="00E3358F" w:rsidRDefault="00AA6F25">
            <w:pPr>
              <w:spacing w:after="0"/>
              <w:rPr>
                <w:rFonts w:ascii="微软雅黑" w:hAnsi="微软雅黑"/>
              </w:rPr>
            </w:pPr>
            <w:proofErr w:type="spellStart"/>
            <w:r w:rsidRPr="00E3358F">
              <w:rPr>
                <w:rFonts w:ascii="微软雅黑" w:hAnsi="微软雅黑"/>
                <w:sz w:val="21"/>
              </w:rPr>
              <w:t>CourseSchedule</w:t>
            </w:r>
            <w:proofErr w:type="spellEnd"/>
          </w:p>
        </w:tc>
        <w:tc>
          <w:tcPr>
            <w:tcW w:w="3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ADE9B09" w14:textId="77777777" w:rsidR="00EC79BB" w:rsidRPr="00E3358F" w:rsidRDefault="00AA6F25">
            <w:pPr>
              <w:spacing w:after="0"/>
              <w:rPr>
                <w:rFonts w:ascii="微软雅黑" w:hAnsi="微软雅黑"/>
                <w:lang w:eastAsia="zh-CN"/>
              </w:rPr>
            </w:pPr>
            <w:r w:rsidRPr="00E3358F">
              <w:rPr>
                <w:rFonts w:ascii="微软雅黑" w:hAnsi="微软雅黑"/>
                <w:sz w:val="21"/>
                <w:lang w:eastAsia="zh-CN"/>
              </w:rPr>
              <w:t>课程时间片，连接课程、教室和课表渲染。</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EE9032" w14:textId="77777777" w:rsidR="00EC79BB" w:rsidRPr="00E3358F" w:rsidRDefault="00AA6F25">
            <w:pPr>
              <w:spacing w:after="0"/>
              <w:rPr>
                <w:rFonts w:ascii="微软雅黑" w:hAnsi="微软雅黑"/>
              </w:rPr>
            </w:pPr>
            <w:proofErr w:type="spellStart"/>
            <w:r w:rsidRPr="00E3358F">
              <w:rPr>
                <w:rFonts w:ascii="微软雅黑" w:hAnsi="微软雅黑"/>
                <w:sz w:val="21"/>
              </w:rPr>
              <w:t>courseId、classroomId、dayOfWeek、timeSlot</w:t>
            </w:r>
            <w:proofErr w:type="spellEnd"/>
            <w:r w:rsidRPr="00E3358F">
              <w:rPr>
                <w:rFonts w:ascii="微软雅黑" w:hAnsi="微软雅黑"/>
                <w:sz w:val="21"/>
              </w:rPr>
              <w:t>。</w:t>
            </w:r>
          </w:p>
        </w:tc>
      </w:tr>
      <w:tr w:rsidR="00E3358F" w:rsidRPr="00E3358F" w14:paraId="0FD81B57"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C1244D" w14:textId="77777777" w:rsidR="00EC79BB" w:rsidRPr="00E3358F" w:rsidRDefault="00AA6F25">
            <w:pPr>
              <w:spacing w:after="0"/>
              <w:rPr>
                <w:rFonts w:ascii="微软雅黑" w:hAnsi="微软雅黑"/>
              </w:rPr>
            </w:pPr>
            <w:r w:rsidRPr="00E3358F">
              <w:rPr>
                <w:rFonts w:ascii="微软雅黑" w:hAnsi="微软雅黑"/>
                <w:sz w:val="21"/>
              </w:rPr>
              <w:t>Classroom</w:t>
            </w:r>
          </w:p>
        </w:tc>
        <w:tc>
          <w:tcPr>
            <w:tcW w:w="3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19A8C44" w14:textId="77777777" w:rsidR="00EC79BB" w:rsidRPr="00E3358F" w:rsidRDefault="00AA6F25">
            <w:pPr>
              <w:spacing w:after="0"/>
              <w:rPr>
                <w:rFonts w:ascii="微软雅黑" w:hAnsi="微软雅黑"/>
                <w:lang w:eastAsia="zh-CN"/>
              </w:rPr>
            </w:pPr>
            <w:r w:rsidRPr="00E3358F">
              <w:rPr>
                <w:rFonts w:ascii="微软雅黑" w:hAnsi="微软雅黑"/>
                <w:sz w:val="21"/>
                <w:lang w:eastAsia="zh-CN"/>
              </w:rPr>
              <w:t>教学资源抽象，参与排课容量和位置匹配。</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103F4EF" w14:textId="77777777" w:rsidR="00EC79BB" w:rsidRPr="00E3358F" w:rsidRDefault="00AA6F25">
            <w:pPr>
              <w:spacing w:after="0"/>
              <w:rPr>
                <w:rFonts w:ascii="微软雅黑" w:hAnsi="微软雅黑"/>
              </w:rPr>
            </w:pPr>
            <w:proofErr w:type="spellStart"/>
            <w:r w:rsidRPr="00E3358F">
              <w:rPr>
                <w:rFonts w:ascii="微软雅黑" w:hAnsi="微软雅黑"/>
                <w:sz w:val="21"/>
              </w:rPr>
              <w:t>roomName、capacity、location</w:t>
            </w:r>
            <w:proofErr w:type="spellEnd"/>
            <w:r w:rsidRPr="00E3358F">
              <w:rPr>
                <w:rFonts w:ascii="微软雅黑" w:hAnsi="微软雅黑"/>
                <w:sz w:val="21"/>
              </w:rPr>
              <w:t>。</w:t>
            </w:r>
          </w:p>
        </w:tc>
      </w:tr>
      <w:tr w:rsidR="00EC79BB" w:rsidRPr="00E3358F" w14:paraId="14AC93E1"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09D9A04" w14:textId="77777777" w:rsidR="00EC79BB" w:rsidRPr="00E3358F" w:rsidRDefault="00AA6F25">
            <w:pPr>
              <w:spacing w:after="0"/>
              <w:rPr>
                <w:rFonts w:ascii="微软雅黑" w:hAnsi="微软雅黑"/>
              </w:rPr>
            </w:pPr>
            <w:proofErr w:type="spellStart"/>
            <w:r w:rsidRPr="00E3358F">
              <w:rPr>
                <w:rFonts w:ascii="微软雅黑" w:hAnsi="微软雅黑"/>
                <w:sz w:val="21"/>
              </w:rPr>
              <w:t>CourseEvent</w:t>
            </w:r>
            <w:proofErr w:type="spellEnd"/>
          </w:p>
        </w:tc>
        <w:tc>
          <w:tcPr>
            <w:tcW w:w="3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2A86BF" w14:textId="77777777" w:rsidR="00EC79BB" w:rsidRPr="00E3358F" w:rsidRDefault="00AA6F25">
            <w:pPr>
              <w:spacing w:after="0"/>
              <w:rPr>
                <w:rFonts w:ascii="微软雅黑" w:hAnsi="微软雅黑"/>
                <w:lang w:eastAsia="zh-CN"/>
              </w:rPr>
            </w:pPr>
            <w:r w:rsidRPr="00E3358F">
              <w:rPr>
                <w:rFonts w:ascii="微软雅黑" w:hAnsi="微软雅黑"/>
                <w:sz w:val="21"/>
                <w:lang w:eastAsia="zh-CN"/>
              </w:rPr>
              <w:t>事件协作对象，解耦主事务和审计/通知/刷新等扩展行为。</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F803637" w14:textId="77777777" w:rsidR="00EC79BB" w:rsidRPr="00E3358F" w:rsidRDefault="00AA6F25">
            <w:pPr>
              <w:spacing w:after="0"/>
              <w:rPr>
                <w:rFonts w:ascii="微软雅黑" w:hAnsi="微软雅黑"/>
              </w:rPr>
            </w:pPr>
            <w:r w:rsidRPr="00E3358F">
              <w:rPr>
                <w:rFonts w:ascii="微软雅黑" w:hAnsi="微软雅黑"/>
                <w:sz w:val="21"/>
              </w:rPr>
              <w:t>CourseSelectedEvent、CourseDroppedEvent、CourseProposedEvent、CourseAuditedEvent等。</w:t>
            </w:r>
          </w:p>
        </w:tc>
      </w:tr>
    </w:tbl>
    <w:p w14:paraId="3BB1E58C" w14:textId="77777777" w:rsidR="00EC79BB" w:rsidRPr="00E3358F" w:rsidRDefault="00EC79BB">
      <w:pPr>
        <w:rPr>
          <w:rFonts w:ascii="微软雅黑" w:hAnsi="微软雅黑"/>
        </w:rPr>
      </w:pPr>
    </w:p>
    <w:p w14:paraId="32BFF84A" w14:textId="77777777" w:rsidR="00EC79BB" w:rsidRPr="00E3358F" w:rsidRDefault="00AA6F25" w:rsidP="00E3358F">
      <w:pPr>
        <w:pStyle w:val="31"/>
      </w:pPr>
      <w:bookmarkStart w:id="46" w:name="_Toc232342705"/>
      <w:r w:rsidRPr="00E3358F">
        <w:t>4.2 逻辑约束</w:t>
      </w:r>
      <w:bookmarkEnd w:id="46"/>
    </w:p>
    <w:p w14:paraId="09A4ECDA" w14:textId="77777777" w:rsidR="00EC79BB" w:rsidRPr="00E3358F" w:rsidRDefault="00AA6F25" w:rsidP="00E3358F">
      <w:pPr>
        <w:pStyle w:val="a0"/>
        <w:spacing w:after="80"/>
        <w:rPr>
          <w:rFonts w:ascii="微软雅黑" w:hAnsi="微软雅黑"/>
          <w:lang w:eastAsia="zh-CN"/>
        </w:rPr>
      </w:pPr>
      <w:r w:rsidRPr="00E3358F">
        <w:rPr>
          <w:rFonts w:ascii="微软雅黑" w:hAnsi="微软雅黑"/>
          <w:lang w:eastAsia="zh-CN"/>
        </w:rPr>
        <w:t>单向依赖约束：表示层只能通过HTTP API使用后端能力，后端Controller应经Service访问数据，避免业务逻辑散落在接口层。</w:t>
      </w:r>
    </w:p>
    <w:p w14:paraId="171F22FE" w14:textId="77777777" w:rsidR="00EC79BB" w:rsidRPr="00E3358F" w:rsidRDefault="00AA6F25" w:rsidP="00E3358F">
      <w:pPr>
        <w:pStyle w:val="a0"/>
        <w:spacing w:after="80"/>
        <w:rPr>
          <w:rFonts w:ascii="微软雅黑" w:hAnsi="微软雅黑"/>
          <w:lang w:eastAsia="zh-CN"/>
        </w:rPr>
      </w:pPr>
      <w:r w:rsidRPr="00E3358F">
        <w:rPr>
          <w:rFonts w:ascii="微软雅黑" w:hAnsi="微软雅黑"/>
          <w:lang w:eastAsia="zh-CN"/>
        </w:rPr>
        <w:t>状态机约束：课程状态应按申报、审核、排课、发布、</w:t>
      </w:r>
      <w:proofErr w:type="gramStart"/>
      <w:r w:rsidRPr="00E3358F">
        <w:rPr>
          <w:rFonts w:ascii="微软雅黑" w:hAnsi="微软雅黑"/>
          <w:lang w:eastAsia="zh-CN"/>
        </w:rPr>
        <w:t>选退课</w:t>
      </w:r>
      <w:proofErr w:type="gramEnd"/>
      <w:r w:rsidRPr="00E3358F">
        <w:rPr>
          <w:rFonts w:ascii="微软雅黑" w:hAnsi="微软雅黑"/>
          <w:lang w:eastAsia="zh-CN"/>
        </w:rPr>
        <w:t>链路流转，禁止绕过审核或排课直接发布。</w:t>
      </w:r>
    </w:p>
    <w:p w14:paraId="208E1BCE" w14:textId="77777777" w:rsidR="00EC79BB" w:rsidRPr="00E3358F" w:rsidRDefault="00AA6F25">
      <w:pPr>
        <w:pStyle w:val="a0"/>
        <w:spacing w:after="80"/>
        <w:rPr>
          <w:rFonts w:ascii="微软雅黑" w:hAnsi="微软雅黑"/>
          <w:lang w:eastAsia="zh-CN"/>
        </w:rPr>
      </w:pPr>
      <w:r w:rsidRPr="00E3358F">
        <w:rPr>
          <w:rFonts w:ascii="微软雅黑" w:hAnsi="微软雅黑"/>
          <w:lang w:eastAsia="zh-CN"/>
        </w:rPr>
        <w:t>事件后置约束：事件用于扩展动作，不能替代核心事务；核心业务失败时不能向外广播成功事件。</w:t>
      </w:r>
    </w:p>
    <w:p w14:paraId="06CD63CA" w14:textId="77777777" w:rsidR="00EC79BB" w:rsidRPr="00E3358F" w:rsidRDefault="00AA6F25">
      <w:pPr>
        <w:pStyle w:val="a0"/>
        <w:spacing w:after="80"/>
        <w:rPr>
          <w:rFonts w:ascii="微软雅黑" w:hAnsi="微软雅黑"/>
          <w:lang w:eastAsia="zh-CN"/>
        </w:rPr>
      </w:pPr>
      <w:r w:rsidRPr="00E3358F">
        <w:rPr>
          <w:rFonts w:ascii="微软雅黑" w:hAnsi="微软雅黑"/>
          <w:lang w:eastAsia="zh-CN"/>
        </w:rPr>
        <w:lastRenderedPageBreak/>
        <w:t>数据事实源约束：MySQL保存最终业务事实，Redis只承担库存、</w:t>
      </w:r>
      <w:proofErr w:type="gramStart"/>
      <w:r w:rsidRPr="00E3358F">
        <w:rPr>
          <w:rFonts w:ascii="微软雅黑" w:hAnsi="微软雅黑"/>
          <w:lang w:eastAsia="zh-CN"/>
        </w:rPr>
        <w:t>幂</w:t>
      </w:r>
      <w:proofErr w:type="gramEnd"/>
      <w:r w:rsidRPr="00E3358F">
        <w:rPr>
          <w:rFonts w:ascii="微软雅黑" w:hAnsi="微软雅黑"/>
          <w:lang w:eastAsia="zh-CN"/>
        </w:rPr>
        <w:t>等集合和削峰职责。</w:t>
      </w:r>
    </w:p>
    <w:p w14:paraId="1079E778" w14:textId="77777777" w:rsidR="00EC79BB" w:rsidRPr="00E3358F" w:rsidRDefault="00AA6F25" w:rsidP="00E3358F">
      <w:pPr>
        <w:pStyle w:val="21"/>
      </w:pPr>
      <w:bookmarkStart w:id="47" w:name="_Toc232342706"/>
      <w:r w:rsidRPr="00E3358F">
        <w:t>5. 开发视图：代码组织与依赖</w:t>
      </w:r>
      <w:bookmarkEnd w:id="47"/>
    </w:p>
    <w:p w14:paraId="2FB1AB14" w14:textId="77777777" w:rsidR="00EC79BB" w:rsidRPr="00E3358F" w:rsidRDefault="00AA6F25" w:rsidP="00E3358F">
      <w:pPr>
        <w:rPr>
          <w:rFonts w:ascii="微软雅黑" w:hAnsi="微软雅黑"/>
          <w:lang w:eastAsia="zh-CN"/>
        </w:rPr>
      </w:pPr>
      <w:r w:rsidRPr="00E3358F">
        <w:rPr>
          <w:rFonts w:ascii="微软雅黑" w:hAnsi="微软雅黑"/>
          <w:lang w:eastAsia="zh-CN"/>
        </w:rPr>
        <w:t>开发视图把逻辑职责落实到工程目录和代码模块。项目由 frontend、backend 和 docs 三部分组成，其中 frontend 是Vue 3单页应用，backend 是Spring Boot模块化单体，docs保存架构分析和视图材料。</w:t>
      </w:r>
    </w:p>
    <w:p w14:paraId="4DFCF8DA" w14:textId="77777777" w:rsidR="00EC79BB" w:rsidRPr="00E3358F" w:rsidRDefault="00AA6F25" w:rsidP="00E3358F">
      <w:pPr>
        <w:jc w:val="center"/>
        <w:rPr>
          <w:rFonts w:ascii="微软雅黑" w:hAnsi="微软雅黑"/>
        </w:rPr>
      </w:pPr>
      <w:r w:rsidRPr="00E3358F">
        <w:rPr>
          <w:rFonts w:ascii="微软雅黑" w:hAnsi="微软雅黑"/>
          <w:noProof/>
        </w:rPr>
        <w:drawing>
          <wp:inline distT="0" distB="0" distL="114300" distR="114300" wp14:anchorId="4F50F8ED" wp14:editId="706A8C0A">
            <wp:extent cx="5303520" cy="2843530"/>
            <wp:effectExtent l="0" t="0" r="1905" b="4445"/>
            <wp:docPr id="5" name="Picture 5" descr="图5 开发视图：前后端工程与后端分层组件" title="图5 开发视图：前后端工程与后端分层组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图5 开发视图：前后端工程与后端分层组件" title="图5 开发视图：前后端工程与后端分层组件"/>
                    <pic:cNvPicPr>
                      <a:picLocks noChangeAspect="1"/>
                    </pic:cNvPicPr>
                  </pic:nvPicPr>
                  <pic:blipFill>
                    <a:blip r:embed="rId17"/>
                    <a:stretch>
                      <a:fillRect/>
                    </a:stretch>
                  </pic:blipFill>
                  <pic:spPr>
                    <a:xfrm>
                      <a:off x="0" y="0"/>
                      <a:ext cx="5303520" cy="2843619"/>
                    </a:xfrm>
                    <a:prstGeom prst="rect">
                      <a:avLst/>
                    </a:prstGeom>
                  </pic:spPr>
                </pic:pic>
              </a:graphicData>
            </a:graphic>
          </wp:inline>
        </w:drawing>
      </w:r>
    </w:p>
    <w:p w14:paraId="7CE3B42F" w14:textId="77777777" w:rsidR="00EC79BB" w:rsidRPr="00E3358F" w:rsidRDefault="00AA6F25" w:rsidP="00E3358F">
      <w:pPr>
        <w:spacing w:after="160" w:line="240" w:lineRule="auto"/>
        <w:jc w:val="center"/>
        <w:rPr>
          <w:rFonts w:ascii="微软雅黑" w:hAnsi="微软雅黑"/>
          <w:lang w:eastAsia="zh-CN"/>
        </w:rPr>
      </w:pPr>
      <w:r w:rsidRPr="00E3358F">
        <w:rPr>
          <w:rFonts w:ascii="微软雅黑" w:hAnsi="微软雅黑"/>
          <w:sz w:val="19"/>
          <w:lang w:eastAsia="zh-CN"/>
        </w:rPr>
        <w:t>图5 开发视图：前后端工程与后端分层组件</w:t>
      </w:r>
    </w:p>
    <w:p w14:paraId="46846BFB" w14:textId="77777777" w:rsidR="00EC79BB" w:rsidRPr="00E3358F" w:rsidRDefault="00AA6F25" w:rsidP="00E3358F">
      <w:pPr>
        <w:keepNext/>
        <w:spacing w:before="80" w:after="80" w:line="240" w:lineRule="auto"/>
        <w:jc w:val="center"/>
        <w:rPr>
          <w:rFonts w:ascii="微软雅黑" w:hAnsi="微软雅黑"/>
        </w:rPr>
      </w:pPr>
      <w:r w:rsidRPr="00E3358F">
        <w:rPr>
          <w:rFonts w:ascii="微软雅黑" w:hAnsi="微软雅黑"/>
          <w:b/>
          <w:sz w:val="21"/>
        </w:rPr>
        <w:t xml:space="preserve">表13 </w:t>
      </w:r>
      <w:proofErr w:type="spellStart"/>
      <w:r w:rsidRPr="00E3358F">
        <w:rPr>
          <w:rFonts w:ascii="微软雅黑" w:hAnsi="微软雅黑"/>
          <w:b/>
          <w:sz w:val="21"/>
        </w:rPr>
        <w:t>前端开发模块设计</w:t>
      </w:r>
      <w:proofErr w:type="spellEnd"/>
    </w:p>
    <w:tbl>
      <w:tblPr>
        <w:tblStyle w:val="af5"/>
        <w:tblW w:w="9360" w:type="dxa"/>
        <w:tblInd w:w="120" w:type="dxa"/>
        <w:tblLayout w:type="fixed"/>
        <w:tblLook w:val="04A0" w:firstRow="1" w:lastRow="0" w:firstColumn="1" w:lastColumn="0" w:noHBand="0" w:noVBand="1"/>
      </w:tblPr>
      <w:tblGrid>
        <w:gridCol w:w="1800"/>
        <w:gridCol w:w="2600"/>
        <w:gridCol w:w="4960"/>
      </w:tblGrid>
      <w:tr w:rsidR="00E3358F" w:rsidRPr="00E3358F" w14:paraId="0F4004B5"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F2F4F7"/>
            <w:tcMar>
              <w:top w:w="80" w:type="dxa"/>
              <w:left w:w="120" w:type="dxa"/>
              <w:bottom w:w="80" w:type="dxa"/>
              <w:right w:w="120" w:type="dxa"/>
            </w:tcMar>
            <w:vAlign w:val="center"/>
          </w:tcPr>
          <w:p w14:paraId="612F4E3A" w14:textId="77777777" w:rsidR="00EC79BB" w:rsidRPr="00E3358F" w:rsidRDefault="00AA6F25" w:rsidP="00E3358F">
            <w:pPr>
              <w:spacing w:after="0"/>
              <w:rPr>
                <w:rFonts w:ascii="微软雅黑" w:hAnsi="微软雅黑"/>
              </w:rPr>
            </w:pPr>
            <w:proofErr w:type="spellStart"/>
            <w:r w:rsidRPr="00E3358F">
              <w:rPr>
                <w:rFonts w:ascii="微软雅黑" w:hAnsi="微软雅黑"/>
                <w:b/>
                <w:sz w:val="21"/>
              </w:rPr>
              <w:t>前端模块</w:t>
            </w:r>
            <w:proofErr w:type="spellEnd"/>
          </w:p>
        </w:tc>
        <w:tc>
          <w:tcPr>
            <w:tcW w:w="2600" w:type="dxa"/>
            <w:tcBorders>
              <w:top w:val="single" w:sz="4" w:space="0" w:color="BFBFBF"/>
              <w:left w:val="single" w:sz="4" w:space="0" w:color="BFBFBF"/>
              <w:bottom w:val="single" w:sz="4" w:space="0" w:color="BFBFBF"/>
              <w:right w:val="single" w:sz="4" w:space="0" w:color="BFBFBF"/>
            </w:tcBorders>
            <w:shd w:val="clear" w:color="auto" w:fill="F2F4F7"/>
            <w:tcMar>
              <w:top w:w="80" w:type="dxa"/>
              <w:left w:w="120" w:type="dxa"/>
              <w:bottom w:w="80" w:type="dxa"/>
              <w:right w:w="120" w:type="dxa"/>
            </w:tcMar>
            <w:vAlign w:val="center"/>
          </w:tcPr>
          <w:p w14:paraId="6ED9034D" w14:textId="77777777" w:rsidR="00EC79BB" w:rsidRPr="00E3358F" w:rsidRDefault="00AA6F25" w:rsidP="00E3358F">
            <w:pPr>
              <w:spacing w:after="0"/>
              <w:rPr>
                <w:rFonts w:ascii="微软雅黑" w:hAnsi="微软雅黑"/>
              </w:rPr>
            </w:pPr>
            <w:proofErr w:type="spellStart"/>
            <w:r w:rsidRPr="00E3358F">
              <w:rPr>
                <w:rFonts w:ascii="微软雅黑" w:hAnsi="微软雅黑"/>
                <w:b/>
                <w:sz w:val="21"/>
              </w:rPr>
              <w:t>文件</w:t>
            </w:r>
            <w:proofErr w:type="spellEnd"/>
            <w:r w:rsidRPr="00E3358F">
              <w:rPr>
                <w:rFonts w:ascii="微软雅黑" w:hAnsi="微软雅黑"/>
                <w:b/>
                <w:sz w:val="21"/>
              </w:rPr>
              <w:t>/</w:t>
            </w:r>
            <w:proofErr w:type="spellStart"/>
            <w:r w:rsidRPr="00E3358F">
              <w:rPr>
                <w:rFonts w:ascii="微软雅黑" w:hAnsi="微软雅黑"/>
                <w:b/>
                <w:sz w:val="21"/>
              </w:rPr>
              <w:t>技术</w:t>
            </w:r>
            <w:proofErr w:type="spellEnd"/>
          </w:p>
        </w:tc>
        <w:tc>
          <w:tcPr>
            <w:tcW w:w="4960" w:type="dxa"/>
            <w:tcBorders>
              <w:top w:val="single" w:sz="4" w:space="0" w:color="BFBFBF"/>
              <w:left w:val="single" w:sz="4" w:space="0" w:color="BFBFBF"/>
              <w:bottom w:val="single" w:sz="4" w:space="0" w:color="BFBFBF"/>
              <w:right w:val="single" w:sz="4" w:space="0" w:color="BFBFBF"/>
            </w:tcBorders>
            <w:shd w:val="clear" w:color="auto" w:fill="F2F4F7"/>
            <w:tcMar>
              <w:top w:w="80" w:type="dxa"/>
              <w:left w:w="120" w:type="dxa"/>
              <w:bottom w:w="80" w:type="dxa"/>
              <w:right w:w="120" w:type="dxa"/>
            </w:tcMar>
            <w:vAlign w:val="center"/>
          </w:tcPr>
          <w:p w14:paraId="166080F5" w14:textId="77777777" w:rsidR="00EC79BB" w:rsidRPr="00E3358F" w:rsidRDefault="00AA6F25" w:rsidP="00E3358F">
            <w:pPr>
              <w:spacing w:after="0"/>
              <w:rPr>
                <w:rFonts w:ascii="微软雅黑" w:hAnsi="微软雅黑"/>
              </w:rPr>
            </w:pPr>
            <w:proofErr w:type="spellStart"/>
            <w:r w:rsidRPr="00E3358F">
              <w:rPr>
                <w:rFonts w:ascii="微软雅黑" w:hAnsi="微软雅黑"/>
                <w:b/>
                <w:sz w:val="21"/>
              </w:rPr>
              <w:t>职责</w:t>
            </w:r>
            <w:proofErr w:type="spellEnd"/>
          </w:p>
        </w:tc>
      </w:tr>
      <w:tr w:rsidR="00E3358F" w:rsidRPr="00E3358F" w14:paraId="6FA0AD43" w14:textId="77777777">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6015518"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应用入口</w:t>
            </w:r>
            <w:proofErr w:type="spellEnd"/>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C2A3C2F" w14:textId="77777777" w:rsidR="00EC79BB" w:rsidRPr="00E3358F" w:rsidRDefault="00AA6F25" w:rsidP="00E3358F">
            <w:pPr>
              <w:spacing w:after="0"/>
              <w:rPr>
                <w:rFonts w:ascii="微软雅黑" w:hAnsi="微软雅黑"/>
              </w:rPr>
            </w:pPr>
            <w:r w:rsidRPr="00E3358F">
              <w:rPr>
                <w:rFonts w:ascii="微软雅黑" w:hAnsi="微软雅黑"/>
                <w:sz w:val="21"/>
              </w:rPr>
              <w:t>index.html、main.js</w:t>
            </w:r>
          </w:p>
        </w:tc>
        <w:tc>
          <w:tcPr>
            <w:tcW w:w="4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B538EF9" w14:textId="77777777" w:rsidR="00EC79BB" w:rsidRPr="00E3358F" w:rsidRDefault="00AA6F25" w:rsidP="00E3358F">
            <w:pPr>
              <w:spacing w:after="0"/>
              <w:rPr>
                <w:rFonts w:ascii="微软雅黑" w:hAnsi="微软雅黑"/>
                <w:lang w:eastAsia="zh-CN"/>
              </w:rPr>
            </w:pPr>
            <w:r w:rsidRPr="00E3358F">
              <w:rPr>
                <w:rFonts w:ascii="微软雅黑" w:hAnsi="微软雅黑"/>
                <w:sz w:val="21"/>
                <w:lang w:eastAsia="zh-CN"/>
              </w:rPr>
              <w:t>创建Vue应用并挂载根节点，引入全局样式和组件库。</w:t>
            </w:r>
          </w:p>
        </w:tc>
      </w:tr>
      <w:tr w:rsidR="00E3358F" w:rsidRPr="00E3358F" w14:paraId="2BDA4806" w14:textId="77777777">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223D622"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主业务组件</w:t>
            </w:r>
            <w:proofErr w:type="spellEnd"/>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DA9451"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App.vue</w:t>
            </w:r>
            <w:proofErr w:type="spellEnd"/>
          </w:p>
        </w:tc>
        <w:tc>
          <w:tcPr>
            <w:tcW w:w="4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378C995" w14:textId="77777777" w:rsidR="00EC79BB" w:rsidRPr="00E3358F" w:rsidRDefault="00AA6F25" w:rsidP="00E3358F">
            <w:pPr>
              <w:spacing w:after="0"/>
              <w:rPr>
                <w:rFonts w:ascii="微软雅黑" w:hAnsi="微软雅黑"/>
                <w:lang w:eastAsia="zh-CN"/>
              </w:rPr>
            </w:pPr>
            <w:r w:rsidRPr="00E3358F">
              <w:rPr>
                <w:rFonts w:ascii="微软雅黑" w:hAnsi="微软雅黑"/>
                <w:sz w:val="21"/>
                <w:lang w:eastAsia="zh-CN"/>
              </w:rPr>
              <w:t>集中处理登录态、菜单切换、页面展示、接口调用和局部数据刷新。</w:t>
            </w:r>
          </w:p>
        </w:tc>
      </w:tr>
      <w:tr w:rsidR="00E3358F" w:rsidRPr="00E3358F" w14:paraId="198BD999" w14:textId="77777777">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009E16C" w14:textId="77777777" w:rsidR="00EC79BB" w:rsidRPr="00E3358F" w:rsidRDefault="00AA6F25">
            <w:pPr>
              <w:spacing w:after="0"/>
              <w:rPr>
                <w:rFonts w:ascii="微软雅黑" w:hAnsi="微软雅黑"/>
              </w:rPr>
            </w:pPr>
            <w:proofErr w:type="spellStart"/>
            <w:r w:rsidRPr="00E3358F">
              <w:rPr>
                <w:rFonts w:ascii="微软雅黑" w:hAnsi="微软雅黑"/>
                <w:sz w:val="21"/>
              </w:rPr>
              <w:t>UI组件库</w:t>
            </w:r>
            <w:proofErr w:type="spellEnd"/>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619E4DE" w14:textId="77777777" w:rsidR="00EC79BB" w:rsidRPr="00E3358F" w:rsidRDefault="00AA6F25">
            <w:pPr>
              <w:spacing w:after="0"/>
              <w:rPr>
                <w:rFonts w:ascii="微软雅黑" w:hAnsi="微软雅黑"/>
              </w:rPr>
            </w:pPr>
            <w:r w:rsidRPr="00E3358F">
              <w:rPr>
                <w:rFonts w:ascii="微软雅黑" w:hAnsi="微软雅黑"/>
                <w:sz w:val="21"/>
              </w:rPr>
              <w:t>Element Plus</w:t>
            </w:r>
          </w:p>
        </w:tc>
        <w:tc>
          <w:tcPr>
            <w:tcW w:w="4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A6E0392" w14:textId="77777777" w:rsidR="00EC79BB" w:rsidRPr="00E3358F" w:rsidRDefault="00AA6F25">
            <w:pPr>
              <w:spacing w:after="0"/>
              <w:rPr>
                <w:rFonts w:ascii="微软雅黑" w:hAnsi="微软雅黑"/>
                <w:lang w:eastAsia="zh-CN"/>
              </w:rPr>
            </w:pPr>
            <w:r w:rsidRPr="00E3358F">
              <w:rPr>
                <w:rFonts w:ascii="微软雅黑" w:hAnsi="微软雅黑"/>
                <w:sz w:val="21"/>
                <w:lang w:eastAsia="zh-CN"/>
              </w:rPr>
              <w:t>提供表单、菜单、表格、弹窗、按钮、标签、</w:t>
            </w:r>
            <w:proofErr w:type="gramStart"/>
            <w:r w:rsidRPr="00E3358F">
              <w:rPr>
                <w:rFonts w:ascii="微软雅黑" w:hAnsi="微软雅黑"/>
                <w:sz w:val="21"/>
                <w:lang w:eastAsia="zh-CN"/>
              </w:rPr>
              <w:t>空状态</w:t>
            </w:r>
            <w:proofErr w:type="gramEnd"/>
            <w:r w:rsidRPr="00E3358F">
              <w:rPr>
                <w:rFonts w:ascii="微软雅黑" w:hAnsi="微软雅黑"/>
                <w:sz w:val="21"/>
                <w:lang w:eastAsia="zh-CN"/>
              </w:rPr>
              <w:t>等界面组件。</w:t>
            </w:r>
          </w:p>
        </w:tc>
      </w:tr>
      <w:tr w:rsidR="00E3358F" w:rsidRPr="00E3358F" w14:paraId="2C42D579" w14:textId="77777777">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278917" w14:textId="77777777" w:rsidR="00EC79BB" w:rsidRPr="00E3358F" w:rsidRDefault="00AA6F25">
            <w:pPr>
              <w:spacing w:after="0"/>
              <w:rPr>
                <w:rFonts w:ascii="微软雅黑" w:hAnsi="微软雅黑"/>
              </w:rPr>
            </w:pPr>
            <w:proofErr w:type="spellStart"/>
            <w:r w:rsidRPr="00E3358F">
              <w:rPr>
                <w:rFonts w:ascii="微软雅黑" w:hAnsi="微软雅黑"/>
                <w:sz w:val="21"/>
              </w:rPr>
              <w:t>HTTP通信</w:t>
            </w:r>
            <w:proofErr w:type="spellEnd"/>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8C30E45" w14:textId="77777777" w:rsidR="00EC79BB" w:rsidRPr="00E3358F" w:rsidRDefault="00AA6F25">
            <w:pPr>
              <w:spacing w:after="0"/>
              <w:rPr>
                <w:rFonts w:ascii="微软雅黑" w:hAnsi="微软雅黑"/>
                <w:lang w:eastAsia="zh-CN"/>
              </w:rPr>
            </w:pPr>
            <w:proofErr w:type="spellStart"/>
            <w:r w:rsidRPr="00E3358F">
              <w:rPr>
                <w:rFonts w:ascii="微软雅黑" w:hAnsi="微软雅黑"/>
                <w:sz w:val="21"/>
                <w:lang w:eastAsia="zh-CN"/>
              </w:rPr>
              <w:t>Axios</w:t>
            </w:r>
            <w:proofErr w:type="spellEnd"/>
            <w:r w:rsidRPr="00E3358F">
              <w:rPr>
                <w:rFonts w:ascii="微软雅黑" w:hAnsi="微软雅黑"/>
                <w:sz w:val="21"/>
                <w:lang w:eastAsia="zh-CN"/>
              </w:rPr>
              <w:t>请求与拦截器</w:t>
            </w:r>
          </w:p>
        </w:tc>
        <w:tc>
          <w:tcPr>
            <w:tcW w:w="4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0761E1" w14:textId="77777777" w:rsidR="00EC79BB" w:rsidRPr="00E3358F" w:rsidRDefault="00AA6F25">
            <w:pPr>
              <w:spacing w:after="0"/>
              <w:rPr>
                <w:rFonts w:ascii="微软雅黑" w:hAnsi="微软雅黑"/>
              </w:rPr>
            </w:pPr>
            <w:proofErr w:type="spellStart"/>
            <w:r w:rsidRPr="00E3358F">
              <w:rPr>
                <w:rFonts w:ascii="微软雅黑" w:hAnsi="微软雅黑"/>
                <w:sz w:val="21"/>
              </w:rPr>
              <w:t>统一附带Sa</w:t>
            </w:r>
            <w:proofErr w:type="spellEnd"/>
            <w:r w:rsidRPr="00E3358F">
              <w:rPr>
                <w:rFonts w:ascii="微软雅黑" w:hAnsi="微软雅黑"/>
                <w:sz w:val="21"/>
              </w:rPr>
              <w:t>-Token token，处理401响应并返回登录页。</w:t>
            </w:r>
          </w:p>
        </w:tc>
      </w:tr>
      <w:tr w:rsidR="00E3358F" w:rsidRPr="00E3358F" w14:paraId="059637AE" w14:textId="77777777">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B04499E" w14:textId="77777777" w:rsidR="00EC79BB" w:rsidRPr="00E3358F" w:rsidRDefault="00AA6F25">
            <w:pPr>
              <w:spacing w:after="0"/>
              <w:rPr>
                <w:rFonts w:ascii="微软雅黑" w:hAnsi="微软雅黑"/>
              </w:rPr>
            </w:pPr>
            <w:proofErr w:type="spellStart"/>
            <w:r w:rsidRPr="00E3358F">
              <w:rPr>
                <w:rFonts w:ascii="微软雅黑" w:hAnsi="微软雅黑"/>
                <w:sz w:val="21"/>
              </w:rPr>
              <w:lastRenderedPageBreak/>
              <w:t>事件总线</w:t>
            </w:r>
            <w:proofErr w:type="spellEnd"/>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88F0E4" w14:textId="77777777" w:rsidR="00EC79BB" w:rsidRPr="00E3358F" w:rsidRDefault="00AA6F25">
            <w:pPr>
              <w:spacing w:after="0"/>
              <w:rPr>
                <w:rFonts w:ascii="微软雅黑" w:hAnsi="微软雅黑"/>
              </w:rPr>
            </w:pPr>
            <w:proofErr w:type="spellStart"/>
            <w:r w:rsidRPr="00E3358F">
              <w:rPr>
                <w:rFonts w:ascii="微软雅黑" w:hAnsi="微软雅黑"/>
                <w:sz w:val="21"/>
              </w:rPr>
              <w:t>src</w:t>
            </w:r>
            <w:proofErr w:type="spellEnd"/>
            <w:r w:rsidRPr="00E3358F">
              <w:rPr>
                <w:rFonts w:ascii="微软雅黑" w:hAnsi="微软雅黑"/>
                <w:sz w:val="21"/>
              </w:rPr>
              <w:t>/utils/</w:t>
            </w:r>
            <w:proofErr w:type="spellStart"/>
            <w:r w:rsidRPr="00E3358F">
              <w:rPr>
                <w:rFonts w:ascii="微软雅黑" w:hAnsi="微软雅黑"/>
                <w:sz w:val="21"/>
              </w:rPr>
              <w:t>eventBus.js、src</w:t>
            </w:r>
            <w:proofErr w:type="spellEnd"/>
            <w:r w:rsidRPr="00E3358F">
              <w:rPr>
                <w:rFonts w:ascii="微软雅黑" w:hAnsi="微软雅黑"/>
                <w:sz w:val="21"/>
              </w:rPr>
              <w:t>/events/eventTypes.js</w:t>
            </w:r>
          </w:p>
        </w:tc>
        <w:tc>
          <w:tcPr>
            <w:tcW w:w="4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68E2109" w14:textId="77777777" w:rsidR="00EC79BB" w:rsidRPr="00E3358F" w:rsidRDefault="00AA6F25">
            <w:pPr>
              <w:spacing w:after="0"/>
              <w:rPr>
                <w:rFonts w:ascii="微软雅黑" w:hAnsi="微软雅黑"/>
                <w:lang w:eastAsia="zh-CN"/>
              </w:rPr>
            </w:pPr>
            <w:r w:rsidRPr="00E3358F">
              <w:rPr>
                <w:rFonts w:ascii="微软雅黑" w:hAnsi="微软雅黑"/>
                <w:sz w:val="21"/>
                <w:lang w:eastAsia="zh-CN"/>
              </w:rPr>
              <w:t>用mitt发布/订阅课程和系统事件，驱动页面刷新。</w:t>
            </w:r>
          </w:p>
        </w:tc>
      </w:tr>
      <w:tr w:rsidR="00E3358F" w:rsidRPr="00E3358F" w14:paraId="6C479191" w14:textId="77777777">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E2C6C7" w14:textId="77777777" w:rsidR="00EC79BB" w:rsidRPr="00E3358F" w:rsidRDefault="00AA6F25">
            <w:pPr>
              <w:spacing w:after="0"/>
              <w:rPr>
                <w:rFonts w:ascii="微软雅黑" w:hAnsi="微软雅黑"/>
              </w:rPr>
            </w:pPr>
            <w:proofErr w:type="spellStart"/>
            <w:r w:rsidRPr="00E3358F">
              <w:rPr>
                <w:rFonts w:ascii="微软雅黑" w:hAnsi="微软雅黑"/>
                <w:sz w:val="21"/>
              </w:rPr>
              <w:t>本地状态</w:t>
            </w:r>
            <w:proofErr w:type="spellEnd"/>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F0C5D2" w14:textId="77777777" w:rsidR="00EC79BB" w:rsidRPr="00E3358F" w:rsidRDefault="00AA6F25">
            <w:pPr>
              <w:spacing w:after="0"/>
              <w:rPr>
                <w:rFonts w:ascii="微软雅黑" w:hAnsi="微软雅黑"/>
              </w:rPr>
            </w:pPr>
            <w:r w:rsidRPr="00E3358F">
              <w:rPr>
                <w:rFonts w:ascii="微软雅黑" w:hAnsi="微软雅黑"/>
                <w:sz w:val="21"/>
              </w:rPr>
              <w:t>ref/reactive/</w:t>
            </w:r>
            <w:proofErr w:type="spellStart"/>
            <w:r w:rsidRPr="00E3358F">
              <w:rPr>
                <w:rFonts w:ascii="微软雅黑" w:hAnsi="微软雅黑"/>
                <w:sz w:val="21"/>
              </w:rPr>
              <w:t>computed、localStorage</w:t>
            </w:r>
            <w:proofErr w:type="spellEnd"/>
          </w:p>
        </w:tc>
        <w:tc>
          <w:tcPr>
            <w:tcW w:w="4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BE1B0C8" w14:textId="77777777" w:rsidR="00EC79BB" w:rsidRPr="00E3358F" w:rsidRDefault="00AA6F25">
            <w:pPr>
              <w:spacing w:after="0"/>
              <w:rPr>
                <w:rFonts w:ascii="微软雅黑" w:hAnsi="微软雅黑"/>
                <w:lang w:eastAsia="zh-CN"/>
              </w:rPr>
            </w:pPr>
            <w:r w:rsidRPr="00E3358F">
              <w:rPr>
                <w:rFonts w:ascii="微软雅黑" w:hAnsi="微软雅黑"/>
                <w:sz w:val="21"/>
                <w:lang w:eastAsia="zh-CN"/>
              </w:rPr>
              <w:t>维护当前用户、课程列表、已选课程、课表网格和登录持久化信息。</w:t>
            </w:r>
          </w:p>
        </w:tc>
      </w:tr>
    </w:tbl>
    <w:p w14:paraId="10A84843" w14:textId="77777777" w:rsidR="00EC79BB" w:rsidRPr="00E3358F" w:rsidRDefault="00EC79BB">
      <w:pPr>
        <w:rPr>
          <w:rFonts w:ascii="微软雅黑" w:hAnsi="微软雅黑"/>
          <w:lang w:eastAsia="zh-CN"/>
        </w:rPr>
      </w:pPr>
    </w:p>
    <w:p w14:paraId="22E8EB10" w14:textId="77777777" w:rsidR="00EC79BB" w:rsidRPr="00E3358F" w:rsidRDefault="00AA6F25">
      <w:pPr>
        <w:keepNext/>
        <w:spacing w:before="80" w:after="80" w:line="240" w:lineRule="auto"/>
        <w:jc w:val="center"/>
        <w:rPr>
          <w:rFonts w:ascii="微软雅黑" w:hAnsi="微软雅黑"/>
        </w:rPr>
      </w:pPr>
      <w:r w:rsidRPr="00E3358F">
        <w:rPr>
          <w:rFonts w:ascii="微软雅黑" w:hAnsi="微软雅黑"/>
          <w:b/>
          <w:sz w:val="21"/>
        </w:rPr>
        <w:t xml:space="preserve">表14 </w:t>
      </w:r>
      <w:proofErr w:type="spellStart"/>
      <w:r w:rsidRPr="00E3358F">
        <w:rPr>
          <w:rFonts w:ascii="微软雅黑" w:hAnsi="微软雅黑"/>
          <w:b/>
          <w:sz w:val="21"/>
        </w:rPr>
        <w:t>后端开发模块设计</w:t>
      </w:r>
      <w:proofErr w:type="spellEnd"/>
    </w:p>
    <w:tbl>
      <w:tblPr>
        <w:tblStyle w:val="af5"/>
        <w:tblW w:w="9360" w:type="dxa"/>
        <w:tblInd w:w="120" w:type="dxa"/>
        <w:tblLayout w:type="fixed"/>
        <w:tblLook w:val="04A0" w:firstRow="1" w:lastRow="0" w:firstColumn="1" w:lastColumn="0" w:noHBand="0" w:noVBand="1"/>
      </w:tblPr>
      <w:tblGrid>
        <w:gridCol w:w="1800"/>
        <w:gridCol w:w="3000"/>
        <w:gridCol w:w="4560"/>
      </w:tblGrid>
      <w:tr w:rsidR="00E3358F" w:rsidRPr="00E3358F" w14:paraId="5F89E928"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F2F4F7"/>
            <w:tcMar>
              <w:top w:w="80" w:type="dxa"/>
              <w:left w:w="120" w:type="dxa"/>
              <w:bottom w:w="80" w:type="dxa"/>
              <w:right w:w="120" w:type="dxa"/>
            </w:tcMar>
            <w:vAlign w:val="center"/>
          </w:tcPr>
          <w:p w14:paraId="5C8E8B8B" w14:textId="77777777" w:rsidR="00EC79BB" w:rsidRPr="00E3358F" w:rsidRDefault="00AA6F25">
            <w:pPr>
              <w:spacing w:after="0"/>
              <w:rPr>
                <w:rFonts w:ascii="微软雅黑" w:hAnsi="微软雅黑"/>
              </w:rPr>
            </w:pPr>
            <w:proofErr w:type="spellStart"/>
            <w:r w:rsidRPr="00E3358F">
              <w:rPr>
                <w:rFonts w:ascii="微软雅黑" w:hAnsi="微软雅黑"/>
                <w:b/>
                <w:sz w:val="21"/>
              </w:rPr>
              <w:t>后端模块</w:t>
            </w:r>
            <w:proofErr w:type="spellEnd"/>
          </w:p>
        </w:tc>
        <w:tc>
          <w:tcPr>
            <w:tcW w:w="3000" w:type="dxa"/>
            <w:tcBorders>
              <w:top w:val="single" w:sz="4" w:space="0" w:color="BFBFBF"/>
              <w:left w:val="single" w:sz="4" w:space="0" w:color="BFBFBF"/>
              <w:bottom w:val="single" w:sz="4" w:space="0" w:color="BFBFBF"/>
              <w:right w:val="single" w:sz="4" w:space="0" w:color="BFBFBF"/>
            </w:tcBorders>
            <w:shd w:val="clear" w:color="auto" w:fill="F2F4F7"/>
            <w:tcMar>
              <w:top w:w="80" w:type="dxa"/>
              <w:left w:w="120" w:type="dxa"/>
              <w:bottom w:w="80" w:type="dxa"/>
              <w:right w:w="120" w:type="dxa"/>
            </w:tcMar>
            <w:vAlign w:val="center"/>
          </w:tcPr>
          <w:p w14:paraId="638C3F51" w14:textId="77777777" w:rsidR="00EC79BB" w:rsidRPr="00E3358F" w:rsidRDefault="00AA6F25">
            <w:pPr>
              <w:spacing w:after="0"/>
              <w:rPr>
                <w:rFonts w:ascii="微软雅黑" w:hAnsi="微软雅黑"/>
              </w:rPr>
            </w:pPr>
            <w:r w:rsidRPr="00E3358F">
              <w:rPr>
                <w:rFonts w:ascii="微软雅黑" w:hAnsi="微软雅黑"/>
                <w:b/>
                <w:sz w:val="21"/>
              </w:rPr>
              <w:t>包/类</w:t>
            </w:r>
          </w:p>
        </w:tc>
        <w:tc>
          <w:tcPr>
            <w:tcW w:w="4560" w:type="dxa"/>
            <w:tcBorders>
              <w:top w:val="single" w:sz="4" w:space="0" w:color="BFBFBF"/>
              <w:left w:val="single" w:sz="4" w:space="0" w:color="BFBFBF"/>
              <w:bottom w:val="single" w:sz="4" w:space="0" w:color="BFBFBF"/>
              <w:right w:val="single" w:sz="4" w:space="0" w:color="BFBFBF"/>
            </w:tcBorders>
            <w:shd w:val="clear" w:color="auto" w:fill="F2F4F7"/>
            <w:tcMar>
              <w:top w:w="80" w:type="dxa"/>
              <w:left w:w="120" w:type="dxa"/>
              <w:bottom w:w="80" w:type="dxa"/>
              <w:right w:w="120" w:type="dxa"/>
            </w:tcMar>
            <w:vAlign w:val="center"/>
          </w:tcPr>
          <w:p w14:paraId="1665EEE1" w14:textId="77777777" w:rsidR="00EC79BB" w:rsidRPr="00E3358F" w:rsidRDefault="00AA6F25">
            <w:pPr>
              <w:spacing w:after="0"/>
              <w:rPr>
                <w:rFonts w:ascii="微软雅黑" w:hAnsi="微软雅黑"/>
              </w:rPr>
            </w:pPr>
            <w:proofErr w:type="spellStart"/>
            <w:r w:rsidRPr="00E3358F">
              <w:rPr>
                <w:rFonts w:ascii="微软雅黑" w:hAnsi="微软雅黑"/>
                <w:b/>
                <w:sz w:val="21"/>
              </w:rPr>
              <w:t>职责</w:t>
            </w:r>
            <w:proofErr w:type="spellEnd"/>
          </w:p>
        </w:tc>
      </w:tr>
      <w:tr w:rsidR="00E3358F" w:rsidRPr="00E3358F" w14:paraId="427B7AB7" w14:textId="77777777">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8C27EF2" w14:textId="77777777" w:rsidR="00EC79BB" w:rsidRPr="00E3358F" w:rsidRDefault="00AA6F25">
            <w:pPr>
              <w:spacing w:after="0"/>
              <w:rPr>
                <w:rFonts w:ascii="微软雅黑" w:hAnsi="微软雅黑"/>
              </w:rPr>
            </w:pPr>
            <w:proofErr w:type="spellStart"/>
            <w:r w:rsidRPr="00E3358F">
              <w:rPr>
                <w:rFonts w:ascii="微软雅黑" w:hAnsi="微软雅黑"/>
                <w:sz w:val="21"/>
              </w:rPr>
              <w:t>启动与配置</w:t>
            </w:r>
            <w:proofErr w:type="spellEnd"/>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88CD477" w14:textId="77777777" w:rsidR="00EC79BB" w:rsidRPr="00E3358F" w:rsidRDefault="00AA6F25">
            <w:pPr>
              <w:spacing w:after="0"/>
              <w:rPr>
                <w:rFonts w:ascii="微软雅黑" w:hAnsi="微软雅黑"/>
              </w:rPr>
            </w:pPr>
            <w:proofErr w:type="spellStart"/>
            <w:r w:rsidRPr="00E3358F">
              <w:rPr>
                <w:rFonts w:ascii="微软雅黑" w:hAnsi="微软雅黑"/>
                <w:sz w:val="21"/>
              </w:rPr>
              <w:t>CourseApplication、config</w:t>
            </w:r>
            <w:proofErr w:type="spellEnd"/>
            <w:r w:rsidRPr="00E3358F">
              <w:rPr>
                <w:rFonts w:ascii="微软雅黑" w:hAnsi="微软雅黑"/>
                <w:sz w:val="21"/>
              </w:rPr>
              <w:t>/*</w:t>
            </w:r>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DBFCF2A" w14:textId="77777777" w:rsidR="00EC79BB" w:rsidRPr="00E3358F" w:rsidRDefault="00AA6F25">
            <w:pPr>
              <w:spacing w:after="0"/>
              <w:rPr>
                <w:rFonts w:ascii="微软雅黑" w:hAnsi="微软雅黑"/>
              </w:rPr>
            </w:pPr>
            <w:proofErr w:type="spellStart"/>
            <w:r w:rsidRPr="00E3358F">
              <w:rPr>
                <w:rFonts w:ascii="微软雅黑" w:hAnsi="微软雅黑"/>
                <w:sz w:val="21"/>
              </w:rPr>
              <w:t>启动Spring</w:t>
            </w:r>
            <w:proofErr w:type="spellEnd"/>
            <w:r w:rsidRPr="00E3358F">
              <w:rPr>
                <w:rFonts w:ascii="微软雅黑" w:hAnsi="微软雅黑"/>
                <w:sz w:val="21"/>
              </w:rPr>
              <w:t xml:space="preserve"> </w:t>
            </w:r>
            <w:proofErr w:type="spellStart"/>
            <w:r w:rsidRPr="00E3358F">
              <w:rPr>
                <w:rFonts w:ascii="微软雅黑" w:hAnsi="微软雅黑"/>
                <w:sz w:val="21"/>
              </w:rPr>
              <w:t>Boot，配置Sa-Token拦截、Redis序列化、异步事件和MyBatis乐观锁</w:t>
            </w:r>
            <w:proofErr w:type="spellEnd"/>
            <w:r w:rsidRPr="00E3358F">
              <w:rPr>
                <w:rFonts w:ascii="微软雅黑" w:hAnsi="微软雅黑"/>
                <w:sz w:val="21"/>
              </w:rPr>
              <w:t>。</w:t>
            </w:r>
          </w:p>
        </w:tc>
      </w:tr>
      <w:tr w:rsidR="00E3358F" w:rsidRPr="00E3358F" w14:paraId="68AA46C9" w14:textId="77777777">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61F8D15" w14:textId="77777777" w:rsidR="00EC79BB" w:rsidRPr="00E3358F" w:rsidRDefault="00AA6F25">
            <w:pPr>
              <w:spacing w:after="0"/>
              <w:rPr>
                <w:rFonts w:ascii="微软雅黑" w:hAnsi="微软雅黑"/>
              </w:rPr>
            </w:pPr>
            <w:proofErr w:type="spellStart"/>
            <w:r w:rsidRPr="00E3358F">
              <w:rPr>
                <w:rFonts w:ascii="微软雅黑" w:hAnsi="微软雅黑"/>
                <w:sz w:val="21"/>
              </w:rPr>
              <w:t>接口层</w:t>
            </w:r>
            <w:proofErr w:type="spellEnd"/>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7426DC" w14:textId="77777777" w:rsidR="00EC79BB" w:rsidRPr="00E3358F" w:rsidRDefault="00AA6F25">
            <w:pPr>
              <w:spacing w:after="0"/>
              <w:rPr>
                <w:rFonts w:ascii="微软雅黑" w:hAnsi="微软雅黑"/>
              </w:rPr>
            </w:pPr>
            <w:r w:rsidRPr="00E3358F">
              <w:rPr>
                <w:rFonts w:ascii="微软雅黑" w:hAnsi="微软雅黑"/>
                <w:sz w:val="21"/>
              </w:rPr>
              <w:t>controller/*</w:t>
            </w:r>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A03A3A9" w14:textId="77777777" w:rsidR="00EC79BB" w:rsidRPr="00E3358F" w:rsidRDefault="00AA6F25">
            <w:pPr>
              <w:spacing w:after="0"/>
              <w:rPr>
                <w:rFonts w:ascii="微软雅黑" w:hAnsi="微软雅黑"/>
              </w:rPr>
            </w:pPr>
            <w:proofErr w:type="spellStart"/>
            <w:r w:rsidRPr="00E3358F">
              <w:rPr>
                <w:rFonts w:ascii="微软雅黑" w:hAnsi="微软雅黑"/>
                <w:sz w:val="21"/>
              </w:rPr>
              <w:t>接收HTTP请求，执行基础鉴权和参数转换，调用Service或Mapper并返回Result</w:t>
            </w:r>
            <w:proofErr w:type="spellEnd"/>
            <w:r w:rsidRPr="00E3358F">
              <w:rPr>
                <w:rFonts w:ascii="微软雅黑" w:hAnsi="微软雅黑"/>
                <w:sz w:val="21"/>
              </w:rPr>
              <w:t>。</w:t>
            </w:r>
          </w:p>
        </w:tc>
      </w:tr>
      <w:tr w:rsidR="00E3358F" w:rsidRPr="00E3358F" w14:paraId="3A59A7BE" w14:textId="77777777">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6A764B" w14:textId="77777777" w:rsidR="00EC79BB" w:rsidRPr="00E3358F" w:rsidRDefault="00AA6F25">
            <w:pPr>
              <w:spacing w:after="0"/>
              <w:rPr>
                <w:rFonts w:ascii="微软雅黑" w:hAnsi="微软雅黑"/>
              </w:rPr>
            </w:pPr>
            <w:proofErr w:type="spellStart"/>
            <w:r w:rsidRPr="00E3358F">
              <w:rPr>
                <w:rFonts w:ascii="微软雅黑" w:hAnsi="微软雅黑"/>
                <w:sz w:val="21"/>
              </w:rPr>
              <w:t>业务层</w:t>
            </w:r>
            <w:proofErr w:type="spellEnd"/>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48FCF3" w14:textId="77777777" w:rsidR="00EC79BB" w:rsidRPr="00E3358F" w:rsidRDefault="00AA6F25">
            <w:pPr>
              <w:spacing w:after="0"/>
              <w:rPr>
                <w:rFonts w:ascii="微软雅黑" w:hAnsi="微软雅黑"/>
              </w:rPr>
            </w:pPr>
            <w:proofErr w:type="spellStart"/>
            <w:r w:rsidRPr="00E3358F">
              <w:rPr>
                <w:rFonts w:ascii="微软雅黑" w:hAnsi="微软雅黑"/>
                <w:sz w:val="21"/>
              </w:rPr>
              <w:t>CourseServiceImpl、AutoScheduleService</w:t>
            </w:r>
            <w:proofErr w:type="spellEnd"/>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D1CF115" w14:textId="77777777" w:rsidR="00EC79BB" w:rsidRPr="00E3358F" w:rsidRDefault="00AA6F25">
            <w:pPr>
              <w:spacing w:after="0"/>
              <w:rPr>
                <w:rFonts w:ascii="微软雅黑" w:hAnsi="微软雅黑"/>
                <w:lang w:eastAsia="zh-CN"/>
              </w:rPr>
            </w:pPr>
            <w:r w:rsidRPr="00E3358F">
              <w:rPr>
                <w:rFonts w:ascii="微软雅黑" w:hAnsi="微软雅黑"/>
                <w:sz w:val="21"/>
                <w:lang w:eastAsia="zh-CN"/>
              </w:rPr>
              <w:t>实现</w:t>
            </w:r>
            <w:proofErr w:type="gramStart"/>
            <w:r w:rsidRPr="00E3358F">
              <w:rPr>
                <w:rFonts w:ascii="微软雅黑" w:hAnsi="微软雅黑"/>
                <w:sz w:val="21"/>
                <w:lang w:eastAsia="zh-CN"/>
              </w:rPr>
              <w:t>选退课</w:t>
            </w:r>
            <w:proofErr w:type="gramEnd"/>
            <w:r w:rsidRPr="00E3358F">
              <w:rPr>
                <w:rFonts w:ascii="微软雅黑" w:hAnsi="微软雅黑"/>
                <w:sz w:val="21"/>
                <w:lang w:eastAsia="zh-CN"/>
              </w:rPr>
              <w:t>、时间冲突检测、课程查询、系统重置和自动排课。</w:t>
            </w:r>
          </w:p>
        </w:tc>
      </w:tr>
      <w:tr w:rsidR="00E3358F" w:rsidRPr="00E3358F" w14:paraId="42A67EFB" w14:textId="77777777">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C84FA32" w14:textId="77777777" w:rsidR="00EC79BB" w:rsidRPr="00E3358F" w:rsidRDefault="00AA6F25">
            <w:pPr>
              <w:spacing w:after="0"/>
              <w:rPr>
                <w:rFonts w:ascii="微软雅黑" w:hAnsi="微软雅黑"/>
              </w:rPr>
            </w:pPr>
            <w:proofErr w:type="spellStart"/>
            <w:r w:rsidRPr="00E3358F">
              <w:rPr>
                <w:rFonts w:ascii="微软雅黑" w:hAnsi="微软雅黑"/>
                <w:sz w:val="21"/>
              </w:rPr>
              <w:t>数据访问层</w:t>
            </w:r>
            <w:proofErr w:type="spellEnd"/>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7EFF4C" w14:textId="77777777" w:rsidR="00EC79BB" w:rsidRPr="00E3358F" w:rsidRDefault="00AA6F25">
            <w:pPr>
              <w:spacing w:after="0"/>
              <w:rPr>
                <w:rFonts w:ascii="微软雅黑" w:hAnsi="微软雅黑"/>
              </w:rPr>
            </w:pPr>
            <w:r w:rsidRPr="00E3358F">
              <w:rPr>
                <w:rFonts w:ascii="微软雅黑" w:hAnsi="微软雅黑"/>
                <w:sz w:val="21"/>
              </w:rPr>
              <w:t>mapper/*</w:t>
            </w:r>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714C3C1" w14:textId="77777777" w:rsidR="00EC79BB" w:rsidRPr="00E3358F" w:rsidRDefault="00AA6F25">
            <w:pPr>
              <w:spacing w:after="0"/>
              <w:rPr>
                <w:rFonts w:ascii="微软雅黑" w:hAnsi="微软雅黑"/>
              </w:rPr>
            </w:pPr>
            <w:r w:rsidRPr="00E3358F">
              <w:rPr>
                <w:rFonts w:ascii="微软雅黑" w:hAnsi="微软雅黑"/>
                <w:sz w:val="21"/>
              </w:rPr>
              <w:t>使用MyBatis-Plus访问user、course、classroom、course_schedule、student_course等表。</w:t>
            </w:r>
          </w:p>
        </w:tc>
      </w:tr>
      <w:tr w:rsidR="00E3358F" w:rsidRPr="00E3358F" w14:paraId="30B01A4E" w14:textId="77777777">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862420C" w14:textId="77777777" w:rsidR="00EC79BB" w:rsidRPr="00E3358F" w:rsidRDefault="00AA6F25">
            <w:pPr>
              <w:spacing w:after="0"/>
              <w:rPr>
                <w:rFonts w:ascii="微软雅黑" w:hAnsi="微软雅黑"/>
              </w:rPr>
            </w:pPr>
            <w:proofErr w:type="spellStart"/>
            <w:r w:rsidRPr="00E3358F">
              <w:rPr>
                <w:rFonts w:ascii="微软雅黑" w:hAnsi="微软雅黑"/>
                <w:sz w:val="21"/>
              </w:rPr>
              <w:t>领域实体</w:t>
            </w:r>
            <w:proofErr w:type="spellEnd"/>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C8C7830" w14:textId="77777777" w:rsidR="00EC79BB" w:rsidRPr="00E3358F" w:rsidRDefault="00AA6F25">
            <w:pPr>
              <w:spacing w:after="0"/>
              <w:rPr>
                <w:rFonts w:ascii="微软雅黑" w:hAnsi="微软雅黑"/>
              </w:rPr>
            </w:pPr>
            <w:r w:rsidRPr="00E3358F">
              <w:rPr>
                <w:rFonts w:ascii="微软雅黑" w:hAnsi="微软雅黑"/>
                <w:sz w:val="21"/>
              </w:rPr>
              <w:t>entity/*</w:t>
            </w:r>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3EB9B42" w14:textId="77777777" w:rsidR="00EC79BB" w:rsidRPr="00E3358F" w:rsidRDefault="00AA6F25">
            <w:pPr>
              <w:spacing w:after="0"/>
              <w:rPr>
                <w:rFonts w:ascii="微软雅黑" w:hAnsi="微软雅黑"/>
                <w:lang w:eastAsia="zh-CN"/>
              </w:rPr>
            </w:pPr>
            <w:r w:rsidRPr="00E3358F">
              <w:rPr>
                <w:rFonts w:ascii="微软雅黑" w:hAnsi="微软雅黑"/>
                <w:sz w:val="21"/>
                <w:lang w:eastAsia="zh-CN"/>
              </w:rPr>
              <w:t>映射数据库表并作为API输入/输出对象，当前尚未单独拆分DTO/VO。</w:t>
            </w:r>
          </w:p>
        </w:tc>
      </w:tr>
      <w:tr w:rsidR="00E3358F" w:rsidRPr="00E3358F" w14:paraId="7C405AB0" w14:textId="77777777">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EDE864" w14:textId="77777777" w:rsidR="00EC79BB" w:rsidRPr="00E3358F" w:rsidRDefault="00AA6F25">
            <w:pPr>
              <w:spacing w:after="0"/>
              <w:rPr>
                <w:rFonts w:ascii="微软雅黑" w:hAnsi="微软雅黑"/>
              </w:rPr>
            </w:pPr>
            <w:proofErr w:type="spellStart"/>
            <w:r w:rsidRPr="00E3358F">
              <w:rPr>
                <w:rFonts w:ascii="微软雅黑" w:hAnsi="微软雅黑"/>
                <w:sz w:val="21"/>
              </w:rPr>
              <w:t>事件模块</w:t>
            </w:r>
            <w:proofErr w:type="spellEnd"/>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7F93E2A" w14:textId="77777777" w:rsidR="00EC79BB" w:rsidRPr="00E3358F" w:rsidRDefault="00AA6F25">
            <w:pPr>
              <w:spacing w:after="0"/>
              <w:rPr>
                <w:rFonts w:ascii="微软雅黑" w:hAnsi="微软雅黑"/>
              </w:rPr>
            </w:pPr>
            <w:r w:rsidRPr="00E3358F">
              <w:rPr>
                <w:rFonts w:ascii="微软雅黑" w:hAnsi="微软雅黑"/>
                <w:sz w:val="21"/>
              </w:rPr>
              <w:t>event/*、event/listener/*</w:t>
            </w:r>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FD29238" w14:textId="77777777" w:rsidR="00EC79BB" w:rsidRPr="00E3358F" w:rsidRDefault="00AA6F25">
            <w:pPr>
              <w:spacing w:after="0"/>
              <w:rPr>
                <w:rFonts w:ascii="微软雅黑" w:hAnsi="微软雅黑"/>
              </w:rPr>
            </w:pPr>
            <w:proofErr w:type="spellStart"/>
            <w:r w:rsidRPr="00E3358F">
              <w:rPr>
                <w:rFonts w:ascii="微软雅黑" w:hAnsi="微软雅黑"/>
                <w:sz w:val="21"/>
              </w:rPr>
              <w:t>封装Spring</w:t>
            </w:r>
            <w:proofErr w:type="spellEnd"/>
            <w:r w:rsidRPr="00E3358F">
              <w:rPr>
                <w:rFonts w:ascii="微软雅黑" w:hAnsi="微软雅黑"/>
                <w:sz w:val="21"/>
              </w:rPr>
              <w:t xml:space="preserve"> </w:t>
            </w:r>
            <w:proofErr w:type="spellStart"/>
            <w:r w:rsidRPr="00E3358F">
              <w:rPr>
                <w:rFonts w:ascii="微软雅黑" w:hAnsi="微软雅黑"/>
                <w:sz w:val="21"/>
              </w:rPr>
              <w:t>ApplicationEvent发布器和异步监听器</w:t>
            </w:r>
            <w:proofErr w:type="spellEnd"/>
            <w:r w:rsidRPr="00E3358F">
              <w:rPr>
                <w:rFonts w:ascii="微软雅黑" w:hAnsi="微软雅黑"/>
                <w:sz w:val="21"/>
              </w:rPr>
              <w:t>。</w:t>
            </w:r>
          </w:p>
        </w:tc>
      </w:tr>
      <w:tr w:rsidR="00E3358F" w:rsidRPr="00E3358F" w14:paraId="4D48FC82" w14:textId="77777777">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BE404F4" w14:textId="77777777" w:rsidR="00EC79BB" w:rsidRPr="00E3358F" w:rsidRDefault="00AA6F25">
            <w:pPr>
              <w:spacing w:after="0"/>
              <w:rPr>
                <w:rFonts w:ascii="微软雅黑" w:hAnsi="微软雅黑"/>
              </w:rPr>
            </w:pPr>
            <w:proofErr w:type="spellStart"/>
            <w:r w:rsidRPr="00E3358F">
              <w:rPr>
                <w:rFonts w:ascii="微软雅黑" w:hAnsi="微软雅黑"/>
                <w:sz w:val="21"/>
              </w:rPr>
              <w:t>通用支撑</w:t>
            </w:r>
            <w:proofErr w:type="spellEnd"/>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59ED797" w14:textId="77777777" w:rsidR="00EC79BB" w:rsidRPr="00E3358F" w:rsidRDefault="00AA6F25">
            <w:pPr>
              <w:spacing w:after="0"/>
              <w:rPr>
                <w:rFonts w:ascii="微软雅黑" w:hAnsi="微软雅黑"/>
              </w:rPr>
            </w:pPr>
            <w:r w:rsidRPr="00E3358F">
              <w:rPr>
                <w:rFonts w:ascii="微软雅黑" w:hAnsi="微软雅黑"/>
                <w:sz w:val="21"/>
              </w:rPr>
              <w:t>common/</w:t>
            </w:r>
            <w:proofErr w:type="spellStart"/>
            <w:r w:rsidRPr="00E3358F">
              <w:rPr>
                <w:rFonts w:ascii="微软雅黑" w:hAnsi="微软雅黑"/>
                <w:sz w:val="21"/>
              </w:rPr>
              <w:t>Result、GlobalExceptionHandler</w:t>
            </w:r>
            <w:proofErr w:type="spellEnd"/>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9C17241" w14:textId="77777777" w:rsidR="00EC79BB" w:rsidRPr="00E3358F" w:rsidRDefault="00AA6F25">
            <w:pPr>
              <w:spacing w:after="0"/>
              <w:rPr>
                <w:rFonts w:ascii="微软雅黑" w:hAnsi="微软雅黑"/>
                <w:lang w:eastAsia="zh-CN"/>
              </w:rPr>
            </w:pPr>
            <w:r w:rsidRPr="00E3358F">
              <w:rPr>
                <w:rFonts w:ascii="微软雅黑" w:hAnsi="微软雅黑"/>
                <w:sz w:val="21"/>
                <w:lang w:eastAsia="zh-CN"/>
              </w:rPr>
              <w:t>统一响应结构和异常返回。</w:t>
            </w:r>
          </w:p>
        </w:tc>
      </w:tr>
    </w:tbl>
    <w:p w14:paraId="040BD95A" w14:textId="77777777" w:rsidR="00EC79BB" w:rsidRPr="00E3358F" w:rsidRDefault="00EC79BB">
      <w:pPr>
        <w:rPr>
          <w:rFonts w:ascii="微软雅黑" w:hAnsi="微软雅黑"/>
          <w:lang w:eastAsia="zh-CN"/>
        </w:rPr>
      </w:pPr>
    </w:p>
    <w:p w14:paraId="559E082B" w14:textId="77777777" w:rsidR="00EC79BB" w:rsidRPr="00E3358F" w:rsidRDefault="00AA6F25" w:rsidP="00E3358F">
      <w:pPr>
        <w:pStyle w:val="31"/>
      </w:pPr>
      <w:bookmarkStart w:id="48" w:name="_Toc232342707"/>
      <w:r w:rsidRPr="00E3358F">
        <w:lastRenderedPageBreak/>
        <w:t>5.1 依赖关系</w:t>
      </w:r>
      <w:bookmarkEnd w:id="48"/>
    </w:p>
    <w:p w14:paraId="2AAC357C" w14:textId="77777777" w:rsidR="00EC79BB" w:rsidRPr="00E3358F" w:rsidRDefault="00AA6F25" w:rsidP="00E3358F">
      <w:pPr>
        <w:rPr>
          <w:rFonts w:ascii="微软雅黑" w:hAnsi="微软雅黑"/>
        </w:rPr>
      </w:pPr>
      <w:proofErr w:type="spellStart"/>
      <w:r w:rsidRPr="00E3358F">
        <w:rPr>
          <w:rFonts w:ascii="微软雅黑" w:hAnsi="微软雅黑"/>
        </w:rPr>
        <w:t>当前主要依赖链为：浏览器页面</w:t>
      </w:r>
      <w:proofErr w:type="spellEnd"/>
      <w:r w:rsidRPr="00E3358F">
        <w:rPr>
          <w:rFonts w:ascii="微软雅黑" w:hAnsi="微软雅黑"/>
        </w:rPr>
        <w:t xml:space="preserve"> -&gt; Vue </w:t>
      </w:r>
      <w:proofErr w:type="spellStart"/>
      <w:r w:rsidRPr="00E3358F">
        <w:rPr>
          <w:rFonts w:ascii="微软雅黑" w:hAnsi="微软雅黑"/>
        </w:rPr>
        <w:t>App.vue</w:t>
      </w:r>
      <w:proofErr w:type="spellEnd"/>
      <w:r w:rsidRPr="00E3358F">
        <w:rPr>
          <w:rFonts w:ascii="微软雅黑" w:hAnsi="微软雅黑"/>
        </w:rPr>
        <w:t xml:space="preserve"> -&gt; </w:t>
      </w:r>
      <w:proofErr w:type="spellStart"/>
      <w:r w:rsidRPr="00E3358F">
        <w:rPr>
          <w:rFonts w:ascii="微软雅黑" w:hAnsi="微软雅黑"/>
        </w:rPr>
        <w:t>Axios</w:t>
      </w:r>
      <w:proofErr w:type="spellEnd"/>
      <w:r w:rsidRPr="00E3358F">
        <w:rPr>
          <w:rFonts w:ascii="微软雅黑" w:hAnsi="微软雅黑"/>
        </w:rPr>
        <w:t xml:space="preserve"> -&gt; Spring Controller -&gt; Service -&gt; Mapper -&gt; MySQL/</w:t>
      </w:r>
      <w:proofErr w:type="spellStart"/>
      <w:r w:rsidRPr="00E3358F">
        <w:rPr>
          <w:rFonts w:ascii="微软雅黑" w:hAnsi="微软雅黑"/>
        </w:rPr>
        <w:t>Redis。事件链路为：业务成功</w:t>
      </w:r>
      <w:proofErr w:type="spellEnd"/>
      <w:r w:rsidRPr="00E3358F">
        <w:rPr>
          <w:rFonts w:ascii="微软雅黑" w:hAnsi="微软雅黑"/>
        </w:rPr>
        <w:t xml:space="preserve"> -&gt; </w:t>
      </w:r>
      <w:proofErr w:type="spellStart"/>
      <w:r w:rsidRPr="00E3358F">
        <w:rPr>
          <w:rFonts w:ascii="微软雅黑" w:hAnsi="微软雅黑"/>
        </w:rPr>
        <w:t>CourseEventPublisher</w:t>
      </w:r>
      <w:proofErr w:type="spellEnd"/>
      <w:r w:rsidRPr="00E3358F">
        <w:rPr>
          <w:rFonts w:ascii="微软雅黑" w:hAnsi="微软雅黑"/>
        </w:rPr>
        <w:t xml:space="preserve"> -&gt; Spring </w:t>
      </w:r>
      <w:proofErr w:type="spellStart"/>
      <w:r w:rsidRPr="00E3358F">
        <w:rPr>
          <w:rFonts w:ascii="微软雅黑" w:hAnsi="微软雅黑"/>
        </w:rPr>
        <w:t>ApplicationEvent</w:t>
      </w:r>
      <w:proofErr w:type="spellEnd"/>
      <w:r w:rsidRPr="00E3358F">
        <w:rPr>
          <w:rFonts w:ascii="微软雅黑" w:hAnsi="微软雅黑"/>
        </w:rPr>
        <w:t xml:space="preserve"> -&gt; @Async </w:t>
      </w:r>
      <w:proofErr w:type="spellStart"/>
      <w:r w:rsidRPr="00E3358F">
        <w:rPr>
          <w:rFonts w:ascii="微软雅黑" w:hAnsi="微软雅黑"/>
        </w:rPr>
        <w:t>CourseEventListener；前端局部刷新链路为：业务动作成功</w:t>
      </w:r>
      <w:proofErr w:type="spellEnd"/>
      <w:r w:rsidRPr="00E3358F">
        <w:rPr>
          <w:rFonts w:ascii="微软雅黑" w:hAnsi="微软雅黑"/>
        </w:rPr>
        <w:t xml:space="preserve"> -&gt; mitt </w:t>
      </w:r>
      <w:proofErr w:type="spellStart"/>
      <w:r w:rsidRPr="00E3358F">
        <w:rPr>
          <w:rFonts w:ascii="微软雅黑" w:hAnsi="微软雅黑"/>
        </w:rPr>
        <w:t>bus.emit</w:t>
      </w:r>
      <w:proofErr w:type="spellEnd"/>
      <w:r w:rsidRPr="00E3358F">
        <w:rPr>
          <w:rFonts w:ascii="微软雅黑" w:hAnsi="微软雅黑"/>
        </w:rPr>
        <w:t xml:space="preserve"> -&gt; </w:t>
      </w:r>
      <w:proofErr w:type="spellStart"/>
      <w:r w:rsidRPr="00E3358F">
        <w:rPr>
          <w:rFonts w:ascii="微软雅黑" w:hAnsi="微软雅黑"/>
        </w:rPr>
        <w:t>订阅函数重新拉取课程、已选课和课表数据</w:t>
      </w:r>
      <w:proofErr w:type="spellEnd"/>
      <w:r w:rsidRPr="00E3358F">
        <w:rPr>
          <w:rFonts w:ascii="微软雅黑" w:hAnsi="微软雅黑"/>
        </w:rPr>
        <w:t>。</w:t>
      </w:r>
    </w:p>
    <w:p w14:paraId="2B8CA40C" w14:textId="77777777" w:rsidR="00EC79BB" w:rsidRPr="00E3358F" w:rsidRDefault="00AA6F25" w:rsidP="00E3358F">
      <w:pPr>
        <w:pStyle w:val="21"/>
      </w:pPr>
      <w:bookmarkStart w:id="49" w:name="_Toc232342708"/>
      <w:r w:rsidRPr="00E3358F">
        <w:t>6. 过程视图：运行时</w:t>
      </w:r>
      <w:proofErr w:type="gramStart"/>
      <w:r w:rsidRPr="00E3358F">
        <w:t>交互与</w:t>
      </w:r>
      <w:proofErr w:type="gramEnd"/>
      <w:r w:rsidRPr="00E3358F">
        <w:t>并发控制</w:t>
      </w:r>
      <w:bookmarkEnd w:id="49"/>
    </w:p>
    <w:p w14:paraId="4D7E3D92" w14:textId="77777777" w:rsidR="00EC79BB" w:rsidRPr="00E3358F" w:rsidRDefault="00AA6F25" w:rsidP="00E3358F">
      <w:pPr>
        <w:rPr>
          <w:rFonts w:ascii="微软雅黑" w:hAnsi="微软雅黑"/>
          <w:lang w:eastAsia="zh-CN"/>
        </w:rPr>
      </w:pPr>
      <w:r w:rsidRPr="00E3358F">
        <w:rPr>
          <w:rFonts w:ascii="微软雅黑" w:hAnsi="微软雅黑"/>
          <w:lang w:eastAsia="zh-CN"/>
        </w:rPr>
        <w:t>过程视图关注运行时线程、请求、事务、事件和缓存之间如何协作。根据系统设计与源码实现，高并发选课过程可描述为“前端请求触发 + Sa-Token鉴权 + Redis预扣库存/</w:t>
      </w:r>
      <w:proofErr w:type="gramStart"/>
      <w:r w:rsidRPr="00E3358F">
        <w:rPr>
          <w:rFonts w:ascii="微软雅黑" w:hAnsi="微软雅黑"/>
          <w:lang w:eastAsia="zh-CN"/>
        </w:rPr>
        <w:t>幂</w:t>
      </w:r>
      <w:proofErr w:type="gramEnd"/>
      <w:r w:rsidRPr="00E3358F">
        <w:rPr>
          <w:rFonts w:ascii="微软雅黑" w:hAnsi="微软雅黑"/>
          <w:lang w:eastAsia="zh-CN"/>
        </w:rPr>
        <w:t>等校验 + MySQL事务落库 + 事件异步审计 + 前端局部刷新”。</w:t>
      </w:r>
    </w:p>
    <w:p w14:paraId="7F0CE260" w14:textId="77777777" w:rsidR="00EC79BB" w:rsidRPr="00E3358F" w:rsidRDefault="00AA6F25" w:rsidP="00E3358F">
      <w:pPr>
        <w:jc w:val="center"/>
        <w:rPr>
          <w:rFonts w:ascii="微软雅黑" w:hAnsi="微软雅黑"/>
        </w:rPr>
      </w:pPr>
      <w:r w:rsidRPr="00E3358F">
        <w:rPr>
          <w:rFonts w:ascii="微软雅黑" w:hAnsi="微软雅黑"/>
          <w:noProof/>
        </w:rPr>
        <w:drawing>
          <wp:inline distT="0" distB="0" distL="114300" distR="114300" wp14:anchorId="428B43B5" wp14:editId="73B15C21">
            <wp:extent cx="5669280" cy="3555365"/>
            <wp:effectExtent l="0" t="0" r="7620" b="6985"/>
            <wp:docPr id="6" name="Picture 6" descr="图6 过程视图：选课核心交互序列" title="图6 过程视图：选课核心交互序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图6 过程视图：选课核心交互序列" title="图6 过程视图：选课核心交互序列"/>
                    <pic:cNvPicPr>
                      <a:picLocks noChangeAspect="1"/>
                    </pic:cNvPicPr>
                  </pic:nvPicPr>
                  <pic:blipFill>
                    <a:blip r:embed="rId18"/>
                    <a:stretch>
                      <a:fillRect/>
                    </a:stretch>
                  </pic:blipFill>
                  <pic:spPr>
                    <a:xfrm>
                      <a:off x="0" y="0"/>
                      <a:ext cx="5669280" cy="3555757"/>
                    </a:xfrm>
                    <a:prstGeom prst="rect">
                      <a:avLst/>
                    </a:prstGeom>
                  </pic:spPr>
                </pic:pic>
              </a:graphicData>
            </a:graphic>
          </wp:inline>
        </w:drawing>
      </w:r>
    </w:p>
    <w:p w14:paraId="2C558300" w14:textId="77777777" w:rsidR="00EC79BB" w:rsidRPr="00E3358F" w:rsidRDefault="00AA6F25" w:rsidP="00E3358F">
      <w:pPr>
        <w:spacing w:after="160" w:line="240" w:lineRule="auto"/>
        <w:jc w:val="center"/>
        <w:rPr>
          <w:rFonts w:ascii="微软雅黑" w:hAnsi="微软雅黑"/>
          <w:lang w:eastAsia="zh-CN"/>
        </w:rPr>
      </w:pPr>
      <w:r w:rsidRPr="00E3358F">
        <w:rPr>
          <w:rFonts w:ascii="微软雅黑" w:hAnsi="微软雅黑"/>
          <w:sz w:val="19"/>
          <w:lang w:eastAsia="zh-CN"/>
        </w:rPr>
        <w:t>图6 过程视图：选课核心交互序列</w:t>
      </w:r>
    </w:p>
    <w:p w14:paraId="678F4FDE" w14:textId="77777777" w:rsidR="00EC79BB" w:rsidRPr="00E3358F" w:rsidRDefault="00AA6F25" w:rsidP="00E3358F">
      <w:pPr>
        <w:keepNext/>
        <w:spacing w:before="80" w:after="80" w:line="240" w:lineRule="auto"/>
        <w:jc w:val="center"/>
        <w:rPr>
          <w:rFonts w:ascii="微软雅黑" w:hAnsi="微软雅黑"/>
          <w:lang w:eastAsia="zh-CN"/>
        </w:rPr>
      </w:pPr>
      <w:r w:rsidRPr="00E3358F">
        <w:rPr>
          <w:rFonts w:ascii="微软雅黑" w:hAnsi="微软雅黑"/>
          <w:b/>
          <w:sz w:val="21"/>
          <w:lang w:eastAsia="zh-CN"/>
        </w:rPr>
        <w:t>表15 运行时过程与并发控制</w:t>
      </w:r>
    </w:p>
    <w:tbl>
      <w:tblPr>
        <w:tblStyle w:val="af5"/>
        <w:tblW w:w="9360" w:type="dxa"/>
        <w:tblInd w:w="120" w:type="dxa"/>
        <w:tblLayout w:type="fixed"/>
        <w:tblLook w:val="04A0" w:firstRow="1" w:lastRow="0" w:firstColumn="1" w:lastColumn="0" w:noHBand="0" w:noVBand="1"/>
      </w:tblPr>
      <w:tblGrid>
        <w:gridCol w:w="1500"/>
        <w:gridCol w:w="5160"/>
        <w:gridCol w:w="2700"/>
      </w:tblGrid>
      <w:tr w:rsidR="00E3358F" w:rsidRPr="00E3358F" w14:paraId="2CC6A4BD" w14:textId="77777777">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F2F4F7"/>
            <w:tcMar>
              <w:top w:w="80" w:type="dxa"/>
              <w:left w:w="120" w:type="dxa"/>
              <w:bottom w:w="80" w:type="dxa"/>
              <w:right w:w="120" w:type="dxa"/>
            </w:tcMar>
            <w:vAlign w:val="center"/>
          </w:tcPr>
          <w:p w14:paraId="7FF7F2AD" w14:textId="77777777" w:rsidR="00EC79BB" w:rsidRPr="00E3358F" w:rsidRDefault="00AA6F25" w:rsidP="00E3358F">
            <w:pPr>
              <w:spacing w:after="0"/>
              <w:rPr>
                <w:rFonts w:ascii="微软雅黑" w:hAnsi="微软雅黑"/>
              </w:rPr>
            </w:pPr>
            <w:proofErr w:type="spellStart"/>
            <w:r w:rsidRPr="00E3358F">
              <w:rPr>
                <w:rFonts w:ascii="微软雅黑" w:hAnsi="微软雅黑"/>
                <w:b/>
                <w:sz w:val="21"/>
              </w:rPr>
              <w:t>过程</w:t>
            </w:r>
            <w:proofErr w:type="spellEnd"/>
          </w:p>
        </w:tc>
        <w:tc>
          <w:tcPr>
            <w:tcW w:w="5160" w:type="dxa"/>
            <w:tcBorders>
              <w:top w:val="single" w:sz="4" w:space="0" w:color="BFBFBF"/>
              <w:left w:val="single" w:sz="4" w:space="0" w:color="BFBFBF"/>
              <w:bottom w:val="single" w:sz="4" w:space="0" w:color="BFBFBF"/>
              <w:right w:val="single" w:sz="4" w:space="0" w:color="BFBFBF"/>
            </w:tcBorders>
            <w:shd w:val="clear" w:color="auto" w:fill="F2F4F7"/>
            <w:tcMar>
              <w:top w:w="80" w:type="dxa"/>
              <w:left w:w="120" w:type="dxa"/>
              <w:bottom w:w="80" w:type="dxa"/>
              <w:right w:w="120" w:type="dxa"/>
            </w:tcMar>
            <w:vAlign w:val="center"/>
          </w:tcPr>
          <w:p w14:paraId="6625E0CA" w14:textId="77777777" w:rsidR="00EC79BB" w:rsidRPr="00E3358F" w:rsidRDefault="00AA6F25" w:rsidP="00E3358F">
            <w:pPr>
              <w:spacing w:after="0"/>
              <w:rPr>
                <w:rFonts w:ascii="微软雅黑" w:hAnsi="微软雅黑"/>
              </w:rPr>
            </w:pPr>
            <w:proofErr w:type="spellStart"/>
            <w:r w:rsidRPr="00E3358F">
              <w:rPr>
                <w:rFonts w:ascii="微软雅黑" w:hAnsi="微软雅黑"/>
                <w:b/>
                <w:sz w:val="21"/>
              </w:rPr>
              <w:t>运行时步骤</w:t>
            </w:r>
            <w:proofErr w:type="spellEnd"/>
          </w:p>
        </w:tc>
        <w:tc>
          <w:tcPr>
            <w:tcW w:w="2700" w:type="dxa"/>
            <w:tcBorders>
              <w:top w:val="single" w:sz="4" w:space="0" w:color="BFBFBF"/>
              <w:left w:val="single" w:sz="4" w:space="0" w:color="BFBFBF"/>
              <w:bottom w:val="single" w:sz="4" w:space="0" w:color="BFBFBF"/>
              <w:right w:val="single" w:sz="4" w:space="0" w:color="BFBFBF"/>
            </w:tcBorders>
            <w:shd w:val="clear" w:color="auto" w:fill="F2F4F7"/>
            <w:tcMar>
              <w:top w:w="80" w:type="dxa"/>
              <w:left w:w="120" w:type="dxa"/>
              <w:bottom w:w="80" w:type="dxa"/>
              <w:right w:w="120" w:type="dxa"/>
            </w:tcMar>
            <w:vAlign w:val="center"/>
          </w:tcPr>
          <w:p w14:paraId="562D8EA8" w14:textId="77777777" w:rsidR="00EC79BB" w:rsidRPr="00E3358F" w:rsidRDefault="00AA6F25" w:rsidP="00E3358F">
            <w:pPr>
              <w:spacing w:after="0"/>
              <w:rPr>
                <w:rFonts w:ascii="微软雅黑" w:hAnsi="微软雅黑"/>
              </w:rPr>
            </w:pPr>
            <w:proofErr w:type="spellStart"/>
            <w:r w:rsidRPr="00E3358F">
              <w:rPr>
                <w:rFonts w:ascii="微软雅黑" w:hAnsi="微软雅黑"/>
                <w:b/>
                <w:sz w:val="21"/>
              </w:rPr>
              <w:t>一致性</w:t>
            </w:r>
            <w:proofErr w:type="spellEnd"/>
            <w:r w:rsidRPr="00E3358F">
              <w:rPr>
                <w:rFonts w:ascii="微软雅黑" w:hAnsi="微软雅黑"/>
                <w:b/>
                <w:sz w:val="21"/>
              </w:rPr>
              <w:t>/</w:t>
            </w:r>
            <w:proofErr w:type="spellStart"/>
            <w:r w:rsidRPr="00E3358F">
              <w:rPr>
                <w:rFonts w:ascii="微软雅黑" w:hAnsi="微软雅黑"/>
                <w:b/>
                <w:sz w:val="21"/>
              </w:rPr>
              <w:t>并发要点</w:t>
            </w:r>
            <w:proofErr w:type="spellEnd"/>
          </w:p>
        </w:tc>
      </w:tr>
      <w:tr w:rsidR="00E3358F" w:rsidRPr="00E3358F" w14:paraId="42F06F80"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BAABB1A"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登录认证</w:t>
            </w:r>
            <w:proofErr w:type="spellEnd"/>
          </w:p>
        </w:tc>
        <w:tc>
          <w:tcPr>
            <w:tcW w:w="5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FD8C97C" w14:textId="77777777" w:rsidR="00EC79BB" w:rsidRPr="00E3358F" w:rsidRDefault="00AA6F25" w:rsidP="00E3358F">
            <w:pPr>
              <w:spacing w:after="0"/>
              <w:rPr>
                <w:rFonts w:ascii="微软雅黑" w:hAnsi="微软雅黑"/>
              </w:rPr>
            </w:pPr>
            <w:r w:rsidRPr="00E3358F">
              <w:rPr>
                <w:rFonts w:ascii="微软雅黑" w:hAnsi="微软雅黑"/>
                <w:sz w:val="19"/>
              </w:rPr>
              <w:t>前端提交username/password/role；LoginController按角色查表；SaSecureUtil.sha256比对；StpUtil.login生成会话；返回token。</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B6693E" w14:textId="77777777" w:rsidR="00EC79BB" w:rsidRPr="00E3358F" w:rsidRDefault="00AA6F25" w:rsidP="00E3358F">
            <w:pPr>
              <w:spacing w:after="0"/>
              <w:rPr>
                <w:rFonts w:ascii="微软雅黑" w:hAnsi="微软雅黑"/>
              </w:rPr>
            </w:pPr>
            <w:r w:rsidRPr="00E3358F">
              <w:rPr>
                <w:rFonts w:ascii="微软雅黑" w:hAnsi="微软雅黑"/>
                <w:sz w:val="21"/>
              </w:rPr>
              <w:t>Sa-</w:t>
            </w:r>
            <w:proofErr w:type="spellStart"/>
            <w:r w:rsidRPr="00E3358F">
              <w:rPr>
                <w:rFonts w:ascii="微软雅黑" w:hAnsi="微软雅黑"/>
                <w:sz w:val="21"/>
              </w:rPr>
              <w:t>Token拦截除</w:t>
            </w:r>
            <w:proofErr w:type="spellEnd"/>
            <w:r w:rsidRPr="00E3358F">
              <w:rPr>
                <w:rFonts w:ascii="微软雅黑" w:hAnsi="微软雅黑"/>
                <w:sz w:val="21"/>
              </w:rPr>
              <w:t>/</w:t>
            </w:r>
            <w:proofErr w:type="spellStart"/>
            <w:r w:rsidRPr="00E3358F">
              <w:rPr>
                <w:rFonts w:ascii="微软雅黑" w:hAnsi="微软雅黑"/>
                <w:sz w:val="21"/>
              </w:rPr>
              <w:t>login外的所有业务请求；</w:t>
            </w:r>
            <w:r w:rsidRPr="00E3358F">
              <w:rPr>
                <w:rFonts w:ascii="微软雅黑" w:hAnsi="微软雅黑"/>
                <w:sz w:val="21"/>
              </w:rPr>
              <w:lastRenderedPageBreak/>
              <w:t>token由Axios拦截器附带</w:t>
            </w:r>
            <w:proofErr w:type="spellEnd"/>
            <w:r w:rsidRPr="00E3358F">
              <w:rPr>
                <w:rFonts w:ascii="微软雅黑" w:hAnsi="微软雅黑"/>
                <w:sz w:val="21"/>
              </w:rPr>
              <w:t>。</w:t>
            </w:r>
          </w:p>
        </w:tc>
      </w:tr>
      <w:tr w:rsidR="00E3358F" w:rsidRPr="00E3358F" w14:paraId="33F0D572"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CF264A2"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lastRenderedPageBreak/>
              <w:t>学生选课</w:t>
            </w:r>
            <w:proofErr w:type="spellEnd"/>
          </w:p>
        </w:tc>
        <w:tc>
          <w:tcPr>
            <w:tcW w:w="5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A0B5A3E" w14:textId="77777777" w:rsidR="00EC79BB" w:rsidRPr="00E3358F" w:rsidRDefault="00AA6F25" w:rsidP="00E3358F">
            <w:pPr>
              <w:spacing w:after="0"/>
              <w:rPr>
                <w:rFonts w:ascii="微软雅黑" w:hAnsi="微软雅黑"/>
              </w:rPr>
            </w:pPr>
            <w:r w:rsidRPr="00E3358F">
              <w:rPr>
                <w:rFonts w:ascii="微软雅黑" w:hAnsi="微软雅黑"/>
                <w:sz w:val="19"/>
              </w:rPr>
              <w:t xml:space="preserve">CourseController从token取当前用户；校验student角色；CourseServiceImpl检查课程状态、Redis幂等集合、时间冲突；Redis </w:t>
            </w:r>
            <w:proofErr w:type="spellStart"/>
            <w:r w:rsidRPr="00E3358F">
              <w:rPr>
                <w:rFonts w:ascii="微软雅黑" w:hAnsi="微软雅黑"/>
                <w:sz w:val="19"/>
              </w:rPr>
              <w:t>decrement；插入student_course；selected_count</w:t>
            </w:r>
            <w:proofErr w:type="spellEnd"/>
            <w:r w:rsidRPr="00E3358F">
              <w:rPr>
                <w:rFonts w:ascii="微软雅黑" w:hAnsi="微软雅黑"/>
                <w:sz w:val="19"/>
              </w:rPr>
              <w:t xml:space="preserve"> + 1。</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091C9A0"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Redis先削峰，DB事务兜底；DB异常时补偿Redis库存；MySQL仍是事实源</w:t>
            </w:r>
            <w:proofErr w:type="spellEnd"/>
            <w:r w:rsidRPr="00E3358F">
              <w:rPr>
                <w:rFonts w:ascii="微软雅黑" w:hAnsi="微软雅黑"/>
                <w:sz w:val="21"/>
              </w:rPr>
              <w:t>。</w:t>
            </w:r>
          </w:p>
        </w:tc>
      </w:tr>
      <w:tr w:rsidR="00E3358F" w:rsidRPr="00E3358F" w14:paraId="7A194701"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939337B"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学生退课</w:t>
            </w:r>
            <w:proofErr w:type="spellEnd"/>
          </w:p>
        </w:tc>
        <w:tc>
          <w:tcPr>
            <w:tcW w:w="5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278D0F2" w14:textId="77777777" w:rsidR="00EC79BB" w:rsidRPr="00E3358F" w:rsidRDefault="00AA6F25" w:rsidP="00E3358F">
            <w:pPr>
              <w:spacing w:after="0"/>
              <w:rPr>
                <w:rFonts w:ascii="微软雅黑" w:hAnsi="微软雅黑"/>
              </w:rPr>
            </w:pPr>
            <w:r w:rsidRPr="00E3358F">
              <w:rPr>
                <w:rFonts w:ascii="微软雅黑" w:hAnsi="微软雅黑"/>
                <w:sz w:val="19"/>
              </w:rPr>
              <w:t>删除student_course；Redis库存increment；selected_count安全递减；移除Redis用户集合；发布CourseDroppedEvent。</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FF4B6E5" w14:textId="77777777" w:rsidR="00EC79BB" w:rsidRPr="00E3358F" w:rsidRDefault="00AA6F25" w:rsidP="00E3358F">
            <w:pPr>
              <w:spacing w:after="0"/>
              <w:rPr>
                <w:rFonts w:ascii="微软雅黑" w:hAnsi="微软雅黑"/>
                <w:lang w:eastAsia="zh-CN"/>
              </w:rPr>
            </w:pPr>
            <w:proofErr w:type="gramStart"/>
            <w:r w:rsidRPr="00E3358F">
              <w:rPr>
                <w:rFonts w:ascii="微软雅黑" w:hAnsi="微软雅黑"/>
                <w:sz w:val="21"/>
                <w:lang w:eastAsia="zh-CN"/>
              </w:rPr>
              <w:t>退课需要</w:t>
            </w:r>
            <w:proofErr w:type="gramEnd"/>
            <w:r w:rsidRPr="00E3358F">
              <w:rPr>
                <w:rFonts w:ascii="微软雅黑" w:hAnsi="微软雅黑"/>
                <w:sz w:val="21"/>
                <w:lang w:eastAsia="zh-CN"/>
              </w:rPr>
              <w:t>保证记录删除、库存恢复和人数递减三者一致。</w:t>
            </w:r>
          </w:p>
        </w:tc>
      </w:tr>
      <w:tr w:rsidR="00E3358F" w:rsidRPr="00E3358F" w14:paraId="1BAAD929"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6C5ED12"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教师申报</w:t>
            </w:r>
            <w:proofErr w:type="spellEnd"/>
          </w:p>
        </w:tc>
        <w:tc>
          <w:tcPr>
            <w:tcW w:w="5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224A12E"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CourseController设置status</w:t>
            </w:r>
            <w:proofErr w:type="spellEnd"/>
            <w:r w:rsidRPr="00E3358F">
              <w:rPr>
                <w:rFonts w:ascii="微软雅黑" w:hAnsi="微软雅黑"/>
                <w:sz w:val="21"/>
              </w:rPr>
              <w:t>=0并写入course；发布CourseProposedEvent。</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2485327" w14:textId="77777777" w:rsidR="00EC79BB" w:rsidRPr="00E3358F" w:rsidRDefault="00AA6F25" w:rsidP="00E3358F">
            <w:pPr>
              <w:spacing w:after="0"/>
              <w:rPr>
                <w:rFonts w:ascii="微软雅黑" w:hAnsi="微软雅黑"/>
                <w:lang w:eastAsia="zh-CN"/>
              </w:rPr>
            </w:pPr>
            <w:r w:rsidRPr="00E3358F">
              <w:rPr>
                <w:rFonts w:ascii="微软雅黑" w:hAnsi="微软雅黑"/>
                <w:sz w:val="21"/>
                <w:lang w:eastAsia="zh-CN"/>
              </w:rPr>
              <w:t>申报主事务和审计/通知扩展解耦。</w:t>
            </w:r>
          </w:p>
        </w:tc>
      </w:tr>
      <w:tr w:rsidR="00E3358F" w:rsidRPr="00E3358F" w14:paraId="52A0F612"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59B325"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审核与排课</w:t>
            </w:r>
            <w:proofErr w:type="spellEnd"/>
          </w:p>
        </w:tc>
        <w:tc>
          <w:tcPr>
            <w:tcW w:w="5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03A3D3B" w14:textId="77777777" w:rsidR="00EC79BB" w:rsidRPr="00E3358F" w:rsidRDefault="00AA6F25" w:rsidP="00E3358F">
            <w:pPr>
              <w:spacing w:after="0"/>
              <w:rPr>
                <w:rFonts w:ascii="微软雅黑" w:hAnsi="微软雅黑"/>
              </w:rPr>
            </w:pPr>
            <w:r w:rsidRPr="00E3358F">
              <w:rPr>
                <w:rFonts w:ascii="微软雅黑" w:hAnsi="微软雅黑"/>
                <w:sz w:val="19"/>
              </w:rPr>
              <w:t>管理员审核改变课程状态；autoSchedule加载待排课课程与教室，在JVM内存中试探时间片，写入course_schedule，更新课程status=2并初始化Redis库存。</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54BA90B"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排课过程由本地事务保护；算法中用majorBusyMap、majorPeTimeMap避免同专业冲突</w:t>
            </w:r>
            <w:proofErr w:type="spellEnd"/>
            <w:r w:rsidRPr="00E3358F">
              <w:rPr>
                <w:rFonts w:ascii="微软雅黑" w:hAnsi="微软雅黑"/>
                <w:sz w:val="21"/>
              </w:rPr>
              <w:t>。</w:t>
            </w:r>
          </w:p>
        </w:tc>
      </w:tr>
      <w:tr w:rsidR="00E3358F" w:rsidRPr="00E3358F" w14:paraId="553EE15C"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0CE80F" w14:textId="77777777" w:rsidR="00EC79BB" w:rsidRPr="00E3358F" w:rsidRDefault="00AA6F25">
            <w:pPr>
              <w:spacing w:after="0"/>
              <w:rPr>
                <w:rFonts w:ascii="微软雅黑" w:hAnsi="微软雅黑"/>
              </w:rPr>
            </w:pPr>
            <w:proofErr w:type="spellStart"/>
            <w:r w:rsidRPr="00E3358F">
              <w:rPr>
                <w:rFonts w:ascii="微软雅黑" w:hAnsi="微软雅黑"/>
                <w:sz w:val="21"/>
              </w:rPr>
              <w:t>系统重置</w:t>
            </w:r>
            <w:proofErr w:type="spellEnd"/>
          </w:p>
        </w:tc>
        <w:tc>
          <w:tcPr>
            <w:tcW w:w="5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E2F40EA" w14:textId="77777777" w:rsidR="00EC79BB" w:rsidRPr="00E3358F" w:rsidRDefault="00AA6F25">
            <w:pPr>
              <w:spacing w:after="0"/>
              <w:rPr>
                <w:rFonts w:ascii="微软雅黑" w:hAnsi="微软雅黑"/>
              </w:rPr>
            </w:pPr>
            <w:proofErr w:type="spellStart"/>
            <w:r w:rsidRPr="00E3358F">
              <w:rPr>
                <w:rFonts w:ascii="微软雅黑" w:hAnsi="微软雅黑"/>
                <w:sz w:val="21"/>
              </w:rPr>
              <w:t>清空选课记录和排课记录；回滚课程状态与selected_count；删除Redis</w:t>
            </w:r>
            <w:proofErr w:type="spellEnd"/>
            <w:r w:rsidRPr="00E3358F">
              <w:rPr>
                <w:rFonts w:ascii="微软雅黑" w:hAnsi="微软雅黑"/>
                <w:sz w:val="21"/>
              </w:rPr>
              <w:t xml:space="preserve"> course:*；</w:t>
            </w:r>
            <w:proofErr w:type="spellStart"/>
            <w:r w:rsidRPr="00E3358F">
              <w:rPr>
                <w:rFonts w:ascii="微软雅黑" w:hAnsi="微软雅黑"/>
                <w:sz w:val="21"/>
              </w:rPr>
              <w:t>发布SystemResetEvent</w:t>
            </w:r>
            <w:proofErr w:type="spellEnd"/>
            <w:r w:rsidRPr="00E3358F">
              <w:rPr>
                <w:rFonts w:ascii="微软雅黑" w:hAnsi="微软雅黑"/>
                <w:sz w:val="21"/>
              </w:rPr>
              <w:t>。</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5DA5D6C" w14:textId="77777777" w:rsidR="00EC79BB" w:rsidRPr="00E3358F" w:rsidRDefault="00AA6F25">
            <w:pPr>
              <w:spacing w:after="0"/>
              <w:rPr>
                <w:rFonts w:ascii="微软雅黑" w:hAnsi="微软雅黑"/>
                <w:lang w:eastAsia="zh-CN"/>
              </w:rPr>
            </w:pPr>
            <w:r w:rsidRPr="00E3358F">
              <w:rPr>
                <w:rFonts w:ascii="微软雅黑" w:hAnsi="微软雅黑"/>
                <w:sz w:val="21"/>
                <w:lang w:eastAsia="zh-CN"/>
              </w:rPr>
              <w:t>属于高危全局写操作，需要管理员权限和事务边界；生产环境应改为POST并加强确认。</w:t>
            </w:r>
          </w:p>
        </w:tc>
      </w:tr>
    </w:tbl>
    <w:p w14:paraId="68585A44" w14:textId="77777777" w:rsidR="00EC79BB" w:rsidRPr="00E3358F" w:rsidRDefault="00EC79BB">
      <w:pPr>
        <w:rPr>
          <w:rFonts w:ascii="微软雅黑" w:hAnsi="微软雅黑"/>
          <w:lang w:eastAsia="zh-CN"/>
        </w:rPr>
      </w:pPr>
    </w:p>
    <w:p w14:paraId="208BC65C" w14:textId="77777777" w:rsidR="00EC79BB" w:rsidRPr="00E3358F" w:rsidRDefault="00AA6F25">
      <w:pPr>
        <w:jc w:val="center"/>
        <w:rPr>
          <w:rFonts w:ascii="微软雅黑" w:hAnsi="微软雅黑"/>
        </w:rPr>
      </w:pPr>
      <w:r w:rsidRPr="00E3358F">
        <w:rPr>
          <w:rFonts w:ascii="微软雅黑" w:hAnsi="微软雅黑"/>
          <w:noProof/>
        </w:rPr>
        <w:lastRenderedPageBreak/>
        <w:drawing>
          <wp:inline distT="0" distB="0" distL="114300" distR="114300" wp14:anchorId="762854F9" wp14:editId="0450BF62">
            <wp:extent cx="5359400" cy="3228975"/>
            <wp:effectExtent l="0" t="0" r="0" b="9525"/>
            <wp:docPr id="7" name="Picture 7" descr="图7 过程视图：排课/发布相关交互" title="图7 过程视图：排课/发布相关交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图7 过程视图：排课/发布相关交互" title="图7 过程视图：排课/发布相关交互"/>
                    <pic:cNvPicPr>
                      <a:picLocks noChangeAspect="1"/>
                    </pic:cNvPicPr>
                  </pic:nvPicPr>
                  <pic:blipFill>
                    <a:blip r:embed="rId19"/>
                    <a:stretch>
                      <a:fillRect/>
                    </a:stretch>
                  </pic:blipFill>
                  <pic:spPr>
                    <a:xfrm>
                      <a:off x="0" y="0"/>
                      <a:ext cx="5369753" cy="3235487"/>
                    </a:xfrm>
                    <a:prstGeom prst="rect">
                      <a:avLst/>
                    </a:prstGeom>
                  </pic:spPr>
                </pic:pic>
              </a:graphicData>
            </a:graphic>
          </wp:inline>
        </w:drawing>
      </w:r>
    </w:p>
    <w:p w14:paraId="2D45813A" w14:textId="77777777" w:rsidR="00EC79BB" w:rsidRPr="00E3358F" w:rsidRDefault="00AA6F25">
      <w:pPr>
        <w:spacing w:after="160" w:line="240" w:lineRule="auto"/>
        <w:jc w:val="center"/>
        <w:rPr>
          <w:rFonts w:ascii="微软雅黑" w:hAnsi="微软雅黑"/>
          <w:lang w:eastAsia="zh-CN"/>
        </w:rPr>
      </w:pPr>
      <w:r w:rsidRPr="00E3358F">
        <w:rPr>
          <w:rFonts w:ascii="微软雅黑" w:hAnsi="微软雅黑"/>
          <w:sz w:val="19"/>
          <w:lang w:eastAsia="zh-CN"/>
        </w:rPr>
        <w:t>图7 过程视图：排课/发布相关交互</w:t>
      </w:r>
    </w:p>
    <w:p w14:paraId="5E7B64B0" w14:textId="77777777" w:rsidR="00EC79BB" w:rsidRPr="00E3358F" w:rsidRDefault="00AA6F25" w:rsidP="00E3358F">
      <w:pPr>
        <w:pStyle w:val="31"/>
      </w:pPr>
      <w:bookmarkStart w:id="50" w:name="_Toc232342709"/>
      <w:r w:rsidRPr="00E3358F">
        <w:t>6.1 自动排课过程</w:t>
      </w:r>
      <w:bookmarkEnd w:id="50"/>
    </w:p>
    <w:p w14:paraId="3ED28CE1" w14:textId="77777777" w:rsidR="00EC79BB" w:rsidRPr="00E3358F" w:rsidRDefault="00AA6F25" w:rsidP="00E3358F">
      <w:pPr>
        <w:pStyle w:val="a"/>
        <w:spacing w:after="80"/>
        <w:rPr>
          <w:rFonts w:ascii="微软雅黑" w:hAnsi="微软雅黑"/>
        </w:rPr>
      </w:pPr>
      <w:proofErr w:type="spellStart"/>
      <w:r w:rsidRPr="00E3358F">
        <w:rPr>
          <w:rFonts w:ascii="微软雅黑" w:hAnsi="微软雅黑"/>
        </w:rPr>
        <w:t>查询所有status</w:t>
      </w:r>
      <w:proofErr w:type="spellEnd"/>
      <w:r w:rsidRPr="00E3358F">
        <w:rPr>
          <w:rFonts w:ascii="微软雅黑" w:hAnsi="微软雅黑"/>
        </w:rPr>
        <w:t>=1的待排课课程和可用教室资源。</w:t>
      </w:r>
    </w:p>
    <w:p w14:paraId="2E735E85" w14:textId="77777777" w:rsidR="00EC79BB" w:rsidRPr="00E3358F" w:rsidRDefault="00AA6F25" w:rsidP="00E3358F">
      <w:pPr>
        <w:pStyle w:val="a"/>
        <w:spacing w:after="80"/>
        <w:rPr>
          <w:rFonts w:ascii="微软雅黑" w:hAnsi="微软雅黑"/>
        </w:rPr>
      </w:pPr>
      <w:proofErr w:type="spellStart"/>
      <w:r w:rsidRPr="00E3358F">
        <w:rPr>
          <w:rFonts w:ascii="微软雅黑" w:hAnsi="微软雅黑"/>
        </w:rPr>
        <w:t>初始化majorBusyMap和majorPeTimeMap，把已发布课程占用的专业时间片装入内存矩阵</w:t>
      </w:r>
      <w:proofErr w:type="spellEnd"/>
      <w:r w:rsidRPr="00E3358F">
        <w:rPr>
          <w:rFonts w:ascii="微软雅黑" w:hAnsi="微软雅黑"/>
        </w:rPr>
        <w:t>。</w:t>
      </w:r>
    </w:p>
    <w:p w14:paraId="1AFDD26F" w14:textId="77777777" w:rsidR="00EC79BB" w:rsidRPr="00E3358F" w:rsidRDefault="00AA6F25" w:rsidP="00E3358F">
      <w:pPr>
        <w:pStyle w:val="a"/>
        <w:spacing w:after="80"/>
        <w:rPr>
          <w:rFonts w:ascii="微软雅黑" w:hAnsi="微软雅黑"/>
          <w:lang w:eastAsia="zh-CN"/>
        </w:rPr>
      </w:pPr>
      <w:r w:rsidRPr="00E3358F">
        <w:rPr>
          <w:rFonts w:ascii="微软雅黑" w:hAnsi="微软雅黑"/>
          <w:lang w:eastAsia="zh-CN"/>
        </w:rPr>
        <w:t>按课程类型排序，优先级为体育课、专业课、通选课。</w:t>
      </w:r>
    </w:p>
    <w:p w14:paraId="167EB60E" w14:textId="77777777" w:rsidR="00EC79BB" w:rsidRPr="00E3358F" w:rsidRDefault="00AA6F25" w:rsidP="00E3358F">
      <w:pPr>
        <w:pStyle w:val="a"/>
        <w:spacing w:after="80"/>
        <w:rPr>
          <w:rFonts w:ascii="微软雅黑" w:hAnsi="微软雅黑"/>
          <w:lang w:eastAsia="zh-CN"/>
        </w:rPr>
      </w:pPr>
      <w:r w:rsidRPr="00E3358F">
        <w:rPr>
          <w:rFonts w:ascii="微软雅黑" w:hAnsi="微软雅黑"/>
          <w:lang w:eastAsia="zh-CN"/>
        </w:rPr>
        <w:t>先尝试教师申报的偏好时间，再全局遍历空闲时间片，要求教室位置匹配、容量满足、时间不冲突。</w:t>
      </w:r>
    </w:p>
    <w:p w14:paraId="161B06BD" w14:textId="77777777" w:rsidR="00EC79BB" w:rsidRPr="00E3358F" w:rsidRDefault="00AA6F25" w:rsidP="00E3358F">
      <w:pPr>
        <w:pStyle w:val="a"/>
        <w:spacing w:after="80"/>
        <w:rPr>
          <w:rFonts w:ascii="微软雅黑" w:hAnsi="微软雅黑"/>
        </w:rPr>
      </w:pPr>
      <w:r w:rsidRPr="00E3358F">
        <w:rPr>
          <w:rFonts w:ascii="微软雅黑" w:hAnsi="微软雅黑"/>
        </w:rPr>
        <w:t>写入course_schedule，更新Course为status=2，并设置Redis库存course:stock:{id}=maxCount。</w:t>
      </w:r>
    </w:p>
    <w:p w14:paraId="25DE375C" w14:textId="77777777" w:rsidR="00EC79BB" w:rsidRPr="00E3358F" w:rsidRDefault="00AA6F25" w:rsidP="00E3358F">
      <w:pPr>
        <w:pStyle w:val="31"/>
      </w:pPr>
      <w:bookmarkStart w:id="51" w:name="_Toc232342710"/>
      <w:r w:rsidRPr="00E3358F">
        <w:t>6.2 数据一致性与安全控制</w:t>
      </w:r>
      <w:bookmarkEnd w:id="51"/>
    </w:p>
    <w:p w14:paraId="58FE8ED3" w14:textId="77777777" w:rsidR="00EC79BB" w:rsidRPr="00E3358F" w:rsidRDefault="00AA6F25" w:rsidP="00E3358F">
      <w:pPr>
        <w:rPr>
          <w:rFonts w:ascii="微软雅黑" w:hAnsi="微软雅黑"/>
          <w:lang w:eastAsia="zh-CN"/>
        </w:rPr>
      </w:pPr>
      <w:r w:rsidRPr="00E3358F">
        <w:rPr>
          <w:rFonts w:ascii="微软雅黑" w:hAnsi="微软雅黑"/>
          <w:lang w:eastAsia="zh-CN"/>
        </w:rPr>
        <w:t>选课系统的运行时风险主要集中在并发写入、权限越权和缓存/数据库不一致。系统以MySQL作为最终事实源，以Redis作为高并发入口，以Sa-Token作为会话识别机制，形成“先鉴权、再预检、后落库、失败补偿、成功发事件”的控制链。</w:t>
      </w:r>
    </w:p>
    <w:p w14:paraId="38BA1CA7" w14:textId="77777777" w:rsidR="00EC79BB" w:rsidRPr="00E3358F" w:rsidRDefault="00AA6F25" w:rsidP="00E3358F">
      <w:pPr>
        <w:keepNext/>
        <w:spacing w:before="80" w:after="80" w:line="240" w:lineRule="auto"/>
        <w:jc w:val="center"/>
        <w:rPr>
          <w:rFonts w:ascii="微软雅黑" w:hAnsi="微软雅黑"/>
          <w:lang w:eastAsia="zh-CN"/>
        </w:rPr>
      </w:pPr>
      <w:r w:rsidRPr="00E3358F">
        <w:rPr>
          <w:rFonts w:ascii="微软雅黑" w:hAnsi="微软雅黑"/>
          <w:b/>
          <w:sz w:val="21"/>
          <w:lang w:eastAsia="zh-CN"/>
        </w:rPr>
        <w:lastRenderedPageBreak/>
        <w:t>表16 数据一致性与安全控制设计</w:t>
      </w:r>
    </w:p>
    <w:tbl>
      <w:tblPr>
        <w:tblStyle w:val="af5"/>
        <w:tblW w:w="10360" w:type="dxa"/>
        <w:tblInd w:w="120" w:type="dxa"/>
        <w:tblLayout w:type="fixed"/>
        <w:tblLook w:val="04A0" w:firstRow="1" w:lastRow="0" w:firstColumn="1" w:lastColumn="0" w:noHBand="0" w:noVBand="1"/>
      </w:tblPr>
      <w:tblGrid>
        <w:gridCol w:w="1700"/>
        <w:gridCol w:w="3500"/>
        <w:gridCol w:w="2100"/>
        <w:gridCol w:w="3060"/>
      </w:tblGrid>
      <w:tr w:rsidR="00E3358F" w:rsidRPr="00E3358F" w14:paraId="4F662CD7"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F2F4F7"/>
            <w:tcMar>
              <w:top w:w="80" w:type="dxa"/>
              <w:left w:w="120" w:type="dxa"/>
              <w:bottom w:w="80" w:type="dxa"/>
              <w:right w:w="120" w:type="dxa"/>
            </w:tcMar>
            <w:vAlign w:val="center"/>
          </w:tcPr>
          <w:p w14:paraId="56EA1100" w14:textId="77777777" w:rsidR="00EC79BB" w:rsidRPr="00E3358F" w:rsidRDefault="00AA6F25" w:rsidP="00E3358F">
            <w:pPr>
              <w:spacing w:after="0"/>
              <w:rPr>
                <w:rFonts w:ascii="微软雅黑" w:hAnsi="微软雅黑"/>
              </w:rPr>
            </w:pPr>
            <w:proofErr w:type="spellStart"/>
            <w:r w:rsidRPr="00E3358F">
              <w:rPr>
                <w:rFonts w:ascii="微软雅黑" w:hAnsi="微软雅黑"/>
                <w:b/>
                <w:sz w:val="21"/>
              </w:rPr>
              <w:t>控制点</w:t>
            </w:r>
            <w:proofErr w:type="spellEnd"/>
          </w:p>
        </w:tc>
        <w:tc>
          <w:tcPr>
            <w:tcW w:w="3500" w:type="dxa"/>
            <w:tcBorders>
              <w:top w:val="single" w:sz="4" w:space="0" w:color="BFBFBF"/>
              <w:left w:val="single" w:sz="4" w:space="0" w:color="BFBFBF"/>
              <w:bottom w:val="single" w:sz="4" w:space="0" w:color="BFBFBF"/>
              <w:right w:val="single" w:sz="4" w:space="0" w:color="BFBFBF"/>
            </w:tcBorders>
            <w:shd w:val="clear" w:color="auto" w:fill="F2F4F7"/>
            <w:tcMar>
              <w:top w:w="80" w:type="dxa"/>
              <w:left w:w="120" w:type="dxa"/>
              <w:bottom w:w="80" w:type="dxa"/>
              <w:right w:w="120" w:type="dxa"/>
            </w:tcMar>
            <w:vAlign w:val="center"/>
          </w:tcPr>
          <w:p w14:paraId="6C9B2123" w14:textId="77777777" w:rsidR="00EC79BB" w:rsidRPr="00E3358F" w:rsidRDefault="00AA6F25" w:rsidP="00E3358F">
            <w:pPr>
              <w:spacing w:after="0"/>
              <w:rPr>
                <w:rFonts w:ascii="微软雅黑" w:hAnsi="微软雅黑"/>
              </w:rPr>
            </w:pPr>
            <w:proofErr w:type="spellStart"/>
            <w:r w:rsidRPr="00E3358F">
              <w:rPr>
                <w:rFonts w:ascii="微软雅黑" w:hAnsi="微软雅黑"/>
                <w:b/>
                <w:sz w:val="21"/>
              </w:rPr>
              <w:t>设计方式</w:t>
            </w:r>
            <w:proofErr w:type="spellEnd"/>
          </w:p>
        </w:tc>
        <w:tc>
          <w:tcPr>
            <w:tcW w:w="2100" w:type="dxa"/>
            <w:tcBorders>
              <w:top w:val="single" w:sz="4" w:space="0" w:color="BFBFBF"/>
              <w:left w:val="single" w:sz="4" w:space="0" w:color="BFBFBF"/>
              <w:bottom w:val="single" w:sz="4" w:space="0" w:color="BFBFBF"/>
              <w:right w:val="single" w:sz="4" w:space="0" w:color="BFBFBF"/>
            </w:tcBorders>
            <w:shd w:val="clear" w:color="auto" w:fill="F2F4F7"/>
            <w:tcMar>
              <w:top w:w="80" w:type="dxa"/>
              <w:left w:w="120" w:type="dxa"/>
              <w:bottom w:w="80" w:type="dxa"/>
              <w:right w:w="120" w:type="dxa"/>
            </w:tcMar>
            <w:vAlign w:val="center"/>
          </w:tcPr>
          <w:p w14:paraId="16532A63" w14:textId="77777777" w:rsidR="00EC79BB" w:rsidRPr="00E3358F" w:rsidRDefault="00AA6F25" w:rsidP="00E3358F">
            <w:pPr>
              <w:spacing w:after="0"/>
              <w:rPr>
                <w:rFonts w:ascii="微软雅黑" w:hAnsi="微软雅黑"/>
              </w:rPr>
            </w:pPr>
            <w:proofErr w:type="spellStart"/>
            <w:r w:rsidRPr="00E3358F">
              <w:rPr>
                <w:rFonts w:ascii="微软雅黑" w:hAnsi="微软雅黑"/>
                <w:b/>
                <w:sz w:val="21"/>
              </w:rPr>
              <w:t>失败风险</w:t>
            </w:r>
            <w:proofErr w:type="spellEnd"/>
          </w:p>
        </w:tc>
        <w:tc>
          <w:tcPr>
            <w:tcW w:w="3060" w:type="dxa"/>
            <w:tcBorders>
              <w:top w:val="single" w:sz="4" w:space="0" w:color="BFBFBF"/>
              <w:left w:val="single" w:sz="4" w:space="0" w:color="BFBFBF"/>
              <w:bottom w:val="single" w:sz="4" w:space="0" w:color="BFBFBF"/>
              <w:right w:val="single" w:sz="4" w:space="0" w:color="BFBFBF"/>
            </w:tcBorders>
            <w:shd w:val="clear" w:color="auto" w:fill="F2F4F7"/>
            <w:tcMar>
              <w:top w:w="80" w:type="dxa"/>
              <w:left w:w="120" w:type="dxa"/>
              <w:bottom w:w="80" w:type="dxa"/>
              <w:right w:w="120" w:type="dxa"/>
            </w:tcMar>
            <w:vAlign w:val="center"/>
          </w:tcPr>
          <w:p w14:paraId="0F8DD662" w14:textId="77777777" w:rsidR="00EC79BB" w:rsidRPr="00E3358F" w:rsidRDefault="00AA6F25" w:rsidP="00E3358F">
            <w:pPr>
              <w:spacing w:after="0"/>
              <w:rPr>
                <w:rFonts w:ascii="微软雅黑" w:hAnsi="微软雅黑"/>
              </w:rPr>
            </w:pPr>
            <w:proofErr w:type="spellStart"/>
            <w:r w:rsidRPr="00E3358F">
              <w:rPr>
                <w:rFonts w:ascii="微软雅黑" w:hAnsi="微软雅黑"/>
                <w:b/>
                <w:sz w:val="21"/>
              </w:rPr>
              <w:t>补偿</w:t>
            </w:r>
            <w:proofErr w:type="spellEnd"/>
            <w:r w:rsidRPr="00E3358F">
              <w:rPr>
                <w:rFonts w:ascii="微软雅黑" w:hAnsi="微软雅黑"/>
                <w:b/>
                <w:sz w:val="21"/>
              </w:rPr>
              <w:t>/</w:t>
            </w:r>
            <w:proofErr w:type="spellStart"/>
            <w:r w:rsidRPr="00E3358F">
              <w:rPr>
                <w:rFonts w:ascii="微软雅黑" w:hAnsi="微软雅黑"/>
                <w:b/>
                <w:sz w:val="21"/>
              </w:rPr>
              <w:t>约束</w:t>
            </w:r>
            <w:proofErr w:type="spellEnd"/>
          </w:p>
        </w:tc>
      </w:tr>
      <w:tr w:rsidR="00E3358F" w:rsidRPr="00E3358F" w14:paraId="55824CD5"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DD319A3"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身份识别</w:t>
            </w:r>
            <w:proofErr w:type="spellEnd"/>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68B3A69"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后端通过StpUtil.getLoginIdAsLong</w:t>
            </w:r>
            <w:proofErr w:type="spellEnd"/>
            <w:r w:rsidRPr="00E3358F">
              <w:rPr>
                <w:rFonts w:ascii="微软雅黑" w:hAnsi="微软雅黑"/>
                <w:sz w:val="21"/>
              </w:rPr>
              <w:t>()</w:t>
            </w:r>
            <w:proofErr w:type="spellStart"/>
            <w:r w:rsidRPr="00E3358F">
              <w:rPr>
                <w:rFonts w:ascii="微软雅黑" w:hAnsi="微软雅黑"/>
                <w:sz w:val="21"/>
              </w:rPr>
              <w:t>获取当前用户，不从请求参数信任studentId</w:t>
            </w:r>
            <w:proofErr w:type="spellEnd"/>
            <w:r w:rsidRPr="00E3358F">
              <w:rPr>
                <w:rFonts w:ascii="微软雅黑" w:hAnsi="微软雅黑"/>
                <w:sz w:val="21"/>
              </w:rPr>
              <w:t>。</w:t>
            </w:r>
          </w:p>
        </w:tc>
        <w:tc>
          <w:tcPr>
            <w:tcW w:w="2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64CB0D3" w14:textId="77777777" w:rsidR="00EC79BB" w:rsidRPr="00E3358F" w:rsidRDefault="00AA6F25" w:rsidP="00E3358F">
            <w:pPr>
              <w:spacing w:after="0"/>
              <w:rPr>
                <w:rFonts w:ascii="微软雅黑" w:hAnsi="微软雅黑"/>
                <w:lang w:eastAsia="zh-CN"/>
              </w:rPr>
            </w:pPr>
            <w:r w:rsidRPr="00E3358F">
              <w:rPr>
                <w:rFonts w:ascii="微软雅黑" w:hAnsi="微软雅黑"/>
                <w:sz w:val="21"/>
                <w:lang w:eastAsia="zh-CN"/>
              </w:rPr>
              <w:t>前端伪造用户ID导致越权操作。</w:t>
            </w:r>
          </w:p>
        </w:tc>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72870F6" w14:textId="77777777" w:rsidR="00EC79BB" w:rsidRPr="00E3358F" w:rsidRDefault="00AA6F25" w:rsidP="00E3358F">
            <w:pPr>
              <w:spacing w:after="0"/>
              <w:rPr>
                <w:rFonts w:ascii="微软雅黑" w:hAnsi="微软雅黑"/>
                <w:lang w:eastAsia="zh-CN"/>
              </w:rPr>
            </w:pPr>
            <w:r w:rsidRPr="00E3358F">
              <w:rPr>
                <w:rFonts w:ascii="微软雅黑" w:hAnsi="微软雅黑"/>
                <w:sz w:val="21"/>
                <w:lang w:eastAsia="zh-CN"/>
              </w:rPr>
              <w:t>所有用户相关操作以token会话为准；敏感接口执行role校验。</w:t>
            </w:r>
          </w:p>
        </w:tc>
      </w:tr>
      <w:tr w:rsidR="00E3358F" w:rsidRPr="00E3358F" w14:paraId="5CBCE64D"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2CA5B74"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重复选课</w:t>
            </w:r>
            <w:proofErr w:type="spellEnd"/>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8231CFA"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Redis集合course:users</w:t>
            </w:r>
            <w:proofErr w:type="spellEnd"/>
            <w:r w:rsidRPr="00E3358F">
              <w:rPr>
                <w:rFonts w:ascii="微软雅黑" w:hAnsi="微软雅黑"/>
                <w:sz w:val="21"/>
              </w:rPr>
              <w:t>:{id}</w:t>
            </w:r>
            <w:proofErr w:type="spellStart"/>
            <w:r w:rsidRPr="00E3358F">
              <w:rPr>
                <w:rFonts w:ascii="微软雅黑" w:hAnsi="微软雅黑"/>
                <w:sz w:val="21"/>
              </w:rPr>
              <w:t>先判断学生是否已选，DB落库前再次查询student_course</w:t>
            </w:r>
            <w:proofErr w:type="spellEnd"/>
            <w:r w:rsidRPr="00E3358F">
              <w:rPr>
                <w:rFonts w:ascii="微软雅黑" w:hAnsi="微软雅黑"/>
                <w:sz w:val="21"/>
              </w:rPr>
              <w:t>。</w:t>
            </w:r>
          </w:p>
        </w:tc>
        <w:tc>
          <w:tcPr>
            <w:tcW w:w="2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61B6043" w14:textId="77777777" w:rsidR="00EC79BB" w:rsidRPr="00E3358F" w:rsidRDefault="00AA6F25" w:rsidP="00E3358F">
            <w:pPr>
              <w:spacing w:after="0"/>
              <w:rPr>
                <w:rFonts w:ascii="微软雅黑" w:hAnsi="微软雅黑"/>
                <w:lang w:eastAsia="zh-CN"/>
              </w:rPr>
            </w:pPr>
            <w:r w:rsidRPr="00E3358F">
              <w:rPr>
                <w:rFonts w:ascii="微软雅黑" w:hAnsi="微软雅黑"/>
                <w:sz w:val="21"/>
                <w:lang w:eastAsia="zh-CN"/>
              </w:rPr>
              <w:t>缓存失效或并发穿透导致重复记录。</w:t>
            </w:r>
          </w:p>
        </w:tc>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348D915"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建议在student_course</w:t>
            </w:r>
            <w:proofErr w:type="spellEnd"/>
            <w:r w:rsidRPr="00E3358F">
              <w:rPr>
                <w:rFonts w:ascii="微软雅黑" w:hAnsi="微软雅黑"/>
                <w:sz w:val="21"/>
              </w:rPr>
              <w:t>(</w:t>
            </w:r>
            <w:proofErr w:type="spellStart"/>
            <w:r w:rsidRPr="00E3358F">
              <w:rPr>
                <w:rFonts w:ascii="微软雅黑" w:hAnsi="微软雅黑"/>
                <w:sz w:val="21"/>
              </w:rPr>
              <w:t>student_id</w:t>
            </w:r>
            <w:proofErr w:type="spellEnd"/>
            <w:r w:rsidRPr="00E3358F">
              <w:rPr>
                <w:rFonts w:ascii="微软雅黑" w:hAnsi="微软雅黑"/>
                <w:sz w:val="21"/>
              </w:rPr>
              <w:t xml:space="preserve">, </w:t>
            </w:r>
            <w:proofErr w:type="spellStart"/>
            <w:r w:rsidRPr="00E3358F">
              <w:rPr>
                <w:rFonts w:ascii="微软雅黑" w:hAnsi="微软雅黑"/>
                <w:sz w:val="21"/>
              </w:rPr>
              <w:t>course_id</w:t>
            </w:r>
            <w:proofErr w:type="spellEnd"/>
            <w:r w:rsidRPr="00E3358F">
              <w:rPr>
                <w:rFonts w:ascii="微软雅黑" w:hAnsi="微软雅黑"/>
                <w:sz w:val="21"/>
              </w:rPr>
              <w:t>)</w:t>
            </w:r>
            <w:proofErr w:type="spellStart"/>
            <w:r w:rsidRPr="00E3358F">
              <w:rPr>
                <w:rFonts w:ascii="微软雅黑" w:hAnsi="微软雅黑"/>
                <w:sz w:val="21"/>
              </w:rPr>
              <w:t>上增加唯一索引作为数据库兜底</w:t>
            </w:r>
            <w:proofErr w:type="spellEnd"/>
            <w:r w:rsidRPr="00E3358F">
              <w:rPr>
                <w:rFonts w:ascii="微软雅黑" w:hAnsi="微软雅黑"/>
                <w:sz w:val="21"/>
              </w:rPr>
              <w:t>。</w:t>
            </w:r>
          </w:p>
        </w:tc>
      </w:tr>
      <w:tr w:rsidR="00E3358F" w:rsidRPr="00E3358F" w14:paraId="14DCBBA7"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5DBF27C"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库存扣减</w:t>
            </w:r>
            <w:proofErr w:type="spellEnd"/>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1F26911" w14:textId="77777777" w:rsidR="00EC79BB" w:rsidRPr="00E3358F" w:rsidRDefault="00AA6F25" w:rsidP="00E3358F">
            <w:pPr>
              <w:spacing w:after="0"/>
              <w:rPr>
                <w:rFonts w:ascii="微软雅黑" w:hAnsi="微软雅黑"/>
              </w:rPr>
            </w:pPr>
            <w:r w:rsidRPr="00E3358F">
              <w:rPr>
                <w:rFonts w:ascii="微软雅黑" w:hAnsi="微软雅黑"/>
                <w:sz w:val="21"/>
              </w:rPr>
              <w:t xml:space="preserve">Redis </w:t>
            </w:r>
            <w:proofErr w:type="spellStart"/>
            <w:r w:rsidRPr="00E3358F">
              <w:rPr>
                <w:rFonts w:ascii="微软雅黑" w:hAnsi="微软雅黑"/>
                <w:sz w:val="21"/>
              </w:rPr>
              <w:t>course:stock</w:t>
            </w:r>
            <w:proofErr w:type="spellEnd"/>
            <w:r w:rsidRPr="00E3358F">
              <w:rPr>
                <w:rFonts w:ascii="微软雅黑" w:hAnsi="微软雅黑"/>
                <w:sz w:val="21"/>
              </w:rPr>
              <w:t>:{id}执行decrement，库存小于0立即回滚。</w:t>
            </w:r>
          </w:p>
        </w:tc>
        <w:tc>
          <w:tcPr>
            <w:tcW w:w="2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B5B233"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Redis扣减成功但DB写入失败</w:t>
            </w:r>
            <w:proofErr w:type="spellEnd"/>
            <w:r w:rsidRPr="00E3358F">
              <w:rPr>
                <w:rFonts w:ascii="微软雅黑" w:hAnsi="微软雅黑"/>
                <w:sz w:val="21"/>
              </w:rPr>
              <w:t>。</w:t>
            </w:r>
          </w:p>
        </w:tc>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8246A4"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catch异常后increment恢复库存；MySQL事务回滚选课记录</w:t>
            </w:r>
            <w:proofErr w:type="spellEnd"/>
            <w:r w:rsidRPr="00E3358F">
              <w:rPr>
                <w:rFonts w:ascii="微软雅黑" w:hAnsi="微软雅黑"/>
                <w:sz w:val="21"/>
              </w:rPr>
              <w:t>。</w:t>
            </w:r>
          </w:p>
        </w:tc>
      </w:tr>
      <w:tr w:rsidR="00E3358F" w:rsidRPr="00E3358F" w14:paraId="319A247F"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317A060"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时间冲突</w:t>
            </w:r>
            <w:proofErr w:type="spellEnd"/>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C70713E"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选课前查询新课程和学生已选课程的CourseSchedule并比较dayOfWeek</w:t>
            </w:r>
            <w:proofErr w:type="spellEnd"/>
            <w:r w:rsidRPr="00E3358F">
              <w:rPr>
                <w:rFonts w:ascii="微软雅黑" w:hAnsi="微软雅黑"/>
                <w:sz w:val="21"/>
              </w:rPr>
              <w:t>/</w:t>
            </w:r>
            <w:proofErr w:type="spellStart"/>
            <w:r w:rsidRPr="00E3358F">
              <w:rPr>
                <w:rFonts w:ascii="微软雅黑" w:hAnsi="微软雅黑"/>
                <w:sz w:val="21"/>
              </w:rPr>
              <w:t>timeSlot</w:t>
            </w:r>
            <w:proofErr w:type="spellEnd"/>
            <w:r w:rsidRPr="00E3358F">
              <w:rPr>
                <w:rFonts w:ascii="微软雅黑" w:hAnsi="微软雅黑"/>
                <w:sz w:val="21"/>
              </w:rPr>
              <w:t>。</w:t>
            </w:r>
          </w:p>
        </w:tc>
        <w:tc>
          <w:tcPr>
            <w:tcW w:w="2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B546CB" w14:textId="77777777" w:rsidR="00EC79BB" w:rsidRPr="00E3358F" w:rsidRDefault="00AA6F25" w:rsidP="00E3358F">
            <w:pPr>
              <w:spacing w:after="0"/>
              <w:rPr>
                <w:rFonts w:ascii="微软雅黑" w:hAnsi="微软雅黑"/>
                <w:lang w:eastAsia="zh-CN"/>
              </w:rPr>
            </w:pPr>
            <w:r w:rsidRPr="00E3358F">
              <w:rPr>
                <w:rFonts w:ascii="微软雅黑" w:hAnsi="微软雅黑"/>
                <w:sz w:val="21"/>
                <w:lang w:eastAsia="zh-CN"/>
              </w:rPr>
              <w:t>学生选入同一时段课程。</w:t>
            </w:r>
          </w:p>
        </w:tc>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569A98C" w14:textId="77777777" w:rsidR="00EC79BB" w:rsidRPr="00E3358F" w:rsidRDefault="00AA6F25" w:rsidP="00E3358F">
            <w:pPr>
              <w:spacing w:after="0"/>
              <w:rPr>
                <w:rFonts w:ascii="微软雅黑" w:hAnsi="微软雅黑"/>
                <w:lang w:eastAsia="zh-CN"/>
              </w:rPr>
            </w:pPr>
            <w:r w:rsidRPr="00E3358F">
              <w:rPr>
                <w:rFonts w:ascii="微软雅黑" w:hAnsi="微软雅黑"/>
                <w:sz w:val="21"/>
                <w:lang w:eastAsia="zh-CN"/>
              </w:rPr>
              <w:t>冲突时抛出业务异常，不进入库存扣减与DB落库。</w:t>
            </w:r>
          </w:p>
        </w:tc>
      </w:tr>
      <w:tr w:rsidR="00E3358F" w:rsidRPr="00E3358F" w14:paraId="2ED8A969"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176DE4D"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退课恢复</w:t>
            </w:r>
            <w:proofErr w:type="spellEnd"/>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83AF25C"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删除student_course成功后恢复Redis库存并递减selected_count</w:t>
            </w:r>
            <w:proofErr w:type="spellEnd"/>
            <w:r w:rsidRPr="00E3358F">
              <w:rPr>
                <w:rFonts w:ascii="微软雅黑" w:hAnsi="微软雅黑"/>
                <w:sz w:val="21"/>
              </w:rPr>
              <w:t>。</w:t>
            </w:r>
          </w:p>
        </w:tc>
        <w:tc>
          <w:tcPr>
            <w:tcW w:w="2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8708AB8" w14:textId="77777777" w:rsidR="00EC79BB" w:rsidRPr="00E3358F" w:rsidRDefault="00AA6F25" w:rsidP="00E3358F">
            <w:pPr>
              <w:spacing w:after="0"/>
              <w:rPr>
                <w:rFonts w:ascii="微软雅黑" w:hAnsi="微软雅黑"/>
                <w:lang w:eastAsia="zh-CN"/>
              </w:rPr>
            </w:pPr>
            <w:r w:rsidRPr="00E3358F">
              <w:rPr>
                <w:rFonts w:ascii="微软雅黑" w:hAnsi="微软雅黑"/>
                <w:sz w:val="21"/>
                <w:lang w:eastAsia="zh-CN"/>
              </w:rPr>
              <w:t>记录删除、库存恢复、人数递减其中一步失败。</w:t>
            </w:r>
          </w:p>
        </w:tc>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8664E0" w14:textId="77777777" w:rsidR="00EC79BB" w:rsidRPr="00E3358F" w:rsidRDefault="00AA6F25" w:rsidP="00E3358F">
            <w:pPr>
              <w:spacing w:after="0"/>
              <w:rPr>
                <w:rFonts w:ascii="微软雅黑" w:hAnsi="微软雅黑"/>
                <w:lang w:eastAsia="zh-CN"/>
              </w:rPr>
            </w:pPr>
            <w:proofErr w:type="gramStart"/>
            <w:r w:rsidRPr="00E3358F">
              <w:rPr>
                <w:rFonts w:ascii="微软雅黑" w:hAnsi="微软雅黑"/>
                <w:sz w:val="21"/>
                <w:lang w:eastAsia="zh-CN"/>
              </w:rPr>
              <w:t>退课逻辑</w:t>
            </w:r>
            <w:proofErr w:type="gramEnd"/>
            <w:r w:rsidRPr="00E3358F">
              <w:rPr>
                <w:rFonts w:ascii="微软雅黑" w:hAnsi="微软雅黑"/>
                <w:sz w:val="21"/>
                <w:lang w:eastAsia="zh-CN"/>
              </w:rPr>
              <w:t>置于事务内；Redis异常需告警并可通过MySQL事实源重建库存。</w:t>
            </w:r>
          </w:p>
        </w:tc>
      </w:tr>
      <w:tr w:rsidR="00E3358F" w:rsidRPr="00E3358F" w14:paraId="0A955127"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8E7F849"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全局重置</w:t>
            </w:r>
            <w:proofErr w:type="spellEnd"/>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62CEBE1"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清空选课和排课表，回滚课程状态与selected_count，删除Redis</w:t>
            </w:r>
            <w:proofErr w:type="spellEnd"/>
            <w:r w:rsidRPr="00E3358F">
              <w:rPr>
                <w:rFonts w:ascii="微软雅黑" w:hAnsi="微软雅黑"/>
                <w:sz w:val="21"/>
              </w:rPr>
              <w:t xml:space="preserve"> course:*。</w:t>
            </w:r>
          </w:p>
        </w:tc>
        <w:tc>
          <w:tcPr>
            <w:tcW w:w="2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61C4AC" w14:textId="77777777" w:rsidR="00EC79BB" w:rsidRPr="00E3358F" w:rsidRDefault="00AA6F25" w:rsidP="00E3358F">
            <w:pPr>
              <w:spacing w:after="0"/>
              <w:rPr>
                <w:rFonts w:ascii="微软雅黑" w:hAnsi="微软雅黑"/>
                <w:lang w:eastAsia="zh-CN"/>
              </w:rPr>
            </w:pPr>
            <w:r w:rsidRPr="00E3358F">
              <w:rPr>
                <w:rFonts w:ascii="微软雅黑" w:hAnsi="微软雅黑"/>
                <w:sz w:val="21"/>
                <w:lang w:eastAsia="zh-CN"/>
              </w:rPr>
              <w:t>高危操作误触或半完成。</w:t>
            </w:r>
          </w:p>
        </w:tc>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5C2BB39" w14:textId="77777777" w:rsidR="00EC79BB" w:rsidRPr="00E3358F" w:rsidRDefault="00AA6F25" w:rsidP="00E3358F">
            <w:pPr>
              <w:spacing w:after="0"/>
              <w:rPr>
                <w:rFonts w:ascii="微软雅黑" w:hAnsi="微软雅黑"/>
                <w:lang w:eastAsia="zh-CN"/>
              </w:rPr>
            </w:pPr>
            <w:r w:rsidRPr="00E3358F">
              <w:rPr>
                <w:rFonts w:ascii="微软雅黑" w:hAnsi="微软雅黑"/>
                <w:sz w:val="21"/>
                <w:lang w:eastAsia="zh-CN"/>
              </w:rPr>
              <w:t>仅admin可执行；生产环境应改POST、二次确认、记录操作审计。</w:t>
            </w:r>
          </w:p>
        </w:tc>
      </w:tr>
      <w:tr w:rsidR="00E3358F" w:rsidRPr="00E3358F" w14:paraId="1B54C09C"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D56F7AC"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事件发布</w:t>
            </w:r>
            <w:proofErr w:type="spellEnd"/>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C68454C"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核心事务完成后发布CourseEvent，监听器异步记录日志</w:t>
            </w:r>
            <w:proofErr w:type="spellEnd"/>
            <w:r w:rsidRPr="00E3358F">
              <w:rPr>
                <w:rFonts w:ascii="微软雅黑" w:hAnsi="微软雅黑"/>
                <w:sz w:val="21"/>
              </w:rPr>
              <w:t>。</w:t>
            </w:r>
          </w:p>
        </w:tc>
        <w:tc>
          <w:tcPr>
            <w:tcW w:w="2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73736D9" w14:textId="77777777" w:rsidR="00EC79BB" w:rsidRPr="00E3358F" w:rsidRDefault="00AA6F25" w:rsidP="00E3358F">
            <w:pPr>
              <w:spacing w:after="0"/>
              <w:rPr>
                <w:rFonts w:ascii="微软雅黑" w:hAnsi="微软雅黑"/>
                <w:lang w:eastAsia="zh-CN"/>
              </w:rPr>
            </w:pPr>
            <w:r w:rsidRPr="00E3358F">
              <w:rPr>
                <w:rFonts w:ascii="微软雅黑" w:hAnsi="微软雅黑"/>
                <w:sz w:val="21"/>
                <w:lang w:eastAsia="zh-CN"/>
              </w:rPr>
              <w:t>事件消费者失败影响主流程或日志缺失。</w:t>
            </w:r>
          </w:p>
        </w:tc>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C3FEC2F" w14:textId="77777777" w:rsidR="00EC79BB" w:rsidRPr="00E3358F" w:rsidRDefault="00AA6F25" w:rsidP="00E3358F">
            <w:pPr>
              <w:spacing w:after="0"/>
              <w:rPr>
                <w:rFonts w:ascii="微软雅黑" w:hAnsi="微软雅黑"/>
                <w:lang w:eastAsia="zh-CN"/>
              </w:rPr>
            </w:pPr>
            <w:r w:rsidRPr="00E3358F">
              <w:rPr>
                <w:rFonts w:ascii="微软雅黑" w:hAnsi="微软雅黑"/>
                <w:sz w:val="21"/>
                <w:lang w:eastAsia="zh-CN"/>
              </w:rPr>
              <w:t>事件不承担核心数据一致性职责；未来可用可靠事件表提升可追踪性。</w:t>
            </w:r>
          </w:p>
        </w:tc>
      </w:tr>
    </w:tbl>
    <w:p w14:paraId="1D6DEBFA" w14:textId="77777777" w:rsidR="00EC79BB" w:rsidRPr="00E3358F" w:rsidRDefault="00EC79BB" w:rsidP="00E3358F">
      <w:pPr>
        <w:rPr>
          <w:rFonts w:ascii="微软雅黑" w:hAnsi="微软雅黑"/>
          <w:lang w:eastAsia="zh-CN"/>
        </w:rPr>
      </w:pPr>
    </w:p>
    <w:p w14:paraId="1D029E5A" w14:textId="77777777" w:rsidR="00EC79BB" w:rsidRPr="00E3358F" w:rsidRDefault="00AA6F25" w:rsidP="00E3358F">
      <w:pPr>
        <w:pStyle w:val="21"/>
      </w:pPr>
      <w:bookmarkStart w:id="52" w:name="_Toc232342711"/>
      <w:r w:rsidRPr="00E3358F">
        <w:lastRenderedPageBreak/>
        <w:t>7. 物理视图：部署节点与通信关系</w:t>
      </w:r>
      <w:bookmarkEnd w:id="52"/>
    </w:p>
    <w:p w14:paraId="0881B5F2" w14:textId="77777777" w:rsidR="00EC79BB" w:rsidRPr="00E3358F" w:rsidRDefault="00AA6F25" w:rsidP="00E3358F">
      <w:pPr>
        <w:rPr>
          <w:rFonts w:ascii="微软雅黑" w:hAnsi="微软雅黑"/>
          <w:lang w:eastAsia="zh-CN"/>
        </w:rPr>
      </w:pPr>
      <w:r w:rsidRPr="00E3358F">
        <w:rPr>
          <w:rFonts w:ascii="微软雅黑" w:hAnsi="微软雅黑"/>
          <w:lang w:eastAsia="zh-CN"/>
        </w:rPr>
        <w:t>物理视图描述系统在运行环境中的部署形态。课程设计阶段可以采用单机或基础服务器部署：浏览器访问静态前端，Nginx或</w:t>
      </w:r>
      <w:proofErr w:type="spellStart"/>
      <w:r w:rsidRPr="00E3358F">
        <w:rPr>
          <w:rFonts w:ascii="微软雅黑" w:hAnsi="微软雅黑"/>
          <w:lang w:eastAsia="zh-CN"/>
        </w:rPr>
        <w:t>Vite</w:t>
      </w:r>
      <w:proofErr w:type="spellEnd"/>
      <w:r w:rsidRPr="00E3358F">
        <w:rPr>
          <w:rFonts w:ascii="微软雅黑" w:hAnsi="微软雅黑"/>
          <w:lang w:eastAsia="zh-CN"/>
        </w:rPr>
        <w:t>开发服务器提供Web入口，Spring Boot应用承载API和业务事务，MySQL保存事实数据，Redis承担选课库存与</w:t>
      </w:r>
      <w:proofErr w:type="gramStart"/>
      <w:r w:rsidRPr="00E3358F">
        <w:rPr>
          <w:rFonts w:ascii="微软雅黑" w:hAnsi="微软雅黑"/>
          <w:lang w:eastAsia="zh-CN"/>
        </w:rPr>
        <w:t>幂</w:t>
      </w:r>
      <w:proofErr w:type="gramEnd"/>
      <w:r w:rsidRPr="00E3358F">
        <w:rPr>
          <w:rFonts w:ascii="微软雅黑" w:hAnsi="微软雅黑"/>
          <w:lang w:eastAsia="zh-CN"/>
        </w:rPr>
        <w:t>等控制。</w:t>
      </w:r>
    </w:p>
    <w:p w14:paraId="732DB0D2" w14:textId="77777777" w:rsidR="00EC79BB" w:rsidRPr="00E3358F" w:rsidRDefault="00AA6F25" w:rsidP="00E3358F">
      <w:pPr>
        <w:jc w:val="center"/>
        <w:rPr>
          <w:rFonts w:ascii="微软雅黑" w:hAnsi="微软雅黑"/>
        </w:rPr>
      </w:pPr>
      <w:r w:rsidRPr="00E3358F">
        <w:rPr>
          <w:rFonts w:ascii="微软雅黑" w:hAnsi="微软雅黑"/>
          <w:noProof/>
        </w:rPr>
        <w:drawing>
          <wp:inline distT="0" distB="0" distL="114300" distR="114300" wp14:anchorId="28CACDDF" wp14:editId="0748B17E">
            <wp:extent cx="5669280" cy="3703320"/>
            <wp:effectExtent l="0" t="0" r="7620" b="1905"/>
            <wp:docPr id="8" name="Picture 8" descr="图8 物理部署视图：用户终端、Web访问层、应用服务层、数据层与扩展节点" title="图8 物理部署视图：用户终端、Web访问层、应用服务层、数据层与扩展节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图8 物理部署视图：用户终端、Web访问层、应用服务层、数据层与扩展节点" title="图8 物理部署视图：用户终端、Web访问层、应用服务层、数据层与扩展节点"/>
                    <pic:cNvPicPr>
                      <a:picLocks noChangeAspect="1"/>
                    </pic:cNvPicPr>
                  </pic:nvPicPr>
                  <pic:blipFill>
                    <a:blip r:embed="rId20"/>
                    <a:stretch>
                      <a:fillRect/>
                    </a:stretch>
                  </pic:blipFill>
                  <pic:spPr>
                    <a:xfrm>
                      <a:off x="0" y="0"/>
                      <a:ext cx="5669280" cy="3703930"/>
                    </a:xfrm>
                    <a:prstGeom prst="rect">
                      <a:avLst/>
                    </a:prstGeom>
                  </pic:spPr>
                </pic:pic>
              </a:graphicData>
            </a:graphic>
          </wp:inline>
        </w:drawing>
      </w:r>
    </w:p>
    <w:p w14:paraId="3AE55310" w14:textId="77777777" w:rsidR="00EC79BB" w:rsidRPr="00E3358F" w:rsidRDefault="00AA6F25" w:rsidP="00E3358F">
      <w:pPr>
        <w:spacing w:after="160" w:line="240" w:lineRule="auto"/>
        <w:jc w:val="center"/>
        <w:rPr>
          <w:rFonts w:ascii="微软雅黑" w:hAnsi="微软雅黑"/>
          <w:lang w:eastAsia="zh-CN"/>
        </w:rPr>
      </w:pPr>
      <w:r w:rsidRPr="00E3358F">
        <w:rPr>
          <w:rFonts w:ascii="微软雅黑" w:hAnsi="微软雅黑"/>
          <w:sz w:val="19"/>
          <w:lang w:eastAsia="zh-CN"/>
        </w:rPr>
        <w:t>图8 物理部署视图：用户终端、Web访问层、应用服务层、数据层与扩展节点</w:t>
      </w:r>
    </w:p>
    <w:p w14:paraId="0AB06083" w14:textId="77777777" w:rsidR="00EC79BB" w:rsidRPr="00E3358F" w:rsidRDefault="00AA6F25" w:rsidP="00E3358F">
      <w:pPr>
        <w:keepNext/>
        <w:spacing w:before="80" w:after="80" w:line="240" w:lineRule="auto"/>
        <w:jc w:val="center"/>
        <w:rPr>
          <w:rFonts w:ascii="微软雅黑" w:hAnsi="微软雅黑"/>
        </w:rPr>
      </w:pPr>
      <w:r w:rsidRPr="00E3358F">
        <w:rPr>
          <w:rFonts w:ascii="微软雅黑" w:hAnsi="微软雅黑"/>
          <w:b/>
          <w:sz w:val="21"/>
        </w:rPr>
        <w:t xml:space="preserve">表17 </w:t>
      </w:r>
      <w:proofErr w:type="spellStart"/>
      <w:r w:rsidRPr="00E3358F">
        <w:rPr>
          <w:rFonts w:ascii="微软雅黑" w:hAnsi="微软雅黑"/>
          <w:b/>
          <w:sz w:val="21"/>
        </w:rPr>
        <w:t>物理部署节点说明</w:t>
      </w:r>
      <w:proofErr w:type="spellEnd"/>
    </w:p>
    <w:tbl>
      <w:tblPr>
        <w:tblStyle w:val="af5"/>
        <w:tblW w:w="9360" w:type="dxa"/>
        <w:tblInd w:w="120" w:type="dxa"/>
        <w:tblLayout w:type="fixed"/>
        <w:tblLook w:val="04A0" w:firstRow="1" w:lastRow="0" w:firstColumn="1" w:lastColumn="0" w:noHBand="0" w:noVBand="1"/>
      </w:tblPr>
      <w:tblGrid>
        <w:gridCol w:w="1800"/>
        <w:gridCol w:w="2800"/>
        <w:gridCol w:w="4760"/>
      </w:tblGrid>
      <w:tr w:rsidR="00E3358F" w:rsidRPr="00E3358F" w14:paraId="048051EF"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F2F4F7"/>
            <w:tcMar>
              <w:top w:w="80" w:type="dxa"/>
              <w:left w:w="120" w:type="dxa"/>
              <w:bottom w:w="80" w:type="dxa"/>
              <w:right w:w="120" w:type="dxa"/>
            </w:tcMar>
            <w:vAlign w:val="center"/>
          </w:tcPr>
          <w:p w14:paraId="2B7330F2" w14:textId="77777777" w:rsidR="00EC79BB" w:rsidRPr="00E3358F" w:rsidRDefault="00AA6F25" w:rsidP="00E3358F">
            <w:pPr>
              <w:spacing w:after="0"/>
              <w:rPr>
                <w:rFonts w:ascii="微软雅黑" w:hAnsi="微软雅黑"/>
              </w:rPr>
            </w:pPr>
            <w:proofErr w:type="spellStart"/>
            <w:r w:rsidRPr="00E3358F">
              <w:rPr>
                <w:rFonts w:ascii="微软雅黑" w:hAnsi="微软雅黑"/>
                <w:b/>
                <w:sz w:val="21"/>
              </w:rPr>
              <w:t>节点</w:t>
            </w:r>
            <w:proofErr w:type="spellEnd"/>
          </w:p>
        </w:tc>
        <w:tc>
          <w:tcPr>
            <w:tcW w:w="2800" w:type="dxa"/>
            <w:tcBorders>
              <w:top w:val="single" w:sz="4" w:space="0" w:color="BFBFBF"/>
              <w:left w:val="single" w:sz="4" w:space="0" w:color="BFBFBF"/>
              <w:bottom w:val="single" w:sz="4" w:space="0" w:color="BFBFBF"/>
              <w:right w:val="single" w:sz="4" w:space="0" w:color="BFBFBF"/>
            </w:tcBorders>
            <w:shd w:val="clear" w:color="auto" w:fill="F2F4F7"/>
            <w:tcMar>
              <w:top w:w="80" w:type="dxa"/>
              <w:left w:w="120" w:type="dxa"/>
              <w:bottom w:w="80" w:type="dxa"/>
              <w:right w:w="120" w:type="dxa"/>
            </w:tcMar>
            <w:vAlign w:val="center"/>
          </w:tcPr>
          <w:p w14:paraId="7D2985F5" w14:textId="77777777" w:rsidR="00EC79BB" w:rsidRPr="00E3358F" w:rsidRDefault="00AA6F25" w:rsidP="00E3358F">
            <w:pPr>
              <w:spacing w:after="0"/>
              <w:rPr>
                <w:rFonts w:ascii="微软雅黑" w:hAnsi="微软雅黑"/>
              </w:rPr>
            </w:pPr>
            <w:proofErr w:type="spellStart"/>
            <w:r w:rsidRPr="00E3358F">
              <w:rPr>
                <w:rFonts w:ascii="微软雅黑" w:hAnsi="微软雅黑"/>
                <w:b/>
                <w:sz w:val="21"/>
              </w:rPr>
              <w:t>部署内容</w:t>
            </w:r>
            <w:proofErr w:type="spellEnd"/>
          </w:p>
        </w:tc>
        <w:tc>
          <w:tcPr>
            <w:tcW w:w="4760" w:type="dxa"/>
            <w:tcBorders>
              <w:top w:val="single" w:sz="4" w:space="0" w:color="BFBFBF"/>
              <w:left w:val="single" w:sz="4" w:space="0" w:color="BFBFBF"/>
              <w:bottom w:val="single" w:sz="4" w:space="0" w:color="BFBFBF"/>
              <w:right w:val="single" w:sz="4" w:space="0" w:color="BFBFBF"/>
            </w:tcBorders>
            <w:shd w:val="clear" w:color="auto" w:fill="F2F4F7"/>
            <w:tcMar>
              <w:top w:w="80" w:type="dxa"/>
              <w:left w:w="120" w:type="dxa"/>
              <w:bottom w:w="80" w:type="dxa"/>
              <w:right w:w="120" w:type="dxa"/>
            </w:tcMar>
            <w:vAlign w:val="center"/>
          </w:tcPr>
          <w:p w14:paraId="3D05043C" w14:textId="77777777" w:rsidR="00EC79BB" w:rsidRPr="00E3358F" w:rsidRDefault="00AA6F25" w:rsidP="00E3358F">
            <w:pPr>
              <w:spacing w:after="0"/>
              <w:rPr>
                <w:rFonts w:ascii="微软雅黑" w:hAnsi="微软雅黑"/>
              </w:rPr>
            </w:pPr>
            <w:proofErr w:type="spellStart"/>
            <w:r w:rsidRPr="00E3358F">
              <w:rPr>
                <w:rFonts w:ascii="微软雅黑" w:hAnsi="微软雅黑"/>
                <w:b/>
                <w:sz w:val="21"/>
              </w:rPr>
              <w:t>职责</w:t>
            </w:r>
            <w:proofErr w:type="spellEnd"/>
          </w:p>
        </w:tc>
      </w:tr>
      <w:tr w:rsidR="00E3358F" w:rsidRPr="00E3358F" w14:paraId="26274EC5" w14:textId="77777777">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9D3F306"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用户终端</w:t>
            </w:r>
            <w:proofErr w:type="spellEnd"/>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31F05AB"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Chrome、Edge、Safari等现代浏览器</w:t>
            </w:r>
            <w:proofErr w:type="spellEnd"/>
          </w:p>
        </w:tc>
        <w:tc>
          <w:tcPr>
            <w:tcW w:w="4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295ED1" w14:textId="77777777" w:rsidR="00EC79BB" w:rsidRPr="00E3358F" w:rsidRDefault="00AA6F25" w:rsidP="00E3358F">
            <w:pPr>
              <w:spacing w:after="0"/>
              <w:rPr>
                <w:rFonts w:ascii="微软雅黑" w:hAnsi="微软雅黑"/>
                <w:lang w:eastAsia="zh-CN"/>
              </w:rPr>
            </w:pPr>
            <w:r w:rsidRPr="00E3358F">
              <w:rPr>
                <w:rFonts w:ascii="微软雅黑" w:hAnsi="微软雅黑"/>
                <w:sz w:val="21"/>
                <w:lang w:eastAsia="zh-CN"/>
              </w:rPr>
              <w:t>访问SPA，发起登录、选课、退课、申报、审核和查询请求。</w:t>
            </w:r>
          </w:p>
        </w:tc>
      </w:tr>
      <w:tr w:rsidR="00E3358F" w:rsidRPr="00E3358F" w14:paraId="09B244F5" w14:textId="77777777">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05A30C"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Web访问层</w:t>
            </w:r>
            <w:proofErr w:type="spellEnd"/>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C4CE823" w14:textId="77777777" w:rsidR="00EC79BB" w:rsidRPr="00E3358F" w:rsidRDefault="00AA6F25" w:rsidP="00E3358F">
            <w:pPr>
              <w:spacing w:after="0"/>
              <w:rPr>
                <w:rFonts w:ascii="微软雅黑" w:hAnsi="微软雅黑"/>
                <w:lang w:eastAsia="zh-CN"/>
              </w:rPr>
            </w:pPr>
            <w:r w:rsidRPr="00E3358F">
              <w:rPr>
                <w:rFonts w:ascii="微软雅黑" w:hAnsi="微软雅黑"/>
                <w:sz w:val="21"/>
                <w:lang w:eastAsia="zh-CN"/>
              </w:rPr>
              <w:t>Nginx或</w:t>
            </w:r>
            <w:proofErr w:type="spellStart"/>
            <w:r w:rsidRPr="00E3358F">
              <w:rPr>
                <w:rFonts w:ascii="微软雅黑" w:hAnsi="微软雅黑"/>
                <w:sz w:val="21"/>
                <w:lang w:eastAsia="zh-CN"/>
              </w:rPr>
              <w:t>Vite</w:t>
            </w:r>
            <w:proofErr w:type="spellEnd"/>
            <w:r w:rsidRPr="00E3358F">
              <w:rPr>
                <w:rFonts w:ascii="微软雅黑" w:hAnsi="微软雅黑"/>
                <w:sz w:val="21"/>
                <w:lang w:eastAsia="zh-CN"/>
              </w:rPr>
              <w:t>/静态资源服务器</w:t>
            </w:r>
          </w:p>
        </w:tc>
        <w:tc>
          <w:tcPr>
            <w:tcW w:w="4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D726C51"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提供前端资源、HTTPS终止和</w:t>
            </w:r>
            <w:proofErr w:type="spellEnd"/>
            <w:r w:rsidRPr="00E3358F">
              <w:rPr>
                <w:rFonts w:ascii="微软雅黑" w:hAnsi="微软雅黑"/>
                <w:sz w:val="21"/>
              </w:rPr>
              <w:t>/</w:t>
            </w:r>
            <w:proofErr w:type="spellStart"/>
            <w:r w:rsidRPr="00E3358F">
              <w:rPr>
                <w:rFonts w:ascii="微软雅黑" w:hAnsi="微软雅黑"/>
                <w:sz w:val="21"/>
              </w:rPr>
              <w:t>api反向代理</w:t>
            </w:r>
            <w:proofErr w:type="spellEnd"/>
            <w:r w:rsidRPr="00E3358F">
              <w:rPr>
                <w:rFonts w:ascii="微软雅黑" w:hAnsi="微软雅黑"/>
                <w:sz w:val="21"/>
              </w:rPr>
              <w:t>。</w:t>
            </w:r>
          </w:p>
        </w:tc>
      </w:tr>
      <w:tr w:rsidR="00E3358F" w:rsidRPr="00E3358F" w14:paraId="7462A8C6" w14:textId="77777777">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0C2334"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应用服务层</w:t>
            </w:r>
            <w:proofErr w:type="spellEnd"/>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7AF3E35" w14:textId="77777777" w:rsidR="00EC79BB" w:rsidRPr="00E3358F" w:rsidRDefault="00AA6F25" w:rsidP="00E3358F">
            <w:pPr>
              <w:spacing w:after="0"/>
              <w:rPr>
                <w:rFonts w:ascii="微软雅黑" w:hAnsi="微软雅黑"/>
              </w:rPr>
            </w:pPr>
            <w:r w:rsidRPr="00E3358F">
              <w:rPr>
                <w:rFonts w:ascii="微软雅黑" w:hAnsi="微软雅黑"/>
                <w:sz w:val="21"/>
              </w:rPr>
              <w:t>Spring Boot 2.7.14、Java 8、内嵌Tomcat</w:t>
            </w:r>
          </w:p>
        </w:tc>
        <w:tc>
          <w:tcPr>
            <w:tcW w:w="4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8F25990" w14:textId="77777777" w:rsidR="00EC79BB" w:rsidRPr="00E3358F" w:rsidRDefault="00AA6F25" w:rsidP="00E3358F">
            <w:pPr>
              <w:spacing w:after="0"/>
              <w:rPr>
                <w:rFonts w:ascii="微软雅黑" w:hAnsi="微软雅黑"/>
                <w:lang w:eastAsia="zh-CN"/>
              </w:rPr>
            </w:pPr>
            <w:r w:rsidRPr="00E3358F">
              <w:rPr>
                <w:rFonts w:ascii="微软雅黑" w:hAnsi="微软雅黑"/>
                <w:sz w:val="21"/>
                <w:lang w:eastAsia="zh-CN"/>
              </w:rPr>
              <w:t>承载REST API、认证会话、业务事务、排课算法和事件发布。</w:t>
            </w:r>
          </w:p>
        </w:tc>
      </w:tr>
      <w:tr w:rsidR="00E3358F" w:rsidRPr="00E3358F" w14:paraId="413F046F" w14:textId="77777777">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7F1AE5E"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lastRenderedPageBreak/>
              <w:t>异步监听线程</w:t>
            </w:r>
            <w:proofErr w:type="spellEnd"/>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DBAF821" w14:textId="77777777" w:rsidR="00EC79BB" w:rsidRPr="00E3358F" w:rsidRDefault="00AA6F25" w:rsidP="00E3358F">
            <w:pPr>
              <w:spacing w:after="0"/>
              <w:rPr>
                <w:rFonts w:ascii="微软雅黑" w:hAnsi="微软雅黑"/>
              </w:rPr>
            </w:pPr>
            <w:r w:rsidRPr="00E3358F">
              <w:rPr>
                <w:rFonts w:ascii="微软雅黑" w:hAnsi="微软雅黑"/>
                <w:sz w:val="21"/>
              </w:rPr>
              <w:t>@Async + @EventListener</w:t>
            </w:r>
          </w:p>
        </w:tc>
        <w:tc>
          <w:tcPr>
            <w:tcW w:w="4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8CDFBBA" w14:textId="77777777" w:rsidR="00EC79BB" w:rsidRPr="00E3358F" w:rsidRDefault="00AA6F25" w:rsidP="00E3358F">
            <w:pPr>
              <w:spacing w:after="0"/>
              <w:rPr>
                <w:rFonts w:ascii="微软雅黑" w:hAnsi="微软雅黑"/>
                <w:lang w:eastAsia="zh-CN"/>
              </w:rPr>
            </w:pPr>
            <w:r w:rsidRPr="00E3358F">
              <w:rPr>
                <w:rFonts w:ascii="微软雅黑" w:hAnsi="微软雅黑"/>
                <w:sz w:val="21"/>
                <w:lang w:eastAsia="zh-CN"/>
              </w:rPr>
              <w:t>执行审计日志、通知、统计等非关键路径任务。</w:t>
            </w:r>
          </w:p>
        </w:tc>
      </w:tr>
      <w:tr w:rsidR="00E3358F" w:rsidRPr="00E3358F" w14:paraId="7CCCEF6C" w14:textId="77777777">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999E573"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数据库节点</w:t>
            </w:r>
            <w:proofErr w:type="spellEnd"/>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0043F6D" w14:textId="77777777" w:rsidR="00EC79BB" w:rsidRPr="00E3358F" w:rsidRDefault="00AA6F25" w:rsidP="00E3358F">
            <w:pPr>
              <w:spacing w:after="0"/>
              <w:rPr>
                <w:rFonts w:ascii="微软雅黑" w:hAnsi="微软雅黑"/>
              </w:rPr>
            </w:pPr>
            <w:r w:rsidRPr="00E3358F">
              <w:rPr>
                <w:rFonts w:ascii="微软雅黑" w:hAnsi="微软雅黑"/>
                <w:sz w:val="21"/>
              </w:rPr>
              <w:t>MySQL 8.0+</w:t>
            </w:r>
          </w:p>
        </w:tc>
        <w:tc>
          <w:tcPr>
            <w:tcW w:w="4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01F97D" w14:textId="77777777" w:rsidR="00EC79BB" w:rsidRPr="00E3358F" w:rsidRDefault="00AA6F25" w:rsidP="00E3358F">
            <w:pPr>
              <w:spacing w:after="0"/>
              <w:rPr>
                <w:rFonts w:ascii="微软雅黑" w:hAnsi="微软雅黑"/>
                <w:lang w:eastAsia="zh-CN"/>
              </w:rPr>
            </w:pPr>
            <w:r w:rsidRPr="00E3358F">
              <w:rPr>
                <w:rFonts w:ascii="微软雅黑" w:hAnsi="微软雅黑"/>
                <w:sz w:val="21"/>
                <w:lang w:eastAsia="zh-CN"/>
              </w:rPr>
              <w:t>保存用户、课程、教室、排课结果、选课记录和审计数据。</w:t>
            </w:r>
          </w:p>
        </w:tc>
      </w:tr>
      <w:tr w:rsidR="00E3358F" w:rsidRPr="00E3358F" w14:paraId="25EC3ED9" w14:textId="77777777">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D09F938"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缓存节点</w:t>
            </w:r>
            <w:proofErr w:type="spellEnd"/>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2AAC444" w14:textId="77777777" w:rsidR="00EC79BB" w:rsidRPr="00E3358F" w:rsidRDefault="00AA6F25" w:rsidP="00E3358F">
            <w:pPr>
              <w:spacing w:after="0"/>
              <w:rPr>
                <w:rFonts w:ascii="微软雅黑" w:hAnsi="微软雅黑"/>
              </w:rPr>
            </w:pPr>
            <w:r w:rsidRPr="00E3358F">
              <w:rPr>
                <w:rFonts w:ascii="微软雅黑" w:hAnsi="微软雅黑"/>
                <w:sz w:val="21"/>
              </w:rPr>
              <w:t>Redis 6.0+</w:t>
            </w:r>
          </w:p>
        </w:tc>
        <w:tc>
          <w:tcPr>
            <w:tcW w:w="4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C384642" w14:textId="77777777" w:rsidR="00EC79BB" w:rsidRPr="00E3358F" w:rsidRDefault="00AA6F25" w:rsidP="00E3358F">
            <w:pPr>
              <w:spacing w:after="0"/>
              <w:rPr>
                <w:rFonts w:ascii="微软雅黑" w:hAnsi="微软雅黑"/>
                <w:lang w:eastAsia="zh-CN"/>
              </w:rPr>
            </w:pPr>
            <w:r w:rsidRPr="00E3358F">
              <w:rPr>
                <w:rFonts w:ascii="微软雅黑" w:hAnsi="微软雅黑"/>
                <w:sz w:val="21"/>
                <w:lang w:eastAsia="zh-CN"/>
              </w:rPr>
              <w:t>支撑库存预扣、重复选课集合、库存恢复和未来候补队列。</w:t>
            </w:r>
          </w:p>
        </w:tc>
      </w:tr>
      <w:tr w:rsidR="00E3358F" w:rsidRPr="00E3358F" w14:paraId="29FDBAED" w14:textId="77777777">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333E1BF"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未来消息节点</w:t>
            </w:r>
            <w:proofErr w:type="spellEnd"/>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8685134"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Kafka或RabbitMQ</w:t>
            </w:r>
            <w:proofErr w:type="spellEnd"/>
          </w:p>
        </w:tc>
        <w:tc>
          <w:tcPr>
            <w:tcW w:w="4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4FFF243" w14:textId="77777777" w:rsidR="00EC79BB" w:rsidRPr="00E3358F" w:rsidRDefault="00AA6F25" w:rsidP="00E3358F">
            <w:pPr>
              <w:spacing w:after="0"/>
              <w:rPr>
                <w:rFonts w:ascii="微软雅黑" w:hAnsi="微软雅黑"/>
                <w:lang w:eastAsia="zh-CN"/>
              </w:rPr>
            </w:pPr>
            <w:r w:rsidRPr="00E3358F">
              <w:rPr>
                <w:rFonts w:ascii="微软雅黑" w:hAnsi="微软雅黑"/>
                <w:sz w:val="21"/>
                <w:lang w:eastAsia="zh-CN"/>
              </w:rPr>
              <w:t>多应用实例部署时替代进程</w:t>
            </w:r>
            <w:proofErr w:type="gramStart"/>
            <w:r w:rsidRPr="00E3358F">
              <w:rPr>
                <w:rFonts w:ascii="微软雅黑" w:hAnsi="微软雅黑"/>
                <w:sz w:val="21"/>
                <w:lang w:eastAsia="zh-CN"/>
              </w:rPr>
              <w:t>内事件</w:t>
            </w:r>
            <w:proofErr w:type="gramEnd"/>
            <w:r w:rsidRPr="00E3358F">
              <w:rPr>
                <w:rFonts w:ascii="微软雅黑" w:hAnsi="微软雅黑"/>
                <w:sz w:val="21"/>
                <w:lang w:eastAsia="zh-CN"/>
              </w:rPr>
              <w:t>总线，实现跨进</w:t>
            </w:r>
            <w:proofErr w:type="gramStart"/>
            <w:r w:rsidRPr="00E3358F">
              <w:rPr>
                <w:rFonts w:ascii="微软雅黑" w:hAnsi="微软雅黑"/>
                <w:sz w:val="21"/>
                <w:lang w:eastAsia="zh-CN"/>
              </w:rPr>
              <w:t>程事件</w:t>
            </w:r>
            <w:proofErr w:type="gramEnd"/>
            <w:r w:rsidRPr="00E3358F">
              <w:rPr>
                <w:rFonts w:ascii="微软雅黑" w:hAnsi="微软雅黑"/>
                <w:sz w:val="21"/>
                <w:lang w:eastAsia="zh-CN"/>
              </w:rPr>
              <w:t>投递。</w:t>
            </w:r>
          </w:p>
        </w:tc>
      </w:tr>
    </w:tbl>
    <w:p w14:paraId="05F8CDA0" w14:textId="77777777" w:rsidR="00EC79BB" w:rsidRPr="00E3358F" w:rsidRDefault="00EC79BB" w:rsidP="00E3358F">
      <w:pPr>
        <w:rPr>
          <w:rFonts w:ascii="微软雅黑" w:hAnsi="微软雅黑"/>
          <w:lang w:eastAsia="zh-CN"/>
        </w:rPr>
      </w:pPr>
    </w:p>
    <w:p w14:paraId="34F51717" w14:textId="77777777" w:rsidR="00EC79BB" w:rsidRPr="00E3358F" w:rsidRDefault="00AA6F25" w:rsidP="00E3358F">
      <w:pPr>
        <w:pStyle w:val="31"/>
      </w:pPr>
      <w:bookmarkStart w:id="53" w:name="_Toc232342712"/>
      <w:r w:rsidRPr="00E3358F">
        <w:t>7.1 部署约束</w:t>
      </w:r>
      <w:bookmarkEnd w:id="53"/>
    </w:p>
    <w:p w14:paraId="3983AE63" w14:textId="77777777" w:rsidR="00EC79BB" w:rsidRPr="00E3358F" w:rsidRDefault="00AA6F25" w:rsidP="00E3358F">
      <w:pPr>
        <w:pStyle w:val="a0"/>
        <w:spacing w:after="80"/>
        <w:rPr>
          <w:rFonts w:ascii="微软雅黑" w:hAnsi="微软雅黑"/>
        </w:rPr>
      </w:pPr>
      <w:proofErr w:type="spellStart"/>
      <w:r w:rsidRPr="00E3358F">
        <w:rPr>
          <w:rFonts w:ascii="微软雅黑" w:hAnsi="微软雅黑"/>
        </w:rPr>
        <w:t>业务接口必须通过Sa-Token识别当前用户，不能信任前端传入的studentId或role</w:t>
      </w:r>
      <w:proofErr w:type="spellEnd"/>
      <w:r w:rsidRPr="00E3358F">
        <w:rPr>
          <w:rFonts w:ascii="微软雅黑" w:hAnsi="微软雅黑"/>
        </w:rPr>
        <w:t>。</w:t>
      </w:r>
    </w:p>
    <w:p w14:paraId="0BC5EE6D" w14:textId="77777777" w:rsidR="00EC79BB" w:rsidRPr="00E3358F" w:rsidRDefault="00AA6F25" w:rsidP="00E3358F">
      <w:pPr>
        <w:pStyle w:val="a0"/>
        <w:spacing w:after="80"/>
        <w:rPr>
          <w:rFonts w:ascii="微软雅黑" w:hAnsi="微软雅黑"/>
          <w:lang w:eastAsia="zh-CN"/>
        </w:rPr>
      </w:pPr>
      <w:r w:rsidRPr="00E3358F">
        <w:rPr>
          <w:rFonts w:ascii="微软雅黑" w:hAnsi="微软雅黑"/>
          <w:lang w:eastAsia="zh-CN"/>
        </w:rPr>
        <w:t>生产环境应使用HTTPS、限制CORS白名单，并把前端API_BASE改为环境变量或反向代理路径。</w:t>
      </w:r>
    </w:p>
    <w:p w14:paraId="435872A3" w14:textId="77777777" w:rsidR="00EC79BB" w:rsidRPr="00E3358F" w:rsidRDefault="00AA6F25" w:rsidP="00E3358F">
      <w:pPr>
        <w:pStyle w:val="a0"/>
        <w:spacing w:after="80"/>
        <w:rPr>
          <w:rFonts w:ascii="微软雅黑" w:hAnsi="微软雅黑"/>
          <w:lang w:eastAsia="zh-CN"/>
        </w:rPr>
      </w:pPr>
      <w:r w:rsidRPr="00E3358F">
        <w:rPr>
          <w:rFonts w:ascii="微软雅黑" w:hAnsi="微软雅黑"/>
          <w:lang w:eastAsia="zh-CN"/>
        </w:rPr>
        <w:t>Redis和MySQL必须具备备份与监控；高峰期重点观察接口耗时、Redis命中率、MySQL锁等待和错误率。</w:t>
      </w:r>
    </w:p>
    <w:p w14:paraId="3332A30B" w14:textId="77777777" w:rsidR="00EC79BB" w:rsidRPr="00E3358F" w:rsidRDefault="00AA6F25" w:rsidP="00E3358F">
      <w:pPr>
        <w:pStyle w:val="a0"/>
        <w:spacing w:after="80"/>
        <w:rPr>
          <w:rFonts w:ascii="微软雅黑" w:hAnsi="微软雅黑"/>
          <w:lang w:eastAsia="zh-CN"/>
        </w:rPr>
      </w:pPr>
      <w:r w:rsidRPr="00E3358F">
        <w:rPr>
          <w:rFonts w:ascii="微软雅黑" w:hAnsi="微软雅黑"/>
          <w:lang w:eastAsia="zh-CN"/>
        </w:rPr>
        <w:t>多实例部署前应将Spring进程</w:t>
      </w:r>
      <w:proofErr w:type="gramStart"/>
      <w:r w:rsidRPr="00E3358F">
        <w:rPr>
          <w:rFonts w:ascii="微软雅黑" w:hAnsi="微软雅黑"/>
          <w:lang w:eastAsia="zh-CN"/>
        </w:rPr>
        <w:t>内事件</w:t>
      </w:r>
      <w:proofErr w:type="gramEnd"/>
      <w:r w:rsidRPr="00E3358F">
        <w:rPr>
          <w:rFonts w:ascii="微软雅黑" w:hAnsi="微软雅黑"/>
          <w:lang w:eastAsia="zh-CN"/>
        </w:rPr>
        <w:t>替换或封装为可跨节点投递的消息队列。</w:t>
      </w:r>
    </w:p>
    <w:p w14:paraId="38A5AFF1" w14:textId="77777777" w:rsidR="00EC79BB" w:rsidRPr="00E3358F" w:rsidRDefault="00AA6F25" w:rsidP="00E3358F">
      <w:pPr>
        <w:pStyle w:val="21"/>
      </w:pPr>
      <w:bookmarkStart w:id="54" w:name="_Toc232342713"/>
      <w:r w:rsidRPr="00E3358F">
        <w:t>8. 架构元素详细设计</w:t>
      </w:r>
      <w:bookmarkEnd w:id="54"/>
    </w:p>
    <w:p w14:paraId="475B8D50" w14:textId="77777777" w:rsidR="00EC79BB" w:rsidRPr="00E3358F" w:rsidRDefault="00AA6F25" w:rsidP="00E3358F">
      <w:pPr>
        <w:keepNext/>
        <w:spacing w:before="80" w:after="80" w:line="240" w:lineRule="auto"/>
        <w:jc w:val="center"/>
        <w:rPr>
          <w:rFonts w:ascii="微软雅黑" w:hAnsi="微软雅黑"/>
          <w:lang w:eastAsia="zh-CN"/>
        </w:rPr>
      </w:pPr>
      <w:r w:rsidRPr="00E3358F">
        <w:rPr>
          <w:rFonts w:ascii="微软雅黑" w:hAnsi="微软雅黑"/>
          <w:b/>
          <w:sz w:val="21"/>
          <w:lang w:eastAsia="zh-CN"/>
        </w:rPr>
        <w:t>表18 架构元素详细设计</w:t>
      </w:r>
    </w:p>
    <w:tbl>
      <w:tblPr>
        <w:tblStyle w:val="af5"/>
        <w:tblW w:w="9360" w:type="dxa"/>
        <w:tblInd w:w="120" w:type="dxa"/>
        <w:tblLayout w:type="fixed"/>
        <w:tblLook w:val="04A0" w:firstRow="1" w:lastRow="0" w:firstColumn="1" w:lastColumn="0" w:noHBand="0" w:noVBand="1"/>
      </w:tblPr>
      <w:tblGrid>
        <w:gridCol w:w="1700"/>
        <w:gridCol w:w="2500"/>
        <w:gridCol w:w="2860"/>
        <w:gridCol w:w="2300"/>
      </w:tblGrid>
      <w:tr w:rsidR="00E3358F" w:rsidRPr="00E3358F" w14:paraId="224B94CF"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F2F4F7"/>
            <w:tcMar>
              <w:top w:w="80" w:type="dxa"/>
              <w:left w:w="120" w:type="dxa"/>
              <w:bottom w:w="80" w:type="dxa"/>
              <w:right w:w="120" w:type="dxa"/>
            </w:tcMar>
            <w:vAlign w:val="center"/>
          </w:tcPr>
          <w:p w14:paraId="1E490AF5" w14:textId="77777777" w:rsidR="00EC79BB" w:rsidRPr="00E3358F" w:rsidRDefault="00AA6F25" w:rsidP="00E3358F">
            <w:pPr>
              <w:spacing w:after="0"/>
              <w:rPr>
                <w:rFonts w:ascii="微软雅黑" w:hAnsi="微软雅黑"/>
              </w:rPr>
            </w:pPr>
            <w:proofErr w:type="spellStart"/>
            <w:r w:rsidRPr="00E3358F">
              <w:rPr>
                <w:rFonts w:ascii="微软雅黑" w:hAnsi="微软雅黑"/>
                <w:b/>
                <w:sz w:val="21"/>
              </w:rPr>
              <w:t>架构元素</w:t>
            </w:r>
            <w:proofErr w:type="spellEnd"/>
          </w:p>
        </w:tc>
        <w:tc>
          <w:tcPr>
            <w:tcW w:w="2500" w:type="dxa"/>
            <w:tcBorders>
              <w:top w:val="single" w:sz="4" w:space="0" w:color="BFBFBF"/>
              <w:left w:val="single" w:sz="4" w:space="0" w:color="BFBFBF"/>
              <w:bottom w:val="single" w:sz="4" w:space="0" w:color="BFBFBF"/>
              <w:right w:val="single" w:sz="4" w:space="0" w:color="BFBFBF"/>
            </w:tcBorders>
            <w:shd w:val="clear" w:color="auto" w:fill="F2F4F7"/>
            <w:tcMar>
              <w:top w:w="80" w:type="dxa"/>
              <w:left w:w="120" w:type="dxa"/>
              <w:bottom w:w="80" w:type="dxa"/>
              <w:right w:w="120" w:type="dxa"/>
            </w:tcMar>
            <w:vAlign w:val="center"/>
          </w:tcPr>
          <w:p w14:paraId="73362B1F" w14:textId="77777777" w:rsidR="00EC79BB" w:rsidRPr="00E3358F" w:rsidRDefault="00AA6F25" w:rsidP="00E3358F">
            <w:pPr>
              <w:spacing w:after="0"/>
              <w:rPr>
                <w:rFonts w:ascii="微软雅黑" w:hAnsi="微软雅黑"/>
              </w:rPr>
            </w:pPr>
            <w:proofErr w:type="spellStart"/>
            <w:r w:rsidRPr="00E3358F">
              <w:rPr>
                <w:rFonts w:ascii="微软雅黑" w:hAnsi="微软雅黑"/>
                <w:b/>
                <w:sz w:val="21"/>
              </w:rPr>
              <w:t>职责</w:t>
            </w:r>
            <w:proofErr w:type="spellEnd"/>
          </w:p>
        </w:tc>
        <w:tc>
          <w:tcPr>
            <w:tcW w:w="2860" w:type="dxa"/>
            <w:tcBorders>
              <w:top w:val="single" w:sz="4" w:space="0" w:color="BFBFBF"/>
              <w:left w:val="single" w:sz="4" w:space="0" w:color="BFBFBF"/>
              <w:bottom w:val="single" w:sz="4" w:space="0" w:color="BFBFBF"/>
              <w:right w:val="single" w:sz="4" w:space="0" w:color="BFBFBF"/>
            </w:tcBorders>
            <w:shd w:val="clear" w:color="auto" w:fill="F2F4F7"/>
            <w:tcMar>
              <w:top w:w="80" w:type="dxa"/>
              <w:left w:w="120" w:type="dxa"/>
              <w:bottom w:w="80" w:type="dxa"/>
              <w:right w:w="120" w:type="dxa"/>
            </w:tcMar>
            <w:vAlign w:val="center"/>
          </w:tcPr>
          <w:p w14:paraId="00214777" w14:textId="77777777" w:rsidR="00EC79BB" w:rsidRPr="00E3358F" w:rsidRDefault="00AA6F25" w:rsidP="00E3358F">
            <w:pPr>
              <w:spacing w:after="0"/>
              <w:rPr>
                <w:rFonts w:ascii="微软雅黑" w:hAnsi="微软雅黑"/>
              </w:rPr>
            </w:pPr>
            <w:proofErr w:type="spellStart"/>
            <w:r w:rsidRPr="00E3358F">
              <w:rPr>
                <w:rFonts w:ascii="微软雅黑" w:hAnsi="微软雅黑"/>
                <w:b/>
                <w:sz w:val="21"/>
              </w:rPr>
              <w:t>接口</w:t>
            </w:r>
            <w:proofErr w:type="spellEnd"/>
            <w:r w:rsidRPr="00E3358F">
              <w:rPr>
                <w:rFonts w:ascii="微软雅黑" w:hAnsi="微软雅黑"/>
                <w:b/>
                <w:sz w:val="21"/>
              </w:rPr>
              <w:t>/</w:t>
            </w:r>
            <w:proofErr w:type="spellStart"/>
            <w:r w:rsidRPr="00E3358F">
              <w:rPr>
                <w:rFonts w:ascii="微软雅黑" w:hAnsi="微软雅黑"/>
                <w:b/>
                <w:sz w:val="21"/>
              </w:rPr>
              <w:t>数据</w:t>
            </w:r>
            <w:proofErr w:type="spellEnd"/>
          </w:p>
        </w:tc>
        <w:tc>
          <w:tcPr>
            <w:tcW w:w="2300" w:type="dxa"/>
            <w:tcBorders>
              <w:top w:val="single" w:sz="4" w:space="0" w:color="BFBFBF"/>
              <w:left w:val="single" w:sz="4" w:space="0" w:color="BFBFBF"/>
              <w:bottom w:val="single" w:sz="4" w:space="0" w:color="BFBFBF"/>
              <w:right w:val="single" w:sz="4" w:space="0" w:color="BFBFBF"/>
            </w:tcBorders>
            <w:shd w:val="clear" w:color="auto" w:fill="F2F4F7"/>
            <w:tcMar>
              <w:top w:w="80" w:type="dxa"/>
              <w:left w:w="120" w:type="dxa"/>
              <w:bottom w:w="80" w:type="dxa"/>
              <w:right w:w="120" w:type="dxa"/>
            </w:tcMar>
            <w:vAlign w:val="center"/>
          </w:tcPr>
          <w:p w14:paraId="17BF55CF" w14:textId="77777777" w:rsidR="00EC79BB" w:rsidRPr="00E3358F" w:rsidRDefault="00AA6F25" w:rsidP="00E3358F">
            <w:pPr>
              <w:spacing w:after="0"/>
              <w:rPr>
                <w:rFonts w:ascii="微软雅黑" w:hAnsi="微软雅黑"/>
              </w:rPr>
            </w:pPr>
            <w:proofErr w:type="spellStart"/>
            <w:r w:rsidRPr="00E3358F">
              <w:rPr>
                <w:rFonts w:ascii="微软雅黑" w:hAnsi="微软雅黑"/>
                <w:b/>
                <w:sz w:val="21"/>
              </w:rPr>
              <w:t>约束与设计说明</w:t>
            </w:r>
            <w:proofErr w:type="spellEnd"/>
          </w:p>
        </w:tc>
      </w:tr>
      <w:tr w:rsidR="00E3358F" w:rsidRPr="00E3358F" w14:paraId="789FAE4C"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8988A4B" w14:textId="77777777" w:rsidR="00EC79BB" w:rsidRPr="00E3358F" w:rsidRDefault="00AA6F25" w:rsidP="00E3358F">
            <w:pPr>
              <w:spacing w:after="0"/>
              <w:rPr>
                <w:rFonts w:ascii="微软雅黑" w:hAnsi="微软雅黑"/>
              </w:rPr>
            </w:pPr>
            <w:r w:rsidRPr="00E3358F">
              <w:rPr>
                <w:rFonts w:ascii="微软雅黑" w:hAnsi="微软雅黑"/>
                <w:sz w:val="21"/>
              </w:rPr>
              <w:t>Vue SPA/</w:t>
            </w:r>
            <w:proofErr w:type="spellStart"/>
            <w:r w:rsidRPr="00E3358F">
              <w:rPr>
                <w:rFonts w:ascii="微软雅黑" w:hAnsi="微软雅黑"/>
                <w:sz w:val="21"/>
              </w:rPr>
              <w:t>App.vue</w:t>
            </w:r>
            <w:proofErr w:type="spellEnd"/>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EFE3B09" w14:textId="77777777" w:rsidR="00EC79BB" w:rsidRPr="00E3358F" w:rsidRDefault="00AA6F25" w:rsidP="00E3358F">
            <w:pPr>
              <w:spacing w:after="0"/>
              <w:rPr>
                <w:rFonts w:ascii="微软雅黑" w:hAnsi="微软雅黑"/>
                <w:lang w:eastAsia="zh-CN"/>
              </w:rPr>
            </w:pPr>
            <w:r w:rsidRPr="00E3358F">
              <w:rPr>
                <w:rFonts w:ascii="微软雅黑" w:hAnsi="微软雅黑"/>
                <w:sz w:val="21"/>
                <w:lang w:eastAsia="zh-CN"/>
              </w:rPr>
              <w:t>提供全部用户界面、登录态恢复、菜单分流、课程列表和课表渲染。</w:t>
            </w:r>
          </w:p>
        </w:tc>
        <w:tc>
          <w:tcPr>
            <w:tcW w:w="2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A2B8F4E" w14:textId="77777777" w:rsidR="00EC79BB" w:rsidRPr="00E3358F" w:rsidRDefault="00AA6F25" w:rsidP="00E3358F">
            <w:pPr>
              <w:spacing w:after="0"/>
              <w:rPr>
                <w:rFonts w:ascii="微软雅黑" w:hAnsi="微软雅黑"/>
              </w:rPr>
            </w:pPr>
            <w:r w:rsidRPr="00E3358F">
              <w:rPr>
                <w:rFonts w:ascii="微软雅黑" w:hAnsi="微软雅黑"/>
                <w:sz w:val="21"/>
              </w:rPr>
              <w:t>activeMenu、currentUser、allCourses、availableCourses、myCourseList、teacherForm。</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4255E4F"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当前职责集中，后续应拆分为auth</w:t>
            </w:r>
            <w:proofErr w:type="spellEnd"/>
            <w:r w:rsidRPr="00E3358F">
              <w:rPr>
                <w:rFonts w:ascii="微软雅黑" w:hAnsi="微软雅黑"/>
                <w:sz w:val="21"/>
              </w:rPr>
              <w:t>/course/schedule/classroom/</w:t>
            </w:r>
            <w:proofErr w:type="spellStart"/>
            <w:r w:rsidRPr="00E3358F">
              <w:rPr>
                <w:rFonts w:ascii="微软雅黑" w:hAnsi="微软雅黑"/>
                <w:sz w:val="21"/>
              </w:rPr>
              <w:t>profile等模块</w:t>
            </w:r>
            <w:proofErr w:type="spellEnd"/>
            <w:r w:rsidRPr="00E3358F">
              <w:rPr>
                <w:rFonts w:ascii="微软雅黑" w:hAnsi="微软雅黑"/>
                <w:sz w:val="21"/>
              </w:rPr>
              <w:t>。</w:t>
            </w:r>
          </w:p>
        </w:tc>
      </w:tr>
      <w:tr w:rsidR="00E3358F" w:rsidRPr="00E3358F" w14:paraId="6B78E247"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0EEA341"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lastRenderedPageBreak/>
              <w:t>Axios适配器</w:t>
            </w:r>
            <w:proofErr w:type="spellEnd"/>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DF9C203"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封装前后端HTTP通信</w:t>
            </w:r>
            <w:proofErr w:type="spellEnd"/>
            <w:r w:rsidRPr="00E3358F">
              <w:rPr>
                <w:rFonts w:ascii="微软雅黑" w:hAnsi="微软雅黑"/>
                <w:sz w:val="21"/>
              </w:rPr>
              <w:t>。</w:t>
            </w:r>
          </w:p>
        </w:tc>
        <w:tc>
          <w:tcPr>
            <w:tcW w:w="2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194DF47" w14:textId="77777777" w:rsidR="00EC79BB" w:rsidRPr="00E3358F" w:rsidRDefault="00AA6F25" w:rsidP="00E3358F">
            <w:pPr>
              <w:spacing w:after="0"/>
              <w:rPr>
                <w:rFonts w:ascii="微软雅黑" w:hAnsi="微软雅黑"/>
              </w:rPr>
            </w:pPr>
            <w:r w:rsidRPr="00E3358F">
              <w:rPr>
                <w:rFonts w:ascii="微软雅黑" w:hAnsi="微软雅黑"/>
                <w:sz w:val="21"/>
              </w:rPr>
              <w:t>请求拦截器读取localStorage中的satoken并放入satoken请求头；响应拦截器处理401。</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6A019" w14:textId="77777777" w:rsidR="00EC79BB" w:rsidRPr="00E3358F" w:rsidRDefault="00AA6F25" w:rsidP="00E3358F">
            <w:pPr>
              <w:spacing w:after="0"/>
              <w:rPr>
                <w:rFonts w:ascii="微软雅黑" w:hAnsi="微软雅黑"/>
              </w:rPr>
            </w:pPr>
            <w:r w:rsidRPr="00E3358F">
              <w:rPr>
                <w:rFonts w:ascii="微软雅黑" w:hAnsi="微软雅黑"/>
                <w:sz w:val="21"/>
              </w:rPr>
              <w:t>API_BASE当前硬编码为localhost:8080，生产应通过环境配置注入。</w:t>
            </w:r>
          </w:p>
        </w:tc>
      </w:tr>
      <w:tr w:rsidR="00E3358F" w:rsidRPr="00E3358F" w14:paraId="46C1E36A"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8DC019" w14:textId="77777777" w:rsidR="00EC79BB" w:rsidRPr="00E3358F" w:rsidRDefault="00AA6F25" w:rsidP="00E3358F">
            <w:pPr>
              <w:spacing w:after="0"/>
              <w:rPr>
                <w:rFonts w:ascii="微软雅黑" w:hAnsi="微软雅黑"/>
              </w:rPr>
            </w:pPr>
            <w:r w:rsidRPr="00E3358F">
              <w:rPr>
                <w:rFonts w:ascii="微软雅黑" w:hAnsi="微软雅黑"/>
                <w:sz w:val="21"/>
              </w:rPr>
              <w:t>Sa-</w:t>
            </w:r>
            <w:proofErr w:type="spellStart"/>
            <w:r w:rsidRPr="00E3358F">
              <w:rPr>
                <w:rFonts w:ascii="微软雅黑" w:hAnsi="微软雅黑"/>
                <w:sz w:val="21"/>
              </w:rPr>
              <w:t>Token认证</w:t>
            </w:r>
            <w:proofErr w:type="spellEnd"/>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0F2DC3" w14:textId="77777777" w:rsidR="00EC79BB" w:rsidRPr="00E3358F" w:rsidRDefault="00AA6F25" w:rsidP="00E3358F">
            <w:pPr>
              <w:spacing w:after="0"/>
              <w:rPr>
                <w:rFonts w:ascii="微软雅黑" w:hAnsi="微软雅黑"/>
                <w:lang w:eastAsia="zh-CN"/>
              </w:rPr>
            </w:pPr>
            <w:r w:rsidRPr="00E3358F">
              <w:rPr>
                <w:rFonts w:ascii="微软雅黑" w:hAnsi="微软雅黑"/>
                <w:sz w:val="21"/>
                <w:lang w:eastAsia="zh-CN"/>
              </w:rPr>
              <w:t>统一会话、登录校验和角色上下文。</w:t>
            </w:r>
          </w:p>
        </w:tc>
        <w:tc>
          <w:tcPr>
            <w:tcW w:w="2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55B71E6"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StpUtil.login、StpUtil.getSession、SaInterceptor</w:t>
            </w:r>
            <w:proofErr w:type="spellEnd"/>
            <w:r w:rsidRPr="00E3358F">
              <w:rPr>
                <w:rFonts w:ascii="微软雅黑" w:hAnsi="微软雅黑"/>
                <w:sz w:val="21"/>
              </w:rPr>
              <w:t>。</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02D5926" w14:textId="77777777" w:rsidR="00EC79BB" w:rsidRPr="00E3358F" w:rsidRDefault="00AA6F25" w:rsidP="00E3358F">
            <w:pPr>
              <w:spacing w:after="0"/>
              <w:rPr>
                <w:rFonts w:ascii="微软雅黑" w:hAnsi="微软雅黑"/>
                <w:lang w:eastAsia="zh-CN"/>
              </w:rPr>
            </w:pPr>
            <w:r w:rsidRPr="00E3358F">
              <w:rPr>
                <w:rFonts w:ascii="微软雅黑" w:hAnsi="微软雅黑"/>
                <w:sz w:val="21"/>
                <w:lang w:eastAsia="zh-CN"/>
              </w:rPr>
              <w:t>角色校验当前多为手写if，建议封装为声明式权限注解或统一工具。</w:t>
            </w:r>
          </w:p>
        </w:tc>
      </w:tr>
      <w:tr w:rsidR="00E3358F" w:rsidRPr="00E3358F" w14:paraId="4BBFC54C"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3E46D5"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CourseController</w:t>
            </w:r>
            <w:proofErr w:type="spellEnd"/>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B300D61"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课程相关用例入口</w:t>
            </w:r>
            <w:proofErr w:type="spellEnd"/>
            <w:r w:rsidRPr="00E3358F">
              <w:rPr>
                <w:rFonts w:ascii="微软雅黑" w:hAnsi="微软雅黑"/>
                <w:sz w:val="21"/>
              </w:rPr>
              <w:t>。</w:t>
            </w:r>
          </w:p>
        </w:tc>
        <w:tc>
          <w:tcPr>
            <w:tcW w:w="2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D7E1E54" w14:textId="77777777" w:rsidR="00EC79BB" w:rsidRPr="00E3358F" w:rsidRDefault="00AA6F25" w:rsidP="00E3358F">
            <w:pPr>
              <w:spacing w:after="0"/>
              <w:rPr>
                <w:rFonts w:ascii="微软雅黑" w:hAnsi="微软雅黑"/>
              </w:rPr>
            </w:pPr>
            <w:r w:rsidRPr="00E3358F">
              <w:rPr>
                <w:rFonts w:ascii="微软雅黑" w:hAnsi="微软雅黑"/>
                <w:sz w:val="19"/>
              </w:rPr>
              <w:t>/course/list、/list-available、/my-list、/select、/drop、/propose、/audit、/auto-schedule、/reset-redis。</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5E390F"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应减少Mapper直连，破坏性接口reset-redis应改为POST</w:t>
            </w:r>
            <w:proofErr w:type="spellEnd"/>
            <w:r w:rsidRPr="00E3358F">
              <w:rPr>
                <w:rFonts w:ascii="微软雅黑" w:hAnsi="微软雅黑"/>
                <w:sz w:val="21"/>
              </w:rPr>
              <w:t>。</w:t>
            </w:r>
          </w:p>
        </w:tc>
      </w:tr>
      <w:tr w:rsidR="00E3358F" w:rsidRPr="00E3358F" w14:paraId="69C8EABD"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00CE14"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CourseServiceImpl</w:t>
            </w:r>
            <w:proofErr w:type="spellEnd"/>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4EE8419" w14:textId="77777777" w:rsidR="00EC79BB" w:rsidRPr="00E3358F" w:rsidRDefault="00AA6F25" w:rsidP="00E3358F">
            <w:pPr>
              <w:spacing w:after="0"/>
              <w:rPr>
                <w:rFonts w:ascii="微软雅黑" w:hAnsi="微软雅黑"/>
                <w:lang w:eastAsia="zh-CN"/>
              </w:rPr>
            </w:pPr>
            <w:r w:rsidRPr="00E3358F">
              <w:rPr>
                <w:rFonts w:ascii="微软雅黑" w:hAnsi="微软雅黑"/>
                <w:sz w:val="21"/>
                <w:lang w:eastAsia="zh-CN"/>
              </w:rPr>
              <w:t>选课、退课、课程查询、重置的核心业务。</w:t>
            </w:r>
          </w:p>
        </w:tc>
        <w:tc>
          <w:tcPr>
            <w:tcW w:w="2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D4E7AB7" w14:textId="77777777" w:rsidR="00EC79BB" w:rsidRPr="00E3358F" w:rsidRDefault="00AA6F25" w:rsidP="00E3358F">
            <w:pPr>
              <w:spacing w:after="0"/>
              <w:rPr>
                <w:rFonts w:ascii="微软雅黑" w:hAnsi="微软雅黑"/>
              </w:rPr>
            </w:pPr>
            <w:r w:rsidRPr="00E3358F">
              <w:rPr>
                <w:rFonts w:ascii="微软雅黑" w:hAnsi="微软雅黑"/>
                <w:sz w:val="19"/>
              </w:rPr>
              <w:t xml:space="preserve">Redis key: </w:t>
            </w:r>
            <w:proofErr w:type="spellStart"/>
            <w:r w:rsidRPr="00E3358F">
              <w:rPr>
                <w:rFonts w:ascii="微软雅黑" w:hAnsi="微软雅黑"/>
                <w:sz w:val="19"/>
              </w:rPr>
              <w:t>course:stock</w:t>
            </w:r>
            <w:proofErr w:type="spellEnd"/>
            <w:r w:rsidRPr="00E3358F">
              <w:rPr>
                <w:rFonts w:ascii="微软雅黑" w:hAnsi="微软雅黑"/>
                <w:sz w:val="19"/>
              </w:rPr>
              <w:t xml:space="preserve">:{id}, </w:t>
            </w:r>
            <w:proofErr w:type="spellStart"/>
            <w:r w:rsidRPr="00E3358F">
              <w:rPr>
                <w:rFonts w:ascii="微软雅黑" w:hAnsi="微软雅黑"/>
                <w:sz w:val="19"/>
              </w:rPr>
              <w:t>course:users</w:t>
            </w:r>
            <w:proofErr w:type="spellEnd"/>
            <w:r w:rsidRPr="00E3358F">
              <w:rPr>
                <w:rFonts w:ascii="微软雅黑" w:hAnsi="微软雅黑"/>
                <w:sz w:val="19"/>
              </w:rPr>
              <w:t>:{id}；</w:t>
            </w:r>
            <w:proofErr w:type="spellStart"/>
            <w:r w:rsidRPr="00E3358F">
              <w:rPr>
                <w:rFonts w:ascii="微软雅黑" w:hAnsi="微软雅黑"/>
                <w:sz w:val="19"/>
              </w:rPr>
              <w:t>student_course、course_schedule、course表</w:t>
            </w:r>
            <w:proofErr w:type="spellEnd"/>
            <w:r w:rsidRPr="00E3358F">
              <w:rPr>
                <w:rFonts w:ascii="微软雅黑" w:hAnsi="微软雅黑"/>
                <w:sz w:val="19"/>
              </w:rPr>
              <w:t>。</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6C68AD5" w14:textId="77777777" w:rsidR="00EC79BB" w:rsidRPr="00E3358F" w:rsidRDefault="00AA6F25" w:rsidP="00E3358F">
            <w:pPr>
              <w:spacing w:after="0"/>
              <w:rPr>
                <w:rFonts w:ascii="微软雅黑" w:hAnsi="微软雅黑"/>
                <w:lang w:eastAsia="zh-CN"/>
              </w:rPr>
            </w:pPr>
            <w:r w:rsidRPr="00E3358F">
              <w:rPr>
                <w:rFonts w:ascii="微软雅黑" w:hAnsi="微软雅黑"/>
                <w:sz w:val="21"/>
                <w:lang w:eastAsia="zh-CN"/>
              </w:rPr>
              <w:t>事务边界清晰；Redis补偿逻辑是高并发一致性的关键。</w:t>
            </w:r>
          </w:p>
        </w:tc>
      </w:tr>
      <w:tr w:rsidR="00E3358F" w:rsidRPr="00E3358F" w14:paraId="00FD6C75"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BE23AF0"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AutoScheduleService</w:t>
            </w:r>
            <w:proofErr w:type="spellEnd"/>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0FBE0B5"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一键智能排课引擎</w:t>
            </w:r>
            <w:proofErr w:type="spellEnd"/>
            <w:r w:rsidRPr="00E3358F">
              <w:rPr>
                <w:rFonts w:ascii="微软雅黑" w:hAnsi="微软雅黑"/>
                <w:sz w:val="21"/>
              </w:rPr>
              <w:t>。</w:t>
            </w:r>
          </w:p>
        </w:tc>
        <w:tc>
          <w:tcPr>
            <w:tcW w:w="2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9E8393A" w14:textId="77777777" w:rsidR="00EC79BB" w:rsidRPr="00E3358F" w:rsidRDefault="00AA6F25" w:rsidP="00E3358F">
            <w:pPr>
              <w:spacing w:after="0"/>
              <w:rPr>
                <w:rFonts w:ascii="微软雅黑" w:hAnsi="微软雅黑"/>
              </w:rPr>
            </w:pPr>
            <w:r w:rsidRPr="00E3358F">
              <w:rPr>
                <w:rFonts w:ascii="微软雅黑" w:hAnsi="微软雅黑"/>
                <w:sz w:val="21"/>
              </w:rPr>
              <w:t>majorBusyMap、majorPeTimeMap、findFreeChunk、trySchedule、doSchedule。</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CE825C2" w14:textId="77777777" w:rsidR="00EC79BB" w:rsidRPr="00E3358F" w:rsidRDefault="00AA6F25" w:rsidP="00E3358F">
            <w:pPr>
              <w:spacing w:after="0"/>
              <w:rPr>
                <w:rFonts w:ascii="微软雅黑" w:hAnsi="微软雅黑"/>
                <w:lang w:eastAsia="zh-CN"/>
              </w:rPr>
            </w:pPr>
            <w:r w:rsidRPr="00E3358F">
              <w:rPr>
                <w:rFonts w:ascii="微软雅黑" w:hAnsi="微软雅黑"/>
                <w:sz w:val="21"/>
                <w:lang w:eastAsia="zh-CN"/>
              </w:rPr>
              <w:t>属于局部管道/规则风格；可演进为规则配置或排课策略插件。</w:t>
            </w:r>
          </w:p>
        </w:tc>
      </w:tr>
      <w:tr w:rsidR="00E3358F" w:rsidRPr="00E3358F" w14:paraId="1668AE61"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53663FA"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ClassroomController</w:t>
            </w:r>
            <w:proofErr w:type="spellEnd"/>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2A62C63" w14:textId="77777777" w:rsidR="00EC79BB" w:rsidRPr="00E3358F" w:rsidRDefault="00AA6F25" w:rsidP="00E3358F">
            <w:pPr>
              <w:spacing w:after="0"/>
              <w:rPr>
                <w:rFonts w:ascii="微软雅黑" w:hAnsi="微软雅黑"/>
                <w:lang w:eastAsia="zh-CN"/>
              </w:rPr>
            </w:pPr>
            <w:r w:rsidRPr="00E3358F">
              <w:rPr>
                <w:rFonts w:ascii="微软雅黑" w:hAnsi="微软雅黑"/>
                <w:sz w:val="21"/>
                <w:lang w:eastAsia="zh-CN"/>
              </w:rPr>
              <w:t>教室资源列表和教室课表查询。</w:t>
            </w:r>
          </w:p>
        </w:tc>
        <w:tc>
          <w:tcPr>
            <w:tcW w:w="2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C01AAA5" w14:textId="77777777" w:rsidR="00EC79BB" w:rsidRPr="00E3358F" w:rsidRDefault="00AA6F25" w:rsidP="00E3358F">
            <w:pPr>
              <w:spacing w:after="0"/>
              <w:rPr>
                <w:rFonts w:ascii="微软雅黑" w:hAnsi="微软雅黑"/>
              </w:rPr>
            </w:pPr>
            <w:r w:rsidRPr="00E3358F">
              <w:rPr>
                <w:rFonts w:ascii="微软雅黑" w:hAnsi="微软雅黑"/>
                <w:sz w:val="21"/>
              </w:rPr>
              <w:t>/classroom/list、/classroom/schedule。</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6FC417B"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当前在Controller组装课程信息，后续可下沉到ClassroomService</w:t>
            </w:r>
            <w:proofErr w:type="spellEnd"/>
            <w:r w:rsidRPr="00E3358F">
              <w:rPr>
                <w:rFonts w:ascii="微软雅黑" w:hAnsi="微软雅黑"/>
                <w:sz w:val="21"/>
              </w:rPr>
              <w:t>。</w:t>
            </w:r>
          </w:p>
        </w:tc>
      </w:tr>
      <w:tr w:rsidR="00E3358F" w:rsidRPr="00E3358F" w14:paraId="061A7EEC"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8F67689"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lastRenderedPageBreak/>
              <w:t>事件发布器与监听器</w:t>
            </w:r>
            <w:proofErr w:type="spellEnd"/>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22E418F" w14:textId="77777777" w:rsidR="00EC79BB" w:rsidRPr="00E3358F" w:rsidRDefault="00AA6F25" w:rsidP="00E3358F">
            <w:pPr>
              <w:spacing w:after="0"/>
              <w:rPr>
                <w:rFonts w:ascii="微软雅黑" w:hAnsi="微软雅黑"/>
                <w:lang w:eastAsia="zh-CN"/>
              </w:rPr>
            </w:pPr>
            <w:r w:rsidRPr="00E3358F">
              <w:rPr>
                <w:rFonts w:ascii="微软雅黑" w:hAnsi="微软雅黑"/>
                <w:sz w:val="21"/>
                <w:lang w:eastAsia="zh-CN"/>
              </w:rPr>
              <w:t>解耦业务完成后的审计、通知和统计。</w:t>
            </w:r>
          </w:p>
        </w:tc>
        <w:tc>
          <w:tcPr>
            <w:tcW w:w="2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95D1FB"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CourseEventPublisher、CourseEventListener、CourseSelectedEvent等</w:t>
            </w:r>
            <w:proofErr w:type="spellEnd"/>
            <w:r w:rsidRPr="00E3358F">
              <w:rPr>
                <w:rFonts w:ascii="微软雅黑" w:hAnsi="微软雅黑"/>
                <w:sz w:val="21"/>
              </w:rPr>
              <w:t>。</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5A56B85" w14:textId="77777777" w:rsidR="00EC79BB" w:rsidRPr="00E3358F" w:rsidRDefault="00AA6F25" w:rsidP="00E3358F">
            <w:pPr>
              <w:spacing w:after="0"/>
              <w:rPr>
                <w:rFonts w:ascii="微软雅黑" w:hAnsi="微软雅黑"/>
                <w:lang w:eastAsia="zh-CN"/>
              </w:rPr>
            </w:pPr>
            <w:r w:rsidRPr="00E3358F">
              <w:rPr>
                <w:rFonts w:ascii="微软雅黑" w:hAnsi="微软雅黑"/>
                <w:sz w:val="21"/>
                <w:lang w:eastAsia="zh-CN"/>
              </w:rPr>
              <w:t>当前是进程内事件，多实例部署需抽象消息发布接口。</w:t>
            </w:r>
          </w:p>
        </w:tc>
      </w:tr>
      <w:tr w:rsidR="00E3358F" w:rsidRPr="00E3358F" w14:paraId="7D7A9C26"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183E0A7" w14:textId="77777777" w:rsidR="00EC79BB" w:rsidRPr="00E3358F" w:rsidRDefault="00AA6F25" w:rsidP="00E3358F">
            <w:pPr>
              <w:spacing w:after="0"/>
              <w:rPr>
                <w:rFonts w:ascii="微软雅黑" w:hAnsi="微软雅黑"/>
              </w:rPr>
            </w:pPr>
            <w:r w:rsidRPr="00E3358F">
              <w:rPr>
                <w:rFonts w:ascii="微软雅黑" w:hAnsi="微软雅黑"/>
                <w:sz w:val="21"/>
              </w:rPr>
              <w:t>MySQL</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4E33FE"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保存最终事实数据</w:t>
            </w:r>
            <w:proofErr w:type="spellEnd"/>
            <w:r w:rsidRPr="00E3358F">
              <w:rPr>
                <w:rFonts w:ascii="微软雅黑" w:hAnsi="微软雅黑"/>
                <w:sz w:val="21"/>
              </w:rPr>
              <w:t>。</w:t>
            </w:r>
          </w:p>
        </w:tc>
        <w:tc>
          <w:tcPr>
            <w:tcW w:w="2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22D8280" w14:textId="77777777" w:rsidR="00EC79BB" w:rsidRPr="00E3358F" w:rsidRDefault="00AA6F25" w:rsidP="00E3358F">
            <w:pPr>
              <w:spacing w:after="0"/>
              <w:rPr>
                <w:rFonts w:ascii="微软雅黑" w:hAnsi="微软雅黑"/>
              </w:rPr>
            </w:pPr>
            <w:r w:rsidRPr="00E3358F">
              <w:rPr>
                <w:rFonts w:ascii="微软雅黑" w:hAnsi="微软雅黑"/>
                <w:sz w:val="19"/>
              </w:rPr>
              <w:t>user_student、user_teacher、user_admin、course、classroom、course_schedule、student_course。</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6F41948" w14:textId="77777777" w:rsidR="00EC79BB" w:rsidRPr="00E3358F" w:rsidRDefault="00AA6F25" w:rsidP="00E3358F">
            <w:pPr>
              <w:spacing w:after="0"/>
              <w:rPr>
                <w:rFonts w:ascii="微软雅黑" w:hAnsi="微软雅黑"/>
                <w:lang w:eastAsia="zh-CN"/>
              </w:rPr>
            </w:pPr>
            <w:r w:rsidRPr="00E3358F">
              <w:rPr>
                <w:rFonts w:ascii="微软雅黑" w:hAnsi="微软雅黑"/>
                <w:sz w:val="21"/>
                <w:lang w:eastAsia="zh-CN"/>
              </w:rPr>
              <w:t>所有可恢复业务事实以MySQL为准；需要事务、备份和慢查询监控。</w:t>
            </w:r>
          </w:p>
        </w:tc>
      </w:tr>
      <w:tr w:rsidR="00E3358F" w:rsidRPr="00E3358F" w14:paraId="353E2462"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3C5491A" w14:textId="77777777" w:rsidR="00EC79BB" w:rsidRPr="00E3358F" w:rsidRDefault="00AA6F25" w:rsidP="00E3358F">
            <w:pPr>
              <w:spacing w:after="0"/>
              <w:rPr>
                <w:rFonts w:ascii="微软雅黑" w:hAnsi="微软雅黑"/>
              </w:rPr>
            </w:pPr>
            <w:r w:rsidRPr="00E3358F">
              <w:rPr>
                <w:rFonts w:ascii="微软雅黑" w:hAnsi="微软雅黑"/>
                <w:sz w:val="21"/>
              </w:rPr>
              <w:t>Redis</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292487C" w14:textId="77777777" w:rsidR="00EC79BB" w:rsidRPr="00E3358F" w:rsidRDefault="00AA6F25" w:rsidP="00E3358F">
            <w:pPr>
              <w:spacing w:after="0"/>
              <w:rPr>
                <w:rFonts w:ascii="微软雅黑" w:hAnsi="微软雅黑"/>
                <w:lang w:eastAsia="zh-CN"/>
              </w:rPr>
            </w:pPr>
            <w:r w:rsidRPr="00E3358F">
              <w:rPr>
                <w:rFonts w:ascii="微软雅黑" w:hAnsi="微软雅黑"/>
                <w:sz w:val="21"/>
                <w:lang w:eastAsia="zh-CN"/>
              </w:rPr>
              <w:t>库存削峰、</w:t>
            </w:r>
            <w:proofErr w:type="gramStart"/>
            <w:r w:rsidRPr="00E3358F">
              <w:rPr>
                <w:rFonts w:ascii="微软雅黑" w:hAnsi="微软雅黑"/>
                <w:sz w:val="21"/>
                <w:lang w:eastAsia="zh-CN"/>
              </w:rPr>
              <w:t>幂</w:t>
            </w:r>
            <w:proofErr w:type="gramEnd"/>
            <w:r w:rsidRPr="00E3358F">
              <w:rPr>
                <w:rFonts w:ascii="微软雅黑" w:hAnsi="微软雅黑"/>
                <w:sz w:val="21"/>
                <w:lang w:eastAsia="zh-CN"/>
              </w:rPr>
              <w:t>等集合和缓存基础设施。</w:t>
            </w:r>
          </w:p>
        </w:tc>
        <w:tc>
          <w:tcPr>
            <w:tcW w:w="2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0F36EF3"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RedisTemplate</w:t>
            </w:r>
            <w:proofErr w:type="spellEnd"/>
            <w:r w:rsidRPr="00E3358F">
              <w:rPr>
                <w:rFonts w:ascii="微软雅黑" w:hAnsi="微软雅黑"/>
                <w:sz w:val="21"/>
              </w:rPr>
              <w:t>&lt;</w:t>
            </w:r>
            <w:proofErr w:type="spellStart"/>
            <w:r w:rsidRPr="00E3358F">
              <w:rPr>
                <w:rFonts w:ascii="微软雅黑" w:hAnsi="微软雅黑"/>
                <w:sz w:val="21"/>
              </w:rPr>
              <w:t>String,Object</w:t>
            </w:r>
            <w:proofErr w:type="spellEnd"/>
            <w:r w:rsidRPr="00E3358F">
              <w:rPr>
                <w:rFonts w:ascii="微软雅黑" w:hAnsi="微软雅黑"/>
                <w:sz w:val="21"/>
              </w:rPr>
              <w:t>&gt;；course:*</w:t>
            </w:r>
            <w:proofErr w:type="spellStart"/>
            <w:r w:rsidRPr="00E3358F">
              <w:rPr>
                <w:rFonts w:ascii="微软雅黑" w:hAnsi="微软雅黑"/>
                <w:sz w:val="21"/>
              </w:rPr>
              <w:t>键空间</w:t>
            </w:r>
            <w:proofErr w:type="spellEnd"/>
            <w:r w:rsidRPr="00E3358F">
              <w:rPr>
                <w:rFonts w:ascii="微软雅黑" w:hAnsi="微软雅黑"/>
                <w:sz w:val="21"/>
              </w:rPr>
              <w:t>。</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5F43910" w14:textId="77777777" w:rsidR="00EC79BB" w:rsidRPr="00E3358F" w:rsidRDefault="00AA6F25" w:rsidP="00E3358F">
            <w:pPr>
              <w:spacing w:after="0"/>
              <w:rPr>
                <w:rFonts w:ascii="微软雅黑" w:hAnsi="微软雅黑"/>
                <w:lang w:eastAsia="zh-CN"/>
              </w:rPr>
            </w:pPr>
            <w:r w:rsidRPr="00E3358F">
              <w:rPr>
                <w:rFonts w:ascii="微软雅黑" w:hAnsi="微软雅黑"/>
                <w:sz w:val="21"/>
                <w:lang w:eastAsia="zh-CN"/>
              </w:rPr>
              <w:t>缓存异常不能破坏MySQL事实；需要明确补偿和重建策略。</w:t>
            </w:r>
          </w:p>
        </w:tc>
      </w:tr>
    </w:tbl>
    <w:p w14:paraId="2C0689F6" w14:textId="77777777" w:rsidR="00EC79BB" w:rsidRPr="00E3358F" w:rsidRDefault="00EC79BB" w:rsidP="00E3358F">
      <w:pPr>
        <w:rPr>
          <w:rFonts w:ascii="微软雅黑" w:hAnsi="微软雅黑"/>
          <w:lang w:eastAsia="zh-CN"/>
        </w:rPr>
      </w:pPr>
    </w:p>
    <w:p w14:paraId="11E76B5A" w14:textId="77777777" w:rsidR="00EC79BB" w:rsidRPr="00E3358F" w:rsidRDefault="00AA6F25" w:rsidP="00E3358F">
      <w:pPr>
        <w:pStyle w:val="21"/>
      </w:pPr>
      <w:bookmarkStart w:id="55" w:name="_Toc232342714"/>
      <w:r w:rsidRPr="00E3358F">
        <w:t>9. 约束、风险与演进建议</w:t>
      </w:r>
      <w:bookmarkEnd w:id="55"/>
    </w:p>
    <w:p w14:paraId="760E0C05" w14:textId="77777777" w:rsidR="00EC79BB" w:rsidRPr="00E3358F" w:rsidRDefault="00AA6F25" w:rsidP="00E3358F">
      <w:pPr>
        <w:keepNext/>
        <w:spacing w:before="80" w:after="80" w:line="240" w:lineRule="auto"/>
        <w:jc w:val="center"/>
        <w:rPr>
          <w:rFonts w:ascii="微软雅黑" w:hAnsi="微软雅黑"/>
          <w:lang w:eastAsia="zh-CN"/>
        </w:rPr>
      </w:pPr>
      <w:r w:rsidRPr="00E3358F">
        <w:rPr>
          <w:rFonts w:ascii="微软雅黑" w:hAnsi="微软雅黑"/>
          <w:b/>
          <w:sz w:val="21"/>
          <w:lang w:eastAsia="zh-CN"/>
        </w:rPr>
        <w:t>表19 架构约束、风险与演进建议</w:t>
      </w:r>
    </w:p>
    <w:tbl>
      <w:tblPr>
        <w:tblStyle w:val="af5"/>
        <w:tblW w:w="9360" w:type="dxa"/>
        <w:tblInd w:w="120" w:type="dxa"/>
        <w:tblLayout w:type="fixed"/>
        <w:tblLook w:val="04A0" w:firstRow="1" w:lastRow="0" w:firstColumn="1" w:lastColumn="0" w:noHBand="0" w:noVBand="1"/>
      </w:tblPr>
      <w:tblGrid>
        <w:gridCol w:w="1500"/>
        <w:gridCol w:w="4360"/>
        <w:gridCol w:w="3500"/>
      </w:tblGrid>
      <w:tr w:rsidR="00E3358F" w:rsidRPr="00E3358F" w14:paraId="2F061046" w14:textId="77777777">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F2F4F7"/>
            <w:tcMar>
              <w:top w:w="80" w:type="dxa"/>
              <w:left w:w="120" w:type="dxa"/>
              <w:bottom w:w="80" w:type="dxa"/>
              <w:right w:w="120" w:type="dxa"/>
            </w:tcMar>
            <w:vAlign w:val="center"/>
          </w:tcPr>
          <w:p w14:paraId="13F02217" w14:textId="77777777" w:rsidR="00EC79BB" w:rsidRPr="00E3358F" w:rsidRDefault="00AA6F25" w:rsidP="00E3358F">
            <w:pPr>
              <w:spacing w:after="0"/>
              <w:rPr>
                <w:rFonts w:ascii="微软雅黑" w:hAnsi="微软雅黑"/>
              </w:rPr>
            </w:pPr>
            <w:proofErr w:type="spellStart"/>
            <w:r w:rsidRPr="00E3358F">
              <w:rPr>
                <w:rFonts w:ascii="微软雅黑" w:hAnsi="微软雅黑"/>
                <w:b/>
                <w:sz w:val="21"/>
              </w:rPr>
              <w:t>类别</w:t>
            </w:r>
            <w:proofErr w:type="spellEnd"/>
          </w:p>
        </w:tc>
        <w:tc>
          <w:tcPr>
            <w:tcW w:w="4360" w:type="dxa"/>
            <w:tcBorders>
              <w:top w:val="single" w:sz="4" w:space="0" w:color="BFBFBF"/>
              <w:left w:val="single" w:sz="4" w:space="0" w:color="BFBFBF"/>
              <w:bottom w:val="single" w:sz="4" w:space="0" w:color="BFBFBF"/>
              <w:right w:val="single" w:sz="4" w:space="0" w:color="BFBFBF"/>
            </w:tcBorders>
            <w:shd w:val="clear" w:color="auto" w:fill="F2F4F7"/>
            <w:tcMar>
              <w:top w:w="80" w:type="dxa"/>
              <w:left w:w="120" w:type="dxa"/>
              <w:bottom w:w="80" w:type="dxa"/>
              <w:right w:w="120" w:type="dxa"/>
            </w:tcMar>
            <w:vAlign w:val="center"/>
          </w:tcPr>
          <w:p w14:paraId="7E589302" w14:textId="77777777" w:rsidR="00EC79BB" w:rsidRPr="00E3358F" w:rsidRDefault="00AA6F25" w:rsidP="00E3358F">
            <w:pPr>
              <w:spacing w:after="0"/>
              <w:rPr>
                <w:rFonts w:ascii="微软雅黑" w:hAnsi="微软雅黑"/>
              </w:rPr>
            </w:pPr>
            <w:proofErr w:type="spellStart"/>
            <w:r w:rsidRPr="00E3358F">
              <w:rPr>
                <w:rFonts w:ascii="微软雅黑" w:hAnsi="微软雅黑"/>
                <w:b/>
                <w:sz w:val="21"/>
              </w:rPr>
              <w:t>当前风险</w:t>
            </w:r>
            <w:proofErr w:type="spellEnd"/>
            <w:r w:rsidRPr="00E3358F">
              <w:rPr>
                <w:rFonts w:ascii="微软雅黑" w:hAnsi="微软雅黑"/>
                <w:b/>
                <w:sz w:val="21"/>
              </w:rPr>
              <w:t>/</w:t>
            </w:r>
            <w:proofErr w:type="spellStart"/>
            <w:r w:rsidRPr="00E3358F">
              <w:rPr>
                <w:rFonts w:ascii="微软雅黑" w:hAnsi="微软雅黑"/>
                <w:b/>
                <w:sz w:val="21"/>
              </w:rPr>
              <w:t>约束</w:t>
            </w:r>
            <w:proofErr w:type="spellEnd"/>
          </w:p>
        </w:tc>
        <w:tc>
          <w:tcPr>
            <w:tcW w:w="3500" w:type="dxa"/>
            <w:tcBorders>
              <w:top w:val="single" w:sz="4" w:space="0" w:color="BFBFBF"/>
              <w:left w:val="single" w:sz="4" w:space="0" w:color="BFBFBF"/>
              <w:bottom w:val="single" w:sz="4" w:space="0" w:color="BFBFBF"/>
              <w:right w:val="single" w:sz="4" w:space="0" w:color="BFBFBF"/>
            </w:tcBorders>
            <w:shd w:val="clear" w:color="auto" w:fill="F2F4F7"/>
            <w:tcMar>
              <w:top w:w="80" w:type="dxa"/>
              <w:left w:w="120" w:type="dxa"/>
              <w:bottom w:w="80" w:type="dxa"/>
              <w:right w:w="120" w:type="dxa"/>
            </w:tcMar>
            <w:vAlign w:val="center"/>
          </w:tcPr>
          <w:p w14:paraId="270CBEF2" w14:textId="77777777" w:rsidR="00EC79BB" w:rsidRPr="00E3358F" w:rsidRDefault="00AA6F25" w:rsidP="00E3358F">
            <w:pPr>
              <w:spacing w:after="0"/>
              <w:rPr>
                <w:rFonts w:ascii="微软雅黑" w:hAnsi="微软雅黑"/>
              </w:rPr>
            </w:pPr>
            <w:proofErr w:type="spellStart"/>
            <w:r w:rsidRPr="00E3358F">
              <w:rPr>
                <w:rFonts w:ascii="微软雅黑" w:hAnsi="微软雅黑"/>
                <w:b/>
                <w:sz w:val="21"/>
              </w:rPr>
              <w:t>建议</w:t>
            </w:r>
            <w:proofErr w:type="spellEnd"/>
          </w:p>
        </w:tc>
      </w:tr>
      <w:tr w:rsidR="00E3358F" w:rsidRPr="00E3358F" w14:paraId="31FF6A54"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6AB166A"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安全</w:t>
            </w:r>
            <w:proofErr w:type="spellEnd"/>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C8790D6" w14:textId="77777777" w:rsidR="00EC79BB" w:rsidRPr="00E3358F" w:rsidRDefault="00AA6F25" w:rsidP="00E3358F">
            <w:pPr>
              <w:spacing w:after="0"/>
              <w:rPr>
                <w:rFonts w:ascii="微软雅黑" w:hAnsi="微软雅黑"/>
              </w:rPr>
            </w:pPr>
            <w:r w:rsidRPr="00E3358F">
              <w:rPr>
                <w:rFonts w:ascii="微软雅黑" w:hAnsi="微软雅黑"/>
                <w:sz w:val="21"/>
              </w:rPr>
              <w:t>密码登录使用SHA-256比对，updatePassword中存在明文写入风险；CORS未限制来源；token存localStorage。</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7CC41A7"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使用BCrypt</w:t>
            </w:r>
            <w:proofErr w:type="spellEnd"/>
            <w:r w:rsidRPr="00E3358F">
              <w:rPr>
                <w:rFonts w:ascii="微软雅黑" w:hAnsi="微软雅黑"/>
                <w:sz w:val="21"/>
              </w:rPr>
              <w:t xml:space="preserve">/Argon2带盐哈希；限制CORS白名单；高安全场景改用HttpOnly </w:t>
            </w:r>
            <w:proofErr w:type="spellStart"/>
            <w:r w:rsidRPr="00E3358F">
              <w:rPr>
                <w:rFonts w:ascii="微软雅黑" w:hAnsi="微软雅黑"/>
                <w:sz w:val="21"/>
              </w:rPr>
              <w:t>Cookie或更严格XSS防护</w:t>
            </w:r>
            <w:proofErr w:type="spellEnd"/>
            <w:r w:rsidRPr="00E3358F">
              <w:rPr>
                <w:rFonts w:ascii="微软雅黑" w:hAnsi="微软雅黑"/>
                <w:sz w:val="21"/>
              </w:rPr>
              <w:t>。</w:t>
            </w:r>
          </w:p>
        </w:tc>
      </w:tr>
      <w:tr w:rsidR="00E3358F" w:rsidRPr="00E3358F" w14:paraId="3DD1B55E"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E9ED702"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接口语义</w:t>
            </w:r>
            <w:proofErr w:type="spellEnd"/>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EAB2DF0" w14:textId="77777777" w:rsidR="00EC79BB" w:rsidRPr="00E3358F" w:rsidRDefault="00AA6F25" w:rsidP="00E3358F">
            <w:pPr>
              <w:spacing w:after="0"/>
              <w:rPr>
                <w:rFonts w:ascii="微软雅黑" w:hAnsi="微软雅黑"/>
              </w:rPr>
            </w:pPr>
            <w:r w:rsidRPr="00E3358F">
              <w:rPr>
                <w:rFonts w:ascii="微软雅黑" w:hAnsi="微软雅黑"/>
                <w:sz w:val="21"/>
              </w:rPr>
              <w:t>GET /course/</w:t>
            </w:r>
            <w:proofErr w:type="spellStart"/>
            <w:r w:rsidRPr="00E3358F">
              <w:rPr>
                <w:rFonts w:ascii="微软雅黑" w:hAnsi="微软雅黑"/>
                <w:sz w:val="21"/>
              </w:rPr>
              <w:t>reset-redis是破坏性操作；部分接口使用query</w:t>
            </w:r>
            <w:proofErr w:type="spellEnd"/>
            <w:r w:rsidRPr="00E3358F">
              <w:rPr>
                <w:rFonts w:ascii="微软雅黑" w:hAnsi="微软雅黑"/>
                <w:sz w:val="21"/>
              </w:rPr>
              <w:t xml:space="preserve"> </w:t>
            </w:r>
            <w:proofErr w:type="spellStart"/>
            <w:r w:rsidRPr="00E3358F">
              <w:rPr>
                <w:rFonts w:ascii="微软雅黑" w:hAnsi="微软雅黑"/>
                <w:sz w:val="21"/>
              </w:rPr>
              <w:t>string传递动作参数</w:t>
            </w:r>
            <w:proofErr w:type="spellEnd"/>
            <w:r w:rsidRPr="00E3358F">
              <w:rPr>
                <w:rFonts w:ascii="微软雅黑" w:hAnsi="微软雅黑"/>
                <w:sz w:val="21"/>
              </w:rPr>
              <w:t>。</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80E0B3C"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破坏性操作改POST</w:t>
            </w:r>
            <w:proofErr w:type="spellEnd"/>
            <w:r w:rsidRPr="00E3358F">
              <w:rPr>
                <w:rFonts w:ascii="微软雅黑" w:hAnsi="微软雅黑"/>
                <w:sz w:val="21"/>
              </w:rPr>
              <w:t>/</w:t>
            </w:r>
            <w:proofErr w:type="spellStart"/>
            <w:r w:rsidRPr="00E3358F">
              <w:rPr>
                <w:rFonts w:ascii="微软雅黑" w:hAnsi="微软雅黑"/>
                <w:sz w:val="21"/>
              </w:rPr>
              <w:t>DELETE；接口按资源和命令语义重新命名</w:t>
            </w:r>
            <w:proofErr w:type="spellEnd"/>
            <w:r w:rsidRPr="00E3358F">
              <w:rPr>
                <w:rFonts w:ascii="微软雅黑" w:hAnsi="微软雅黑"/>
                <w:sz w:val="21"/>
              </w:rPr>
              <w:t>。</w:t>
            </w:r>
          </w:p>
        </w:tc>
      </w:tr>
      <w:tr w:rsidR="00E3358F" w:rsidRPr="00E3358F" w14:paraId="74EA96EF"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27B64F"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分层</w:t>
            </w:r>
            <w:proofErr w:type="spellEnd"/>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B89C266"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CourseController、ClassroomController存在直接访问Mapper的路径</w:t>
            </w:r>
            <w:proofErr w:type="spellEnd"/>
            <w:r w:rsidRPr="00E3358F">
              <w:rPr>
                <w:rFonts w:ascii="微软雅黑" w:hAnsi="微软雅黑"/>
                <w:sz w:val="21"/>
              </w:rPr>
              <w:t>。</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EF3AAC1"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补充CourseService</w:t>
            </w:r>
            <w:proofErr w:type="spellEnd"/>
            <w:r w:rsidRPr="00E3358F">
              <w:rPr>
                <w:rFonts w:ascii="微软雅黑" w:hAnsi="微软雅黑"/>
                <w:sz w:val="21"/>
              </w:rPr>
              <w:t>/</w:t>
            </w:r>
            <w:proofErr w:type="spellStart"/>
            <w:r w:rsidRPr="00E3358F">
              <w:rPr>
                <w:rFonts w:ascii="微软雅黑" w:hAnsi="微软雅黑"/>
                <w:sz w:val="21"/>
              </w:rPr>
              <w:t>ClassroomService方法，Controller只做请求适配</w:t>
            </w:r>
            <w:proofErr w:type="spellEnd"/>
            <w:r w:rsidRPr="00E3358F">
              <w:rPr>
                <w:rFonts w:ascii="微软雅黑" w:hAnsi="微软雅黑"/>
                <w:sz w:val="21"/>
              </w:rPr>
              <w:t>。</w:t>
            </w:r>
          </w:p>
        </w:tc>
      </w:tr>
      <w:tr w:rsidR="00E3358F" w:rsidRPr="00E3358F" w14:paraId="53358E7B"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6AD5372"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lastRenderedPageBreak/>
              <w:t>前端维护</w:t>
            </w:r>
            <w:proofErr w:type="spellEnd"/>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26729BD" w14:textId="77777777" w:rsidR="00EC79BB" w:rsidRPr="00E3358F" w:rsidRDefault="00AA6F25" w:rsidP="00E3358F">
            <w:pPr>
              <w:spacing w:after="0"/>
              <w:rPr>
                <w:rFonts w:ascii="微软雅黑" w:hAnsi="微软雅黑"/>
                <w:lang w:eastAsia="zh-CN"/>
              </w:rPr>
            </w:pPr>
            <w:proofErr w:type="spellStart"/>
            <w:r w:rsidRPr="00E3358F">
              <w:rPr>
                <w:rFonts w:ascii="微软雅黑" w:hAnsi="微软雅黑"/>
                <w:sz w:val="21"/>
                <w:lang w:eastAsia="zh-CN"/>
              </w:rPr>
              <w:t>App.vue</w:t>
            </w:r>
            <w:proofErr w:type="spellEnd"/>
            <w:r w:rsidRPr="00E3358F">
              <w:rPr>
                <w:rFonts w:ascii="微软雅黑" w:hAnsi="微软雅黑"/>
                <w:sz w:val="21"/>
                <w:lang w:eastAsia="zh-CN"/>
              </w:rPr>
              <w:t>集中承载模板、状态、API调用、业务动作和样式。</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AB8EBA8"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拆分页面组件，引入API服务层；业务扩大后引入Vue</w:t>
            </w:r>
            <w:proofErr w:type="spellEnd"/>
            <w:r w:rsidRPr="00E3358F">
              <w:rPr>
                <w:rFonts w:ascii="微软雅黑" w:hAnsi="微软雅黑"/>
                <w:sz w:val="21"/>
              </w:rPr>
              <w:t xml:space="preserve"> </w:t>
            </w:r>
            <w:proofErr w:type="spellStart"/>
            <w:r w:rsidRPr="00E3358F">
              <w:rPr>
                <w:rFonts w:ascii="微软雅黑" w:hAnsi="微软雅黑"/>
                <w:sz w:val="21"/>
              </w:rPr>
              <w:t>Router和Pinia</w:t>
            </w:r>
            <w:proofErr w:type="spellEnd"/>
            <w:r w:rsidRPr="00E3358F">
              <w:rPr>
                <w:rFonts w:ascii="微软雅黑" w:hAnsi="微软雅黑"/>
                <w:sz w:val="21"/>
              </w:rPr>
              <w:t>。</w:t>
            </w:r>
          </w:p>
        </w:tc>
      </w:tr>
      <w:tr w:rsidR="00E3358F" w:rsidRPr="00E3358F" w14:paraId="26D12CE7"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8A7E797"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并发一致性</w:t>
            </w:r>
            <w:proofErr w:type="spellEnd"/>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C6C5CB3" w14:textId="77777777" w:rsidR="00EC79BB" w:rsidRPr="00E3358F" w:rsidRDefault="00AA6F25" w:rsidP="00E3358F">
            <w:pPr>
              <w:spacing w:after="0"/>
              <w:rPr>
                <w:rFonts w:ascii="微软雅黑" w:hAnsi="微软雅黑"/>
                <w:lang w:eastAsia="zh-CN"/>
              </w:rPr>
            </w:pPr>
            <w:r w:rsidRPr="00E3358F">
              <w:rPr>
                <w:rFonts w:ascii="微软雅黑" w:hAnsi="微软雅黑"/>
                <w:sz w:val="21"/>
                <w:lang w:eastAsia="zh-CN"/>
              </w:rPr>
              <w:t>Redis预扣与MySQL事务之间需要严格补偿；多实例</w:t>
            </w:r>
            <w:proofErr w:type="gramStart"/>
            <w:r w:rsidRPr="00E3358F">
              <w:rPr>
                <w:rFonts w:ascii="微软雅黑" w:hAnsi="微软雅黑"/>
                <w:sz w:val="21"/>
                <w:lang w:eastAsia="zh-CN"/>
              </w:rPr>
              <w:t>下进程内事件</w:t>
            </w:r>
            <w:proofErr w:type="gramEnd"/>
            <w:r w:rsidRPr="00E3358F">
              <w:rPr>
                <w:rFonts w:ascii="微软雅黑" w:hAnsi="微软雅黑"/>
                <w:sz w:val="21"/>
                <w:lang w:eastAsia="zh-CN"/>
              </w:rPr>
              <w:t>无法跨节点。</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42D3EDC" w14:textId="77777777" w:rsidR="00EC79BB" w:rsidRPr="00E3358F" w:rsidRDefault="00AA6F25" w:rsidP="00E3358F">
            <w:pPr>
              <w:spacing w:after="0"/>
              <w:rPr>
                <w:rFonts w:ascii="微软雅黑" w:hAnsi="微软雅黑"/>
                <w:lang w:eastAsia="zh-CN"/>
              </w:rPr>
            </w:pPr>
            <w:r w:rsidRPr="00E3358F">
              <w:rPr>
                <w:rFonts w:ascii="微软雅黑" w:hAnsi="微软雅黑"/>
                <w:sz w:val="21"/>
                <w:lang w:eastAsia="zh-CN"/>
              </w:rPr>
              <w:t>为选课建立唯一索引和</w:t>
            </w:r>
            <w:proofErr w:type="gramStart"/>
            <w:r w:rsidRPr="00E3358F">
              <w:rPr>
                <w:rFonts w:ascii="微软雅黑" w:hAnsi="微软雅黑"/>
                <w:sz w:val="21"/>
                <w:lang w:eastAsia="zh-CN"/>
              </w:rPr>
              <w:t>幂</w:t>
            </w:r>
            <w:proofErr w:type="gramEnd"/>
            <w:r w:rsidRPr="00E3358F">
              <w:rPr>
                <w:rFonts w:ascii="微软雅黑" w:hAnsi="微软雅黑"/>
                <w:sz w:val="21"/>
                <w:lang w:eastAsia="zh-CN"/>
              </w:rPr>
              <w:t>等约束；引入消息队列或可靠事件</w:t>
            </w:r>
            <w:proofErr w:type="gramStart"/>
            <w:r w:rsidRPr="00E3358F">
              <w:rPr>
                <w:rFonts w:ascii="微软雅黑" w:hAnsi="微软雅黑"/>
                <w:sz w:val="21"/>
                <w:lang w:eastAsia="zh-CN"/>
              </w:rPr>
              <w:t>表实现</w:t>
            </w:r>
            <w:proofErr w:type="gramEnd"/>
            <w:r w:rsidRPr="00E3358F">
              <w:rPr>
                <w:rFonts w:ascii="微软雅黑" w:hAnsi="微软雅黑"/>
                <w:sz w:val="21"/>
                <w:lang w:eastAsia="zh-CN"/>
              </w:rPr>
              <w:t>跨实例事件。</w:t>
            </w:r>
          </w:p>
        </w:tc>
      </w:tr>
      <w:tr w:rsidR="00E3358F" w:rsidRPr="00E3358F" w14:paraId="5E0B32D4"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1B46F7C"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可观测性</w:t>
            </w:r>
            <w:proofErr w:type="spellEnd"/>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225D285" w14:textId="77777777" w:rsidR="00EC79BB" w:rsidRPr="00E3358F" w:rsidRDefault="00AA6F25" w:rsidP="00E3358F">
            <w:pPr>
              <w:spacing w:after="0"/>
              <w:rPr>
                <w:rFonts w:ascii="微软雅黑" w:hAnsi="微软雅黑"/>
                <w:lang w:eastAsia="zh-CN"/>
              </w:rPr>
            </w:pPr>
            <w:r w:rsidRPr="00E3358F">
              <w:rPr>
                <w:rFonts w:ascii="微软雅黑" w:hAnsi="微软雅黑"/>
                <w:sz w:val="21"/>
                <w:lang w:eastAsia="zh-CN"/>
              </w:rPr>
              <w:t>事件监听主要记录日志，缺少结构化指标和告警。</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00A166D" w14:textId="77777777" w:rsidR="00EC79BB" w:rsidRPr="00E3358F" w:rsidRDefault="00AA6F25" w:rsidP="00E3358F">
            <w:pPr>
              <w:spacing w:after="0"/>
              <w:rPr>
                <w:rFonts w:ascii="微软雅黑" w:hAnsi="微软雅黑"/>
                <w:lang w:eastAsia="zh-CN"/>
              </w:rPr>
            </w:pPr>
            <w:r w:rsidRPr="00E3358F">
              <w:rPr>
                <w:rFonts w:ascii="微软雅黑" w:hAnsi="微软雅黑"/>
                <w:sz w:val="21"/>
                <w:lang w:eastAsia="zh-CN"/>
              </w:rPr>
              <w:t>增加接口耗时、库存异常、排课失败、重置操作审计和告警规则。</w:t>
            </w:r>
          </w:p>
        </w:tc>
      </w:tr>
    </w:tbl>
    <w:p w14:paraId="6EA9EA0C" w14:textId="77777777" w:rsidR="00EC79BB" w:rsidRPr="00E3358F" w:rsidRDefault="00EC79BB" w:rsidP="00E3358F">
      <w:pPr>
        <w:rPr>
          <w:rFonts w:ascii="微软雅黑" w:hAnsi="微软雅黑"/>
          <w:lang w:eastAsia="zh-CN"/>
        </w:rPr>
      </w:pPr>
    </w:p>
    <w:p w14:paraId="0784B1F1" w14:textId="77777777" w:rsidR="00EC79BB" w:rsidRPr="00E3358F" w:rsidRDefault="00AA6F25" w:rsidP="00E3358F">
      <w:pPr>
        <w:pStyle w:val="31"/>
      </w:pPr>
      <w:bookmarkStart w:id="56" w:name="_Toc232342715"/>
      <w:r w:rsidRPr="00E3358F">
        <w:t>9.1 提交前完整性检查</w:t>
      </w:r>
      <w:bookmarkEnd w:id="56"/>
    </w:p>
    <w:p w14:paraId="08AB2D77" w14:textId="77777777" w:rsidR="00EC79BB" w:rsidRPr="00E3358F" w:rsidRDefault="00AA6F25" w:rsidP="00E3358F">
      <w:pPr>
        <w:rPr>
          <w:rFonts w:ascii="微软雅黑" w:hAnsi="微软雅黑"/>
          <w:lang w:eastAsia="zh-CN"/>
        </w:rPr>
      </w:pPr>
      <w:r w:rsidRPr="00E3358F">
        <w:rPr>
          <w:rFonts w:ascii="微软雅黑" w:hAnsi="微软雅黑"/>
          <w:lang w:eastAsia="zh-CN"/>
        </w:rPr>
        <w:t>为保证本报告可以作为独立的软件架构设计报告提交，以下检查项覆盖课程要求中的视图完整性、风格选择、风格落实和架构元素详细设计。</w:t>
      </w:r>
    </w:p>
    <w:p w14:paraId="29FBE993" w14:textId="77777777" w:rsidR="00EC79BB" w:rsidRPr="00E3358F" w:rsidRDefault="00AA6F25" w:rsidP="00E3358F">
      <w:pPr>
        <w:keepNext/>
        <w:spacing w:before="80" w:after="80" w:line="240" w:lineRule="auto"/>
        <w:jc w:val="center"/>
        <w:rPr>
          <w:rFonts w:ascii="微软雅黑" w:hAnsi="微软雅黑"/>
          <w:lang w:eastAsia="zh-CN"/>
        </w:rPr>
      </w:pPr>
      <w:r w:rsidRPr="00E3358F">
        <w:rPr>
          <w:rFonts w:ascii="微软雅黑" w:hAnsi="微软雅黑"/>
          <w:b/>
          <w:sz w:val="21"/>
          <w:lang w:eastAsia="zh-CN"/>
        </w:rPr>
        <w:t>表20 提交前架构完整性检查</w:t>
      </w:r>
    </w:p>
    <w:tbl>
      <w:tblPr>
        <w:tblStyle w:val="af5"/>
        <w:tblW w:w="9560" w:type="dxa"/>
        <w:tblInd w:w="120" w:type="dxa"/>
        <w:tblLayout w:type="fixed"/>
        <w:tblLook w:val="04A0" w:firstRow="1" w:lastRow="0" w:firstColumn="1" w:lastColumn="0" w:noHBand="0" w:noVBand="1"/>
      </w:tblPr>
      <w:tblGrid>
        <w:gridCol w:w="3200"/>
        <w:gridCol w:w="2200"/>
        <w:gridCol w:w="4160"/>
      </w:tblGrid>
      <w:tr w:rsidR="00E3358F" w:rsidRPr="00E3358F" w14:paraId="7FDFBC49" w14:textId="77777777">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F2F4F7"/>
            <w:tcMar>
              <w:top w:w="80" w:type="dxa"/>
              <w:left w:w="120" w:type="dxa"/>
              <w:bottom w:w="80" w:type="dxa"/>
              <w:right w:w="120" w:type="dxa"/>
            </w:tcMar>
            <w:vAlign w:val="center"/>
          </w:tcPr>
          <w:p w14:paraId="403C80D9" w14:textId="77777777" w:rsidR="00EC79BB" w:rsidRPr="00E3358F" w:rsidRDefault="00AA6F25" w:rsidP="00E3358F">
            <w:pPr>
              <w:spacing w:after="0"/>
              <w:rPr>
                <w:rFonts w:ascii="微软雅黑" w:hAnsi="微软雅黑"/>
              </w:rPr>
            </w:pPr>
            <w:proofErr w:type="spellStart"/>
            <w:r w:rsidRPr="00E3358F">
              <w:rPr>
                <w:rFonts w:ascii="微软雅黑" w:hAnsi="微软雅黑"/>
                <w:b/>
                <w:sz w:val="21"/>
              </w:rPr>
              <w:t>检查项</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F2F4F7"/>
            <w:tcMar>
              <w:top w:w="80" w:type="dxa"/>
              <w:left w:w="120" w:type="dxa"/>
              <w:bottom w:w="80" w:type="dxa"/>
              <w:right w:w="120" w:type="dxa"/>
            </w:tcMar>
            <w:vAlign w:val="center"/>
          </w:tcPr>
          <w:p w14:paraId="6C27D381" w14:textId="77777777" w:rsidR="00EC79BB" w:rsidRPr="00E3358F" w:rsidRDefault="00AA6F25" w:rsidP="00E3358F">
            <w:pPr>
              <w:spacing w:after="0"/>
              <w:rPr>
                <w:rFonts w:ascii="微软雅黑" w:hAnsi="微软雅黑"/>
              </w:rPr>
            </w:pPr>
            <w:proofErr w:type="spellStart"/>
            <w:r w:rsidRPr="00E3358F">
              <w:rPr>
                <w:rFonts w:ascii="微软雅黑" w:hAnsi="微软雅黑"/>
                <w:b/>
                <w:sz w:val="21"/>
              </w:rPr>
              <w:t>对应章节</w:t>
            </w:r>
            <w:proofErr w:type="spellEnd"/>
          </w:p>
        </w:tc>
        <w:tc>
          <w:tcPr>
            <w:tcW w:w="4160" w:type="dxa"/>
            <w:tcBorders>
              <w:top w:val="single" w:sz="4" w:space="0" w:color="BFBFBF"/>
              <w:left w:val="single" w:sz="4" w:space="0" w:color="BFBFBF"/>
              <w:bottom w:val="single" w:sz="4" w:space="0" w:color="BFBFBF"/>
              <w:right w:val="single" w:sz="4" w:space="0" w:color="BFBFBF"/>
            </w:tcBorders>
            <w:shd w:val="clear" w:color="auto" w:fill="F2F4F7"/>
            <w:tcMar>
              <w:top w:w="80" w:type="dxa"/>
              <w:left w:w="120" w:type="dxa"/>
              <w:bottom w:w="80" w:type="dxa"/>
              <w:right w:w="120" w:type="dxa"/>
            </w:tcMar>
            <w:vAlign w:val="center"/>
          </w:tcPr>
          <w:p w14:paraId="4EE9F16D" w14:textId="77777777" w:rsidR="00EC79BB" w:rsidRPr="00E3358F" w:rsidRDefault="00AA6F25" w:rsidP="00E3358F">
            <w:pPr>
              <w:spacing w:after="0"/>
              <w:rPr>
                <w:rFonts w:ascii="微软雅黑" w:hAnsi="微软雅黑"/>
              </w:rPr>
            </w:pPr>
            <w:proofErr w:type="spellStart"/>
            <w:r w:rsidRPr="00E3358F">
              <w:rPr>
                <w:rFonts w:ascii="微软雅黑" w:hAnsi="微软雅黑"/>
                <w:b/>
                <w:sz w:val="21"/>
              </w:rPr>
              <w:t>完成情况</w:t>
            </w:r>
            <w:proofErr w:type="spellEnd"/>
          </w:p>
        </w:tc>
      </w:tr>
      <w:tr w:rsidR="00E3358F" w:rsidRPr="00E3358F" w14:paraId="438C8766"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547269E" w14:textId="77777777" w:rsidR="00EC79BB" w:rsidRPr="00E3358F" w:rsidRDefault="00AA6F25" w:rsidP="00E3358F">
            <w:pPr>
              <w:spacing w:after="0"/>
              <w:rPr>
                <w:rFonts w:ascii="微软雅黑" w:hAnsi="微软雅黑"/>
                <w:lang w:eastAsia="zh-CN"/>
              </w:rPr>
            </w:pPr>
            <w:r w:rsidRPr="00E3358F">
              <w:rPr>
                <w:rFonts w:ascii="微软雅黑" w:hAnsi="微软雅黑"/>
                <w:sz w:val="21"/>
                <w:lang w:eastAsia="zh-CN"/>
              </w:rPr>
              <w:t>从不同视角描述软件架构设计方案。</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5A15D07" w14:textId="77777777" w:rsidR="00EC79BB" w:rsidRPr="00E3358F" w:rsidRDefault="00AA6F25" w:rsidP="00E3358F">
            <w:pPr>
              <w:spacing w:after="0"/>
              <w:rPr>
                <w:rFonts w:ascii="微软雅黑" w:hAnsi="微软雅黑"/>
              </w:rPr>
            </w:pPr>
            <w:r w:rsidRPr="00E3358F">
              <w:rPr>
                <w:rFonts w:ascii="微软雅黑" w:hAnsi="微软雅黑"/>
                <w:sz w:val="21"/>
              </w:rPr>
              <w:t>第3章至第7章</w:t>
            </w:r>
          </w:p>
        </w:tc>
        <w:tc>
          <w:tcPr>
            <w:tcW w:w="4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A7AC962" w14:textId="77777777" w:rsidR="00EC79BB" w:rsidRPr="00E3358F" w:rsidRDefault="00AA6F25" w:rsidP="00E3358F">
            <w:pPr>
              <w:spacing w:after="0"/>
              <w:rPr>
                <w:rFonts w:ascii="微软雅黑" w:hAnsi="微软雅黑"/>
                <w:lang w:eastAsia="zh-CN"/>
              </w:rPr>
            </w:pPr>
            <w:r w:rsidRPr="00E3358F">
              <w:rPr>
                <w:rFonts w:ascii="微软雅黑" w:hAnsi="微软雅黑"/>
                <w:sz w:val="21"/>
                <w:lang w:eastAsia="zh-CN"/>
              </w:rPr>
              <w:t>已按场景、逻辑、开发、过程、物理五个视图展开。</w:t>
            </w:r>
          </w:p>
        </w:tc>
      </w:tr>
      <w:tr w:rsidR="00E3358F" w:rsidRPr="00E3358F" w14:paraId="02F506C6"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13322E2" w14:textId="77777777" w:rsidR="00EC79BB" w:rsidRPr="00E3358F" w:rsidRDefault="00AA6F25" w:rsidP="00E3358F">
            <w:pPr>
              <w:spacing w:after="0"/>
              <w:rPr>
                <w:rFonts w:ascii="微软雅黑" w:hAnsi="微软雅黑"/>
                <w:lang w:eastAsia="zh-CN"/>
              </w:rPr>
            </w:pPr>
            <w:r w:rsidRPr="00E3358F">
              <w:rPr>
                <w:rFonts w:ascii="微软雅黑" w:hAnsi="微软雅黑"/>
                <w:sz w:val="21"/>
                <w:lang w:eastAsia="zh-CN"/>
              </w:rPr>
              <w:t>说明架构风格的选择决策。</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1CDEEE0" w14:textId="77777777" w:rsidR="00EC79BB" w:rsidRPr="00E3358F" w:rsidRDefault="00AA6F25" w:rsidP="00E3358F">
            <w:pPr>
              <w:spacing w:after="0"/>
              <w:rPr>
                <w:rFonts w:ascii="微软雅黑" w:hAnsi="微软雅黑"/>
              </w:rPr>
            </w:pPr>
            <w:r w:rsidRPr="00E3358F">
              <w:rPr>
                <w:rFonts w:ascii="微软雅黑" w:hAnsi="微软雅黑"/>
                <w:sz w:val="21"/>
              </w:rPr>
              <w:t>第2章、第2.1节</w:t>
            </w:r>
          </w:p>
        </w:tc>
        <w:tc>
          <w:tcPr>
            <w:tcW w:w="4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451D8BF" w14:textId="77777777" w:rsidR="00EC79BB" w:rsidRPr="00E3358F" w:rsidRDefault="00AA6F25" w:rsidP="00E3358F">
            <w:pPr>
              <w:spacing w:after="0"/>
              <w:rPr>
                <w:rFonts w:ascii="微软雅黑" w:hAnsi="微软雅黑"/>
                <w:lang w:eastAsia="zh-CN"/>
              </w:rPr>
            </w:pPr>
            <w:r w:rsidRPr="00E3358F">
              <w:rPr>
                <w:rFonts w:ascii="微软雅黑" w:hAnsi="微软雅黑"/>
                <w:sz w:val="21"/>
                <w:lang w:eastAsia="zh-CN"/>
              </w:rPr>
              <w:t>已说明B/S、模块化单体、分层、MVVM、事件驱动、仓库/缓存风格的选择理由和ADR记录。</w:t>
            </w:r>
          </w:p>
        </w:tc>
      </w:tr>
      <w:tr w:rsidR="00E3358F" w:rsidRPr="00E3358F" w14:paraId="05A20861"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D117AAD" w14:textId="77777777" w:rsidR="00EC79BB" w:rsidRPr="00E3358F" w:rsidRDefault="00AA6F25" w:rsidP="00E3358F">
            <w:pPr>
              <w:spacing w:after="0"/>
              <w:rPr>
                <w:rFonts w:ascii="微软雅黑" w:hAnsi="微软雅黑"/>
                <w:lang w:eastAsia="zh-CN"/>
              </w:rPr>
            </w:pPr>
            <w:r w:rsidRPr="00E3358F">
              <w:rPr>
                <w:rFonts w:ascii="微软雅黑" w:hAnsi="微软雅黑"/>
                <w:sz w:val="21"/>
                <w:lang w:eastAsia="zh-CN"/>
              </w:rPr>
              <w:t>说明风格的具体落实情况。</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29C00C9" w14:textId="77777777" w:rsidR="00EC79BB" w:rsidRPr="00E3358F" w:rsidRDefault="00AA6F25" w:rsidP="00E3358F">
            <w:pPr>
              <w:spacing w:after="0"/>
              <w:rPr>
                <w:rFonts w:ascii="微软雅黑" w:hAnsi="微软雅黑"/>
              </w:rPr>
            </w:pPr>
            <w:r w:rsidRPr="00E3358F">
              <w:rPr>
                <w:rFonts w:ascii="微软雅黑" w:hAnsi="微软雅黑"/>
                <w:sz w:val="21"/>
              </w:rPr>
              <w:t>第2章表4、第4章至第7章</w:t>
            </w:r>
          </w:p>
        </w:tc>
        <w:tc>
          <w:tcPr>
            <w:tcW w:w="4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5D709DB" w14:textId="77777777" w:rsidR="00EC79BB" w:rsidRPr="00E3358F" w:rsidRDefault="00AA6F25" w:rsidP="00E3358F">
            <w:pPr>
              <w:spacing w:after="0"/>
              <w:rPr>
                <w:rFonts w:ascii="微软雅黑" w:hAnsi="微软雅黑"/>
                <w:lang w:eastAsia="zh-CN"/>
              </w:rPr>
            </w:pPr>
            <w:r w:rsidRPr="00E3358F">
              <w:rPr>
                <w:rFonts w:ascii="微软雅黑" w:hAnsi="微软雅黑"/>
                <w:sz w:val="21"/>
                <w:lang w:eastAsia="zh-CN"/>
              </w:rPr>
              <w:t>已按组件、连接件、关键约束描述风格如何落到前端、后端、事件、数据和部署结构。</w:t>
            </w:r>
          </w:p>
        </w:tc>
      </w:tr>
      <w:tr w:rsidR="00E3358F" w:rsidRPr="00E3358F" w14:paraId="7A0FD20D"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282158" w14:textId="77777777" w:rsidR="00EC79BB" w:rsidRPr="00E3358F" w:rsidRDefault="00AA6F25" w:rsidP="00E3358F">
            <w:pPr>
              <w:spacing w:after="0"/>
              <w:rPr>
                <w:rFonts w:ascii="微软雅黑" w:hAnsi="微软雅黑"/>
                <w:lang w:eastAsia="zh-CN"/>
              </w:rPr>
            </w:pPr>
            <w:r w:rsidRPr="00E3358F">
              <w:rPr>
                <w:rFonts w:ascii="微软雅黑" w:hAnsi="微软雅黑"/>
                <w:sz w:val="21"/>
                <w:lang w:eastAsia="zh-CN"/>
              </w:rPr>
              <w:t>给出组件、连接件、约束。</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293F7FA" w14:textId="77777777" w:rsidR="00EC79BB" w:rsidRPr="00E3358F" w:rsidRDefault="00AA6F25" w:rsidP="00E3358F">
            <w:pPr>
              <w:spacing w:after="0"/>
              <w:rPr>
                <w:rFonts w:ascii="微软雅黑" w:hAnsi="微软雅黑"/>
              </w:rPr>
            </w:pPr>
            <w:r w:rsidRPr="00E3358F">
              <w:rPr>
                <w:rFonts w:ascii="微软雅黑" w:hAnsi="微软雅黑"/>
                <w:sz w:val="21"/>
              </w:rPr>
              <w:t>第2章表4、第7章、第8章</w:t>
            </w:r>
          </w:p>
        </w:tc>
        <w:tc>
          <w:tcPr>
            <w:tcW w:w="4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19CDE7B" w14:textId="77777777" w:rsidR="00EC79BB" w:rsidRPr="00E3358F" w:rsidRDefault="00AA6F25" w:rsidP="00E3358F">
            <w:pPr>
              <w:spacing w:after="0"/>
              <w:rPr>
                <w:rFonts w:ascii="微软雅黑" w:hAnsi="微软雅黑"/>
              </w:rPr>
            </w:pPr>
            <w:proofErr w:type="spellStart"/>
            <w:r w:rsidRPr="00E3358F">
              <w:rPr>
                <w:rFonts w:ascii="微软雅黑" w:hAnsi="微软雅黑"/>
                <w:sz w:val="19"/>
              </w:rPr>
              <w:t>已列出Browser、Vue</w:t>
            </w:r>
            <w:proofErr w:type="spellEnd"/>
            <w:r w:rsidRPr="00E3358F">
              <w:rPr>
                <w:rFonts w:ascii="微软雅黑" w:hAnsi="微软雅黑"/>
                <w:sz w:val="19"/>
              </w:rPr>
              <w:t xml:space="preserve"> SPA、Controller、Service、Mapper、Redis、MySQL等组件及HTTP、DI、JDBC、Redis协议、事件发布等连接件。</w:t>
            </w:r>
          </w:p>
        </w:tc>
      </w:tr>
      <w:tr w:rsidR="00E3358F" w:rsidRPr="00E3358F" w14:paraId="0CDB2FFE"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BFA247E" w14:textId="77777777" w:rsidR="00EC79BB" w:rsidRPr="00E3358F" w:rsidRDefault="00AA6F25" w:rsidP="00E3358F">
            <w:pPr>
              <w:spacing w:after="0"/>
              <w:rPr>
                <w:rFonts w:ascii="微软雅黑" w:hAnsi="微软雅黑"/>
                <w:lang w:eastAsia="zh-CN"/>
              </w:rPr>
            </w:pPr>
            <w:r w:rsidRPr="00E3358F">
              <w:rPr>
                <w:rFonts w:ascii="微软雅黑" w:hAnsi="微软雅黑"/>
                <w:sz w:val="21"/>
                <w:lang w:eastAsia="zh-CN"/>
              </w:rPr>
              <w:lastRenderedPageBreak/>
              <w:t>对架构元素进行详细设计。</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656D275" w14:textId="77777777" w:rsidR="00EC79BB" w:rsidRPr="00E3358F" w:rsidRDefault="00AA6F25" w:rsidP="00E3358F">
            <w:pPr>
              <w:spacing w:after="0"/>
              <w:rPr>
                <w:rFonts w:ascii="微软雅黑" w:hAnsi="微软雅黑"/>
              </w:rPr>
            </w:pPr>
            <w:r w:rsidRPr="00E3358F">
              <w:rPr>
                <w:rFonts w:ascii="微软雅黑" w:hAnsi="微软雅黑"/>
                <w:sz w:val="21"/>
              </w:rPr>
              <w:t>第8章、附录</w:t>
            </w:r>
          </w:p>
        </w:tc>
        <w:tc>
          <w:tcPr>
            <w:tcW w:w="4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BD4C6CB" w14:textId="77777777" w:rsidR="00EC79BB" w:rsidRPr="00E3358F" w:rsidRDefault="00AA6F25" w:rsidP="00E3358F">
            <w:pPr>
              <w:spacing w:after="0"/>
              <w:rPr>
                <w:rFonts w:ascii="微软雅黑" w:hAnsi="微软雅黑"/>
              </w:rPr>
            </w:pPr>
            <w:proofErr w:type="spellStart"/>
            <w:r w:rsidRPr="00E3358F">
              <w:rPr>
                <w:rFonts w:ascii="微软雅黑" w:hAnsi="微软雅黑"/>
                <w:sz w:val="19"/>
              </w:rPr>
              <w:t>已对Vue</w:t>
            </w:r>
            <w:proofErr w:type="spellEnd"/>
            <w:r w:rsidRPr="00E3358F">
              <w:rPr>
                <w:rFonts w:ascii="微软雅黑" w:hAnsi="微软雅黑"/>
                <w:sz w:val="19"/>
              </w:rPr>
              <w:t xml:space="preserve"> SPA、Axios、Sa-Token、CourseController、CourseServiceImpl、AutoScheduleService、事件模块、MySQL、Redis等进行说明。</w:t>
            </w:r>
          </w:p>
        </w:tc>
      </w:tr>
      <w:tr w:rsidR="00E3358F" w:rsidRPr="00E3358F" w14:paraId="60A26472"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FCCD95F" w14:textId="77777777" w:rsidR="00EC79BB" w:rsidRPr="00E3358F" w:rsidRDefault="00AA6F25" w:rsidP="00E3358F">
            <w:pPr>
              <w:spacing w:after="0"/>
              <w:rPr>
                <w:rFonts w:ascii="微软雅黑" w:hAnsi="微软雅黑"/>
                <w:lang w:eastAsia="zh-CN"/>
              </w:rPr>
            </w:pPr>
            <w:r w:rsidRPr="00E3358F">
              <w:rPr>
                <w:rFonts w:ascii="微软雅黑" w:hAnsi="微软雅黑"/>
                <w:sz w:val="21"/>
                <w:lang w:eastAsia="zh-CN"/>
              </w:rPr>
              <w:t>体现关键业务流程和并发控制。</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0BBF0E6" w14:textId="77777777" w:rsidR="00EC79BB" w:rsidRPr="00E3358F" w:rsidRDefault="00AA6F25" w:rsidP="00E3358F">
            <w:pPr>
              <w:spacing w:after="0"/>
              <w:rPr>
                <w:rFonts w:ascii="微软雅黑" w:hAnsi="微软雅黑"/>
              </w:rPr>
            </w:pPr>
            <w:r w:rsidRPr="00E3358F">
              <w:rPr>
                <w:rFonts w:ascii="微软雅黑" w:hAnsi="微软雅黑"/>
                <w:sz w:val="21"/>
              </w:rPr>
              <w:t>第6章</w:t>
            </w:r>
          </w:p>
        </w:tc>
        <w:tc>
          <w:tcPr>
            <w:tcW w:w="4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51563CC" w14:textId="77777777" w:rsidR="00EC79BB" w:rsidRPr="00E3358F" w:rsidRDefault="00AA6F25" w:rsidP="00E3358F">
            <w:pPr>
              <w:spacing w:after="0"/>
              <w:rPr>
                <w:rFonts w:ascii="微软雅黑" w:hAnsi="微软雅黑"/>
                <w:lang w:eastAsia="zh-CN"/>
              </w:rPr>
            </w:pPr>
            <w:r w:rsidRPr="00E3358F">
              <w:rPr>
                <w:rFonts w:ascii="微软雅黑" w:hAnsi="微软雅黑"/>
                <w:sz w:val="21"/>
                <w:lang w:eastAsia="zh-CN"/>
              </w:rPr>
              <w:t>已描述登录、选课、退课、申报、审核、排课、重置流程和Redis/MySQL一致性策略。</w:t>
            </w:r>
          </w:p>
        </w:tc>
      </w:tr>
    </w:tbl>
    <w:p w14:paraId="50F45ED3" w14:textId="77777777" w:rsidR="00EC79BB" w:rsidRPr="00E3358F" w:rsidRDefault="00EC79BB" w:rsidP="00E3358F">
      <w:pPr>
        <w:rPr>
          <w:rFonts w:ascii="微软雅黑" w:hAnsi="微软雅黑"/>
          <w:lang w:eastAsia="zh-CN"/>
        </w:rPr>
      </w:pPr>
    </w:p>
    <w:p w14:paraId="49E6B6B1" w14:textId="77777777" w:rsidR="00EC79BB" w:rsidRPr="00E3358F" w:rsidRDefault="00AA6F25" w:rsidP="00E3358F">
      <w:pPr>
        <w:pStyle w:val="21"/>
      </w:pPr>
      <w:bookmarkStart w:id="57" w:name="_Toc232342716"/>
      <w:r w:rsidRPr="00E3358F">
        <w:t>附录：接口、事件与数据对象摘要</w:t>
      </w:r>
      <w:bookmarkEnd w:id="57"/>
    </w:p>
    <w:p w14:paraId="32FB8FAD" w14:textId="77777777" w:rsidR="00EC79BB" w:rsidRPr="00E3358F" w:rsidRDefault="00AA6F25" w:rsidP="00E3358F">
      <w:pPr>
        <w:pStyle w:val="31"/>
      </w:pPr>
      <w:bookmarkStart w:id="58" w:name="_Toc232342717"/>
      <w:r w:rsidRPr="00E3358F">
        <w:t>A.1 主要HTTP接口</w:t>
      </w:r>
      <w:bookmarkEnd w:id="58"/>
    </w:p>
    <w:p w14:paraId="77C39E7C" w14:textId="77777777" w:rsidR="00EC79BB" w:rsidRPr="00E3358F" w:rsidRDefault="00AA6F25" w:rsidP="00E3358F">
      <w:pPr>
        <w:keepNext/>
        <w:spacing w:before="80" w:after="80" w:line="240" w:lineRule="auto"/>
        <w:jc w:val="center"/>
        <w:rPr>
          <w:rFonts w:ascii="微软雅黑" w:hAnsi="微软雅黑"/>
        </w:rPr>
      </w:pPr>
      <w:r w:rsidRPr="00E3358F">
        <w:rPr>
          <w:rFonts w:ascii="微软雅黑" w:hAnsi="微软雅黑"/>
          <w:b/>
          <w:sz w:val="21"/>
        </w:rPr>
        <w:t xml:space="preserve">表21 </w:t>
      </w:r>
      <w:proofErr w:type="spellStart"/>
      <w:r w:rsidRPr="00E3358F">
        <w:rPr>
          <w:rFonts w:ascii="微软雅黑" w:hAnsi="微软雅黑"/>
          <w:b/>
          <w:sz w:val="21"/>
        </w:rPr>
        <w:t>主要HTTP接口摘要</w:t>
      </w:r>
      <w:proofErr w:type="spellEnd"/>
    </w:p>
    <w:tbl>
      <w:tblPr>
        <w:tblStyle w:val="af5"/>
        <w:tblW w:w="9360" w:type="dxa"/>
        <w:tblInd w:w="120" w:type="dxa"/>
        <w:tblLayout w:type="fixed"/>
        <w:tblLook w:val="04A0" w:firstRow="1" w:lastRow="0" w:firstColumn="1" w:lastColumn="0" w:noHBand="0" w:noVBand="1"/>
      </w:tblPr>
      <w:tblGrid>
        <w:gridCol w:w="2600"/>
        <w:gridCol w:w="1200"/>
        <w:gridCol w:w="3760"/>
        <w:gridCol w:w="1800"/>
      </w:tblGrid>
      <w:tr w:rsidR="00E3358F" w:rsidRPr="00E3358F" w14:paraId="39DD4DD9"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F2F4F7"/>
            <w:tcMar>
              <w:top w:w="80" w:type="dxa"/>
              <w:left w:w="120" w:type="dxa"/>
              <w:bottom w:w="80" w:type="dxa"/>
              <w:right w:w="120" w:type="dxa"/>
            </w:tcMar>
            <w:vAlign w:val="center"/>
          </w:tcPr>
          <w:p w14:paraId="26A3F58E" w14:textId="77777777" w:rsidR="00EC79BB" w:rsidRPr="00E3358F" w:rsidRDefault="00AA6F25" w:rsidP="00E3358F">
            <w:pPr>
              <w:spacing w:after="0"/>
              <w:rPr>
                <w:rFonts w:ascii="微软雅黑" w:hAnsi="微软雅黑"/>
              </w:rPr>
            </w:pPr>
            <w:proofErr w:type="spellStart"/>
            <w:r w:rsidRPr="00E3358F">
              <w:rPr>
                <w:rFonts w:ascii="微软雅黑" w:hAnsi="微软雅黑"/>
                <w:b/>
                <w:sz w:val="21"/>
              </w:rPr>
              <w:t>接口</w:t>
            </w:r>
            <w:proofErr w:type="spellEnd"/>
          </w:p>
        </w:tc>
        <w:tc>
          <w:tcPr>
            <w:tcW w:w="1200" w:type="dxa"/>
            <w:tcBorders>
              <w:top w:val="single" w:sz="4" w:space="0" w:color="BFBFBF"/>
              <w:left w:val="single" w:sz="4" w:space="0" w:color="BFBFBF"/>
              <w:bottom w:val="single" w:sz="4" w:space="0" w:color="BFBFBF"/>
              <w:right w:val="single" w:sz="4" w:space="0" w:color="BFBFBF"/>
            </w:tcBorders>
            <w:shd w:val="clear" w:color="auto" w:fill="F2F4F7"/>
            <w:tcMar>
              <w:top w:w="80" w:type="dxa"/>
              <w:left w:w="120" w:type="dxa"/>
              <w:bottom w:w="80" w:type="dxa"/>
              <w:right w:w="120" w:type="dxa"/>
            </w:tcMar>
            <w:vAlign w:val="center"/>
          </w:tcPr>
          <w:p w14:paraId="7B1021D2" w14:textId="77777777" w:rsidR="00EC79BB" w:rsidRPr="00E3358F" w:rsidRDefault="00AA6F25" w:rsidP="00E3358F">
            <w:pPr>
              <w:spacing w:after="0"/>
              <w:rPr>
                <w:rFonts w:ascii="微软雅黑" w:hAnsi="微软雅黑"/>
              </w:rPr>
            </w:pPr>
            <w:proofErr w:type="spellStart"/>
            <w:r w:rsidRPr="00E3358F">
              <w:rPr>
                <w:rFonts w:ascii="微软雅黑" w:hAnsi="微软雅黑"/>
                <w:b/>
                <w:sz w:val="21"/>
              </w:rPr>
              <w:t>方法</w:t>
            </w:r>
            <w:proofErr w:type="spellEnd"/>
          </w:p>
        </w:tc>
        <w:tc>
          <w:tcPr>
            <w:tcW w:w="3760" w:type="dxa"/>
            <w:tcBorders>
              <w:top w:val="single" w:sz="4" w:space="0" w:color="BFBFBF"/>
              <w:left w:val="single" w:sz="4" w:space="0" w:color="BFBFBF"/>
              <w:bottom w:val="single" w:sz="4" w:space="0" w:color="BFBFBF"/>
              <w:right w:val="single" w:sz="4" w:space="0" w:color="BFBFBF"/>
            </w:tcBorders>
            <w:shd w:val="clear" w:color="auto" w:fill="F2F4F7"/>
            <w:tcMar>
              <w:top w:w="80" w:type="dxa"/>
              <w:left w:w="120" w:type="dxa"/>
              <w:bottom w:w="80" w:type="dxa"/>
              <w:right w:w="120" w:type="dxa"/>
            </w:tcMar>
            <w:vAlign w:val="center"/>
          </w:tcPr>
          <w:p w14:paraId="34EE824E" w14:textId="77777777" w:rsidR="00EC79BB" w:rsidRPr="00E3358F" w:rsidRDefault="00AA6F25" w:rsidP="00E3358F">
            <w:pPr>
              <w:spacing w:after="0"/>
              <w:rPr>
                <w:rFonts w:ascii="微软雅黑" w:hAnsi="微软雅黑"/>
              </w:rPr>
            </w:pPr>
            <w:proofErr w:type="spellStart"/>
            <w:r w:rsidRPr="00E3358F">
              <w:rPr>
                <w:rFonts w:ascii="微软雅黑" w:hAnsi="微软雅黑"/>
                <w:b/>
                <w:sz w:val="21"/>
              </w:rPr>
              <w:t>职责</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2F4F7"/>
            <w:tcMar>
              <w:top w:w="80" w:type="dxa"/>
              <w:left w:w="120" w:type="dxa"/>
              <w:bottom w:w="80" w:type="dxa"/>
              <w:right w:w="120" w:type="dxa"/>
            </w:tcMar>
            <w:vAlign w:val="center"/>
          </w:tcPr>
          <w:p w14:paraId="3D09BE7B" w14:textId="77777777" w:rsidR="00EC79BB" w:rsidRPr="00E3358F" w:rsidRDefault="00AA6F25" w:rsidP="00E3358F">
            <w:pPr>
              <w:spacing w:after="0"/>
              <w:rPr>
                <w:rFonts w:ascii="微软雅黑" w:hAnsi="微软雅黑"/>
              </w:rPr>
            </w:pPr>
            <w:proofErr w:type="spellStart"/>
            <w:r w:rsidRPr="00E3358F">
              <w:rPr>
                <w:rFonts w:ascii="微软雅黑" w:hAnsi="微软雅黑"/>
                <w:b/>
                <w:sz w:val="21"/>
              </w:rPr>
              <w:t>权限</w:t>
            </w:r>
            <w:proofErr w:type="spellEnd"/>
          </w:p>
        </w:tc>
      </w:tr>
      <w:tr w:rsidR="00E3358F" w:rsidRPr="00E3358F" w14:paraId="4E6694C5"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005D83" w14:textId="77777777" w:rsidR="00EC79BB" w:rsidRPr="00E3358F" w:rsidRDefault="00AA6F25" w:rsidP="00E3358F">
            <w:pPr>
              <w:spacing w:after="0"/>
              <w:rPr>
                <w:rFonts w:ascii="微软雅黑" w:hAnsi="微软雅黑"/>
              </w:rPr>
            </w:pPr>
            <w:r w:rsidRPr="00E3358F">
              <w:rPr>
                <w:rFonts w:ascii="微软雅黑" w:hAnsi="微软雅黑"/>
                <w:sz w:val="21"/>
              </w:rPr>
              <w:t>/login</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106911" w14:textId="77777777" w:rsidR="00EC79BB" w:rsidRPr="00E3358F" w:rsidRDefault="00AA6F25" w:rsidP="00E3358F">
            <w:pPr>
              <w:spacing w:after="0"/>
              <w:rPr>
                <w:rFonts w:ascii="微软雅黑" w:hAnsi="微软雅黑"/>
              </w:rPr>
            </w:pPr>
            <w:r w:rsidRPr="00E3358F">
              <w:rPr>
                <w:rFonts w:ascii="微软雅黑" w:hAnsi="微软雅黑"/>
                <w:sz w:val="21"/>
              </w:rPr>
              <w:t>POST</w:t>
            </w:r>
          </w:p>
        </w:tc>
        <w:tc>
          <w:tcPr>
            <w:tcW w:w="3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F9BA265"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按角色登录并生成Sa-Token会话</w:t>
            </w:r>
            <w:proofErr w:type="spellEnd"/>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0B1C1D9"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公开</w:t>
            </w:r>
            <w:proofErr w:type="spellEnd"/>
          </w:p>
        </w:tc>
      </w:tr>
      <w:tr w:rsidR="00E3358F" w:rsidRPr="00E3358F" w14:paraId="2DCB30C5"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0663BD5" w14:textId="77777777" w:rsidR="00EC79BB" w:rsidRPr="00E3358F" w:rsidRDefault="00AA6F25" w:rsidP="00E3358F">
            <w:pPr>
              <w:spacing w:after="0"/>
              <w:rPr>
                <w:rFonts w:ascii="微软雅黑" w:hAnsi="微软雅黑"/>
              </w:rPr>
            </w:pPr>
            <w:r w:rsidRPr="00E3358F">
              <w:rPr>
                <w:rFonts w:ascii="微软雅黑" w:hAnsi="微软雅黑"/>
                <w:sz w:val="21"/>
              </w:rPr>
              <w:t>/logout</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D12344A" w14:textId="77777777" w:rsidR="00EC79BB" w:rsidRPr="00E3358F" w:rsidRDefault="00AA6F25" w:rsidP="00E3358F">
            <w:pPr>
              <w:spacing w:after="0"/>
              <w:rPr>
                <w:rFonts w:ascii="微软雅黑" w:hAnsi="微软雅黑"/>
              </w:rPr>
            </w:pPr>
            <w:r w:rsidRPr="00E3358F">
              <w:rPr>
                <w:rFonts w:ascii="微软雅黑" w:hAnsi="微软雅黑"/>
                <w:sz w:val="21"/>
              </w:rPr>
              <w:t>POST</w:t>
            </w:r>
          </w:p>
        </w:tc>
        <w:tc>
          <w:tcPr>
            <w:tcW w:w="3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E6CF9E3"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销毁会话</w:t>
            </w:r>
            <w:proofErr w:type="spellEnd"/>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5BB4ECE"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已登录</w:t>
            </w:r>
            <w:proofErr w:type="spellEnd"/>
          </w:p>
        </w:tc>
      </w:tr>
      <w:tr w:rsidR="00E3358F" w:rsidRPr="00E3358F" w14:paraId="02B83056"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1AB9D3" w14:textId="77777777" w:rsidR="00EC79BB" w:rsidRPr="00E3358F" w:rsidRDefault="00AA6F25" w:rsidP="00E3358F">
            <w:pPr>
              <w:spacing w:after="0"/>
              <w:rPr>
                <w:rFonts w:ascii="微软雅黑" w:hAnsi="微软雅黑"/>
              </w:rPr>
            </w:pPr>
            <w:r w:rsidRPr="00E3358F">
              <w:rPr>
                <w:rFonts w:ascii="微软雅黑" w:hAnsi="微软雅黑"/>
                <w:sz w:val="21"/>
              </w:rPr>
              <w:t>/course/list</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757BFB4" w14:textId="77777777" w:rsidR="00EC79BB" w:rsidRPr="00E3358F" w:rsidRDefault="00AA6F25" w:rsidP="00E3358F">
            <w:pPr>
              <w:spacing w:after="0"/>
              <w:rPr>
                <w:rFonts w:ascii="微软雅黑" w:hAnsi="微软雅黑"/>
              </w:rPr>
            </w:pPr>
            <w:r w:rsidRPr="00E3358F">
              <w:rPr>
                <w:rFonts w:ascii="微软雅黑" w:hAnsi="微软雅黑"/>
                <w:sz w:val="21"/>
              </w:rPr>
              <w:t>GET</w:t>
            </w:r>
          </w:p>
        </w:tc>
        <w:tc>
          <w:tcPr>
            <w:tcW w:w="3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C620D05"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查询课程及排课信息</w:t>
            </w:r>
            <w:proofErr w:type="spellEnd"/>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89A4E3C"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已登录</w:t>
            </w:r>
            <w:proofErr w:type="spellEnd"/>
          </w:p>
        </w:tc>
      </w:tr>
      <w:tr w:rsidR="00E3358F" w:rsidRPr="00E3358F" w14:paraId="77FE4E1F"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F23133A" w14:textId="77777777" w:rsidR="00EC79BB" w:rsidRPr="00E3358F" w:rsidRDefault="00AA6F25" w:rsidP="00E3358F">
            <w:pPr>
              <w:spacing w:after="0"/>
              <w:rPr>
                <w:rFonts w:ascii="微软雅黑" w:hAnsi="微软雅黑"/>
              </w:rPr>
            </w:pPr>
            <w:r w:rsidRPr="00E3358F">
              <w:rPr>
                <w:rFonts w:ascii="微软雅黑" w:hAnsi="微软雅黑"/>
                <w:sz w:val="21"/>
              </w:rPr>
              <w:t>/course/list-available</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FA59CEC" w14:textId="77777777" w:rsidR="00EC79BB" w:rsidRPr="00E3358F" w:rsidRDefault="00AA6F25" w:rsidP="00E3358F">
            <w:pPr>
              <w:spacing w:after="0"/>
              <w:rPr>
                <w:rFonts w:ascii="微软雅黑" w:hAnsi="微软雅黑"/>
              </w:rPr>
            </w:pPr>
            <w:r w:rsidRPr="00E3358F">
              <w:rPr>
                <w:rFonts w:ascii="微软雅黑" w:hAnsi="微软雅黑"/>
                <w:sz w:val="21"/>
              </w:rPr>
              <w:t>GET</w:t>
            </w:r>
          </w:p>
        </w:tc>
        <w:tc>
          <w:tcPr>
            <w:tcW w:w="3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F81D615"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按专业查询可选课程</w:t>
            </w:r>
            <w:proofErr w:type="spellEnd"/>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2FEE75B"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学生</w:t>
            </w:r>
            <w:proofErr w:type="spellEnd"/>
          </w:p>
        </w:tc>
      </w:tr>
      <w:tr w:rsidR="00E3358F" w:rsidRPr="00E3358F" w14:paraId="77F82F90"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207E0B6" w14:textId="77777777" w:rsidR="00EC79BB" w:rsidRPr="00E3358F" w:rsidRDefault="00AA6F25" w:rsidP="00E3358F">
            <w:pPr>
              <w:spacing w:after="0"/>
              <w:rPr>
                <w:rFonts w:ascii="微软雅黑" w:hAnsi="微软雅黑"/>
              </w:rPr>
            </w:pPr>
            <w:r w:rsidRPr="00E3358F">
              <w:rPr>
                <w:rFonts w:ascii="微软雅黑" w:hAnsi="微软雅黑"/>
                <w:sz w:val="21"/>
              </w:rPr>
              <w:t>/course/my-list</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44A439" w14:textId="77777777" w:rsidR="00EC79BB" w:rsidRPr="00E3358F" w:rsidRDefault="00AA6F25" w:rsidP="00E3358F">
            <w:pPr>
              <w:spacing w:after="0"/>
              <w:rPr>
                <w:rFonts w:ascii="微软雅黑" w:hAnsi="微软雅黑"/>
              </w:rPr>
            </w:pPr>
            <w:r w:rsidRPr="00E3358F">
              <w:rPr>
                <w:rFonts w:ascii="微软雅黑" w:hAnsi="微软雅黑"/>
                <w:sz w:val="21"/>
              </w:rPr>
              <w:t>GET</w:t>
            </w:r>
          </w:p>
        </w:tc>
        <w:tc>
          <w:tcPr>
            <w:tcW w:w="3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5CED28" w14:textId="77777777" w:rsidR="00EC79BB" w:rsidRPr="00E3358F" w:rsidRDefault="00AA6F25" w:rsidP="00E3358F">
            <w:pPr>
              <w:spacing w:after="0"/>
              <w:rPr>
                <w:rFonts w:ascii="微软雅黑" w:hAnsi="微软雅黑"/>
                <w:lang w:eastAsia="zh-CN"/>
              </w:rPr>
            </w:pPr>
            <w:r w:rsidRPr="00E3358F">
              <w:rPr>
                <w:rFonts w:ascii="微软雅黑" w:hAnsi="微软雅黑"/>
                <w:sz w:val="21"/>
                <w:lang w:eastAsia="zh-CN"/>
              </w:rPr>
              <w:t>查询当前学生已选课程</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02F830"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学生</w:t>
            </w:r>
            <w:proofErr w:type="spellEnd"/>
          </w:p>
        </w:tc>
      </w:tr>
      <w:tr w:rsidR="00E3358F" w:rsidRPr="00E3358F" w14:paraId="115A3ECD"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7459742" w14:textId="77777777" w:rsidR="00EC79BB" w:rsidRPr="00E3358F" w:rsidRDefault="00AA6F25" w:rsidP="00E3358F">
            <w:pPr>
              <w:spacing w:after="0"/>
              <w:rPr>
                <w:rFonts w:ascii="微软雅黑" w:hAnsi="微软雅黑"/>
              </w:rPr>
            </w:pPr>
            <w:r w:rsidRPr="00E3358F">
              <w:rPr>
                <w:rFonts w:ascii="微软雅黑" w:hAnsi="微软雅黑"/>
                <w:sz w:val="21"/>
              </w:rPr>
              <w:t>/course/select</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3C880D7" w14:textId="77777777" w:rsidR="00EC79BB" w:rsidRPr="00E3358F" w:rsidRDefault="00AA6F25" w:rsidP="00E3358F">
            <w:pPr>
              <w:spacing w:after="0"/>
              <w:rPr>
                <w:rFonts w:ascii="微软雅黑" w:hAnsi="微软雅黑"/>
              </w:rPr>
            </w:pPr>
            <w:r w:rsidRPr="00E3358F">
              <w:rPr>
                <w:rFonts w:ascii="微软雅黑" w:hAnsi="微软雅黑"/>
                <w:sz w:val="21"/>
              </w:rPr>
              <w:t>POST</w:t>
            </w:r>
          </w:p>
        </w:tc>
        <w:tc>
          <w:tcPr>
            <w:tcW w:w="3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0384FC"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选课</w:t>
            </w:r>
            <w:proofErr w:type="spellEnd"/>
            <w:r w:rsidRPr="00E3358F">
              <w:rPr>
                <w:rFonts w:ascii="微软雅黑" w:hAnsi="微软雅黑"/>
                <w:sz w:val="21"/>
              </w:rPr>
              <w:t>/</w:t>
            </w:r>
            <w:proofErr w:type="spellStart"/>
            <w:r w:rsidRPr="00E3358F">
              <w:rPr>
                <w:rFonts w:ascii="微软雅黑" w:hAnsi="微软雅黑"/>
                <w:sz w:val="21"/>
              </w:rPr>
              <w:t>抢课</w:t>
            </w:r>
            <w:proofErr w:type="spellEnd"/>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1178F6"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学生</w:t>
            </w:r>
            <w:proofErr w:type="spellEnd"/>
          </w:p>
        </w:tc>
      </w:tr>
      <w:tr w:rsidR="00E3358F" w:rsidRPr="00E3358F" w14:paraId="1BAFD86F"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E27F23F" w14:textId="77777777" w:rsidR="00EC79BB" w:rsidRPr="00E3358F" w:rsidRDefault="00AA6F25" w:rsidP="00E3358F">
            <w:pPr>
              <w:spacing w:after="0"/>
              <w:rPr>
                <w:rFonts w:ascii="微软雅黑" w:hAnsi="微软雅黑"/>
              </w:rPr>
            </w:pPr>
            <w:r w:rsidRPr="00E3358F">
              <w:rPr>
                <w:rFonts w:ascii="微软雅黑" w:hAnsi="微软雅黑"/>
                <w:sz w:val="21"/>
              </w:rPr>
              <w:t>/course/drop</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D85486E" w14:textId="77777777" w:rsidR="00EC79BB" w:rsidRPr="00E3358F" w:rsidRDefault="00AA6F25" w:rsidP="00E3358F">
            <w:pPr>
              <w:spacing w:after="0"/>
              <w:rPr>
                <w:rFonts w:ascii="微软雅黑" w:hAnsi="微软雅黑"/>
              </w:rPr>
            </w:pPr>
            <w:r w:rsidRPr="00E3358F">
              <w:rPr>
                <w:rFonts w:ascii="微软雅黑" w:hAnsi="微软雅黑"/>
                <w:sz w:val="21"/>
              </w:rPr>
              <w:t>POST</w:t>
            </w:r>
          </w:p>
        </w:tc>
        <w:tc>
          <w:tcPr>
            <w:tcW w:w="3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D38933B"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退课</w:t>
            </w:r>
            <w:proofErr w:type="spellEnd"/>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750E3B"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学生</w:t>
            </w:r>
            <w:proofErr w:type="spellEnd"/>
          </w:p>
        </w:tc>
      </w:tr>
      <w:tr w:rsidR="00E3358F" w:rsidRPr="00E3358F" w14:paraId="107CB263"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40EDC7C" w14:textId="77777777" w:rsidR="00EC79BB" w:rsidRPr="00E3358F" w:rsidRDefault="00AA6F25" w:rsidP="00E3358F">
            <w:pPr>
              <w:spacing w:after="0"/>
              <w:rPr>
                <w:rFonts w:ascii="微软雅黑" w:hAnsi="微软雅黑"/>
              </w:rPr>
            </w:pPr>
            <w:r w:rsidRPr="00E3358F">
              <w:rPr>
                <w:rFonts w:ascii="微软雅黑" w:hAnsi="微软雅黑"/>
                <w:sz w:val="21"/>
              </w:rPr>
              <w:t>/course/propose</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92D69CD" w14:textId="77777777" w:rsidR="00EC79BB" w:rsidRPr="00E3358F" w:rsidRDefault="00AA6F25" w:rsidP="00E3358F">
            <w:pPr>
              <w:spacing w:after="0"/>
              <w:rPr>
                <w:rFonts w:ascii="微软雅黑" w:hAnsi="微软雅黑"/>
              </w:rPr>
            </w:pPr>
            <w:r w:rsidRPr="00E3358F">
              <w:rPr>
                <w:rFonts w:ascii="微软雅黑" w:hAnsi="微软雅黑"/>
                <w:sz w:val="21"/>
              </w:rPr>
              <w:t>POST</w:t>
            </w:r>
          </w:p>
        </w:tc>
        <w:tc>
          <w:tcPr>
            <w:tcW w:w="3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E408E67"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教师申报课程</w:t>
            </w:r>
            <w:proofErr w:type="spellEnd"/>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DA3D058"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教师</w:t>
            </w:r>
            <w:proofErr w:type="spellEnd"/>
          </w:p>
        </w:tc>
      </w:tr>
      <w:tr w:rsidR="00E3358F" w:rsidRPr="00E3358F" w14:paraId="0502EE54"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AD44188" w14:textId="77777777" w:rsidR="00EC79BB" w:rsidRPr="00E3358F" w:rsidRDefault="00AA6F25" w:rsidP="00E3358F">
            <w:pPr>
              <w:spacing w:after="0"/>
              <w:rPr>
                <w:rFonts w:ascii="微软雅黑" w:hAnsi="微软雅黑"/>
              </w:rPr>
            </w:pPr>
            <w:r w:rsidRPr="00E3358F">
              <w:rPr>
                <w:rFonts w:ascii="微软雅黑" w:hAnsi="微软雅黑"/>
                <w:sz w:val="21"/>
              </w:rPr>
              <w:t>/course/audit</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BE2AF68" w14:textId="77777777" w:rsidR="00EC79BB" w:rsidRPr="00E3358F" w:rsidRDefault="00AA6F25" w:rsidP="00E3358F">
            <w:pPr>
              <w:spacing w:after="0"/>
              <w:rPr>
                <w:rFonts w:ascii="微软雅黑" w:hAnsi="微软雅黑"/>
              </w:rPr>
            </w:pPr>
            <w:r w:rsidRPr="00E3358F">
              <w:rPr>
                <w:rFonts w:ascii="微软雅黑" w:hAnsi="微软雅黑"/>
                <w:sz w:val="21"/>
              </w:rPr>
              <w:t>POST</w:t>
            </w:r>
          </w:p>
        </w:tc>
        <w:tc>
          <w:tcPr>
            <w:tcW w:w="3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270210B"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管理员审核课程</w:t>
            </w:r>
            <w:proofErr w:type="spellEnd"/>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2B06AED"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管理员</w:t>
            </w:r>
            <w:proofErr w:type="spellEnd"/>
          </w:p>
        </w:tc>
      </w:tr>
      <w:tr w:rsidR="00E3358F" w:rsidRPr="00E3358F" w14:paraId="0F4BB44F"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C7DB307" w14:textId="77777777" w:rsidR="00EC79BB" w:rsidRPr="00E3358F" w:rsidRDefault="00AA6F25" w:rsidP="00E3358F">
            <w:pPr>
              <w:spacing w:after="0"/>
              <w:rPr>
                <w:rFonts w:ascii="微软雅黑" w:hAnsi="微软雅黑"/>
              </w:rPr>
            </w:pPr>
            <w:r w:rsidRPr="00E3358F">
              <w:rPr>
                <w:rFonts w:ascii="微软雅黑" w:hAnsi="微软雅黑"/>
                <w:sz w:val="21"/>
              </w:rPr>
              <w:t>/course/auto-schedule</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D49FB51" w14:textId="77777777" w:rsidR="00EC79BB" w:rsidRPr="00E3358F" w:rsidRDefault="00AA6F25" w:rsidP="00E3358F">
            <w:pPr>
              <w:spacing w:after="0"/>
              <w:rPr>
                <w:rFonts w:ascii="微软雅黑" w:hAnsi="微软雅黑"/>
              </w:rPr>
            </w:pPr>
            <w:r w:rsidRPr="00E3358F">
              <w:rPr>
                <w:rFonts w:ascii="微软雅黑" w:hAnsi="微软雅黑"/>
                <w:sz w:val="21"/>
              </w:rPr>
              <w:t>POST/</w:t>
            </w:r>
            <w:proofErr w:type="spellStart"/>
            <w:r w:rsidRPr="00E3358F">
              <w:rPr>
                <w:rFonts w:ascii="微软雅黑" w:hAnsi="微软雅黑"/>
                <w:sz w:val="21"/>
              </w:rPr>
              <w:t>RequestMapping</w:t>
            </w:r>
            <w:proofErr w:type="spellEnd"/>
          </w:p>
        </w:tc>
        <w:tc>
          <w:tcPr>
            <w:tcW w:w="3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3B4237"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一键智能排课</w:t>
            </w:r>
            <w:proofErr w:type="spellEnd"/>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E68387B"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管理员</w:t>
            </w:r>
            <w:proofErr w:type="spellEnd"/>
          </w:p>
        </w:tc>
      </w:tr>
      <w:tr w:rsidR="00E3358F" w:rsidRPr="00E3358F" w14:paraId="5ACAF85C"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650E435" w14:textId="77777777" w:rsidR="00EC79BB" w:rsidRPr="00E3358F" w:rsidRDefault="00AA6F25" w:rsidP="00E3358F">
            <w:pPr>
              <w:spacing w:after="0"/>
              <w:rPr>
                <w:rFonts w:ascii="微软雅黑" w:hAnsi="微软雅黑"/>
              </w:rPr>
            </w:pPr>
            <w:r w:rsidRPr="00E3358F">
              <w:rPr>
                <w:rFonts w:ascii="微软雅黑" w:hAnsi="微软雅黑"/>
                <w:sz w:val="21"/>
              </w:rPr>
              <w:lastRenderedPageBreak/>
              <w:t>/course/reset-</w:t>
            </w:r>
            <w:proofErr w:type="spellStart"/>
            <w:r w:rsidRPr="00E3358F">
              <w:rPr>
                <w:rFonts w:ascii="微软雅黑" w:hAnsi="微软雅黑"/>
                <w:sz w:val="21"/>
              </w:rPr>
              <w:t>redis</w:t>
            </w:r>
            <w:proofErr w:type="spellEnd"/>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84FB738" w14:textId="77777777" w:rsidR="00EC79BB" w:rsidRPr="00E3358F" w:rsidRDefault="00AA6F25" w:rsidP="00E3358F">
            <w:pPr>
              <w:spacing w:after="0"/>
              <w:rPr>
                <w:rFonts w:ascii="微软雅黑" w:hAnsi="微软雅黑"/>
              </w:rPr>
            </w:pPr>
            <w:r w:rsidRPr="00E3358F">
              <w:rPr>
                <w:rFonts w:ascii="微软雅黑" w:hAnsi="微软雅黑"/>
                <w:sz w:val="21"/>
              </w:rPr>
              <w:t>GET</w:t>
            </w:r>
          </w:p>
        </w:tc>
        <w:tc>
          <w:tcPr>
            <w:tcW w:w="3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534C3C0"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系统数据重置</w:t>
            </w:r>
            <w:proofErr w:type="spellEnd"/>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4465F83"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管理员</w:t>
            </w:r>
            <w:proofErr w:type="spellEnd"/>
          </w:p>
        </w:tc>
      </w:tr>
      <w:tr w:rsidR="00E3358F" w:rsidRPr="00E3358F" w14:paraId="728B1D6B"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7A6BE1C" w14:textId="77777777" w:rsidR="00EC79BB" w:rsidRPr="00E3358F" w:rsidRDefault="00AA6F25" w:rsidP="00E3358F">
            <w:pPr>
              <w:spacing w:after="0"/>
              <w:rPr>
                <w:rFonts w:ascii="微软雅黑" w:hAnsi="微软雅黑"/>
              </w:rPr>
            </w:pPr>
            <w:r w:rsidRPr="00E3358F">
              <w:rPr>
                <w:rFonts w:ascii="微软雅黑" w:hAnsi="微软雅黑"/>
                <w:sz w:val="21"/>
              </w:rPr>
              <w:t>/classroom/list</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D8061A" w14:textId="77777777" w:rsidR="00EC79BB" w:rsidRPr="00E3358F" w:rsidRDefault="00AA6F25" w:rsidP="00E3358F">
            <w:pPr>
              <w:spacing w:after="0"/>
              <w:rPr>
                <w:rFonts w:ascii="微软雅黑" w:hAnsi="微软雅黑"/>
              </w:rPr>
            </w:pPr>
            <w:r w:rsidRPr="00E3358F">
              <w:rPr>
                <w:rFonts w:ascii="微软雅黑" w:hAnsi="微软雅黑"/>
                <w:sz w:val="21"/>
              </w:rPr>
              <w:t>GET</w:t>
            </w:r>
          </w:p>
        </w:tc>
        <w:tc>
          <w:tcPr>
            <w:tcW w:w="3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6EC354"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查询教室资源</w:t>
            </w:r>
            <w:proofErr w:type="spellEnd"/>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848239E"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管理员</w:t>
            </w:r>
            <w:proofErr w:type="spellEnd"/>
          </w:p>
        </w:tc>
      </w:tr>
      <w:tr w:rsidR="00E3358F" w:rsidRPr="00E3358F" w14:paraId="1578E676"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DF4747A" w14:textId="77777777" w:rsidR="00EC79BB" w:rsidRPr="00E3358F" w:rsidRDefault="00AA6F25" w:rsidP="00E3358F">
            <w:pPr>
              <w:spacing w:after="0"/>
              <w:rPr>
                <w:rFonts w:ascii="微软雅黑" w:hAnsi="微软雅黑"/>
              </w:rPr>
            </w:pPr>
            <w:r w:rsidRPr="00E3358F">
              <w:rPr>
                <w:rFonts w:ascii="微软雅黑" w:hAnsi="微软雅黑"/>
                <w:sz w:val="21"/>
              </w:rPr>
              <w:t>/classroom/schedule</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62547A9" w14:textId="77777777" w:rsidR="00EC79BB" w:rsidRPr="00E3358F" w:rsidRDefault="00AA6F25" w:rsidP="00E3358F">
            <w:pPr>
              <w:spacing w:after="0"/>
              <w:rPr>
                <w:rFonts w:ascii="微软雅黑" w:hAnsi="微软雅黑"/>
              </w:rPr>
            </w:pPr>
            <w:r w:rsidRPr="00E3358F">
              <w:rPr>
                <w:rFonts w:ascii="微软雅黑" w:hAnsi="微软雅黑"/>
                <w:sz w:val="21"/>
              </w:rPr>
              <w:t>GET</w:t>
            </w:r>
          </w:p>
        </w:tc>
        <w:tc>
          <w:tcPr>
            <w:tcW w:w="3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F3AE1FA"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查询教室课表</w:t>
            </w:r>
            <w:proofErr w:type="spellEnd"/>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0FC2DE0"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管理员</w:t>
            </w:r>
            <w:proofErr w:type="spellEnd"/>
          </w:p>
        </w:tc>
      </w:tr>
      <w:tr w:rsidR="00E3358F" w:rsidRPr="00E3358F" w14:paraId="0131702C"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A2DE88D" w14:textId="77777777" w:rsidR="00EC79BB" w:rsidRPr="00E3358F" w:rsidRDefault="00AA6F25" w:rsidP="00E3358F">
            <w:pPr>
              <w:spacing w:after="0"/>
              <w:rPr>
                <w:rFonts w:ascii="微软雅黑" w:hAnsi="微软雅黑"/>
              </w:rPr>
            </w:pPr>
            <w:r w:rsidRPr="00E3358F">
              <w:rPr>
                <w:rFonts w:ascii="微软雅黑" w:hAnsi="微软雅黑"/>
                <w:sz w:val="21"/>
              </w:rPr>
              <w:t>/user/</w:t>
            </w:r>
            <w:proofErr w:type="spellStart"/>
            <w:r w:rsidRPr="00E3358F">
              <w:rPr>
                <w:rFonts w:ascii="微软雅黑" w:hAnsi="微软雅黑"/>
                <w:sz w:val="21"/>
              </w:rPr>
              <w:t>updateInfo</w:t>
            </w:r>
            <w:proofErr w:type="spellEnd"/>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E3F3F18" w14:textId="77777777" w:rsidR="00EC79BB" w:rsidRPr="00E3358F" w:rsidRDefault="00AA6F25" w:rsidP="00E3358F">
            <w:pPr>
              <w:spacing w:after="0"/>
              <w:rPr>
                <w:rFonts w:ascii="微软雅黑" w:hAnsi="微软雅黑"/>
              </w:rPr>
            </w:pPr>
            <w:r w:rsidRPr="00E3358F">
              <w:rPr>
                <w:rFonts w:ascii="微软雅黑" w:hAnsi="微软雅黑"/>
                <w:sz w:val="21"/>
              </w:rPr>
              <w:t>POST</w:t>
            </w:r>
          </w:p>
        </w:tc>
        <w:tc>
          <w:tcPr>
            <w:tcW w:w="3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B643557"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更新姓名</w:t>
            </w:r>
            <w:proofErr w:type="spellEnd"/>
            <w:r w:rsidRPr="00E3358F">
              <w:rPr>
                <w:rFonts w:ascii="微软雅黑" w:hAnsi="微软雅黑"/>
                <w:sz w:val="21"/>
              </w:rPr>
              <w:t>/</w:t>
            </w:r>
            <w:proofErr w:type="spellStart"/>
            <w:r w:rsidRPr="00E3358F">
              <w:rPr>
                <w:rFonts w:ascii="微软雅黑" w:hAnsi="微软雅黑"/>
                <w:sz w:val="21"/>
              </w:rPr>
              <w:t>头像</w:t>
            </w:r>
            <w:proofErr w:type="spellEnd"/>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E5F183B"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已登录</w:t>
            </w:r>
            <w:proofErr w:type="spellEnd"/>
          </w:p>
        </w:tc>
      </w:tr>
      <w:tr w:rsidR="00EC79BB" w:rsidRPr="00E3358F" w14:paraId="01D3277A"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0A8E834" w14:textId="77777777" w:rsidR="00EC79BB" w:rsidRPr="00E3358F" w:rsidRDefault="00AA6F25" w:rsidP="00E3358F">
            <w:pPr>
              <w:spacing w:after="0"/>
              <w:rPr>
                <w:rFonts w:ascii="微软雅黑" w:hAnsi="微软雅黑"/>
              </w:rPr>
            </w:pPr>
            <w:r w:rsidRPr="00E3358F">
              <w:rPr>
                <w:rFonts w:ascii="微软雅黑" w:hAnsi="微软雅黑"/>
                <w:sz w:val="21"/>
              </w:rPr>
              <w:t>/user/</w:t>
            </w:r>
            <w:proofErr w:type="spellStart"/>
            <w:r w:rsidRPr="00E3358F">
              <w:rPr>
                <w:rFonts w:ascii="微软雅黑" w:hAnsi="微软雅黑"/>
                <w:sz w:val="21"/>
              </w:rPr>
              <w:t>updatePassword</w:t>
            </w:r>
            <w:proofErr w:type="spellEnd"/>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AE0F0C7" w14:textId="77777777" w:rsidR="00EC79BB" w:rsidRPr="00E3358F" w:rsidRDefault="00AA6F25" w:rsidP="00E3358F">
            <w:pPr>
              <w:spacing w:after="0"/>
              <w:rPr>
                <w:rFonts w:ascii="微软雅黑" w:hAnsi="微软雅黑"/>
              </w:rPr>
            </w:pPr>
            <w:r w:rsidRPr="00E3358F">
              <w:rPr>
                <w:rFonts w:ascii="微软雅黑" w:hAnsi="微软雅黑"/>
                <w:sz w:val="21"/>
              </w:rPr>
              <w:t>POST</w:t>
            </w:r>
          </w:p>
        </w:tc>
        <w:tc>
          <w:tcPr>
            <w:tcW w:w="3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281D816"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修改密码</w:t>
            </w:r>
            <w:proofErr w:type="spellEnd"/>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4B9D02"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已登录</w:t>
            </w:r>
            <w:proofErr w:type="spellEnd"/>
          </w:p>
        </w:tc>
      </w:tr>
    </w:tbl>
    <w:p w14:paraId="1C9E2D51" w14:textId="77777777" w:rsidR="00EC79BB" w:rsidRPr="00E3358F" w:rsidRDefault="00EC79BB" w:rsidP="00E3358F">
      <w:pPr>
        <w:rPr>
          <w:rFonts w:ascii="微软雅黑" w:hAnsi="微软雅黑"/>
        </w:rPr>
      </w:pPr>
    </w:p>
    <w:p w14:paraId="7B3D4687" w14:textId="77777777" w:rsidR="00EC79BB" w:rsidRPr="00E3358F" w:rsidRDefault="00AA6F25" w:rsidP="00E3358F">
      <w:pPr>
        <w:pStyle w:val="31"/>
      </w:pPr>
      <w:bookmarkStart w:id="59" w:name="_Toc232342718"/>
      <w:r w:rsidRPr="00E3358F">
        <w:t>A.2 后端事件</w:t>
      </w:r>
      <w:bookmarkEnd w:id="59"/>
    </w:p>
    <w:p w14:paraId="78C7B289" w14:textId="77777777" w:rsidR="00EC79BB" w:rsidRPr="00E3358F" w:rsidRDefault="00AA6F25" w:rsidP="00E3358F">
      <w:pPr>
        <w:keepNext/>
        <w:spacing w:before="80" w:after="80" w:line="240" w:lineRule="auto"/>
        <w:jc w:val="center"/>
        <w:rPr>
          <w:rFonts w:ascii="微软雅黑" w:hAnsi="微软雅黑"/>
        </w:rPr>
      </w:pPr>
      <w:r w:rsidRPr="00E3358F">
        <w:rPr>
          <w:rFonts w:ascii="微软雅黑" w:hAnsi="微软雅黑"/>
          <w:b/>
          <w:sz w:val="21"/>
        </w:rPr>
        <w:t xml:space="preserve">表22 </w:t>
      </w:r>
      <w:proofErr w:type="spellStart"/>
      <w:r w:rsidRPr="00E3358F">
        <w:rPr>
          <w:rFonts w:ascii="微软雅黑" w:hAnsi="微软雅黑"/>
          <w:b/>
          <w:sz w:val="21"/>
        </w:rPr>
        <w:t>后端领域事件摘要</w:t>
      </w:r>
      <w:proofErr w:type="spellEnd"/>
    </w:p>
    <w:tbl>
      <w:tblPr>
        <w:tblStyle w:val="af5"/>
        <w:tblW w:w="9360" w:type="dxa"/>
        <w:tblInd w:w="120" w:type="dxa"/>
        <w:tblLayout w:type="fixed"/>
        <w:tblLook w:val="04A0" w:firstRow="1" w:lastRow="0" w:firstColumn="1" w:lastColumn="0" w:noHBand="0" w:noVBand="1"/>
      </w:tblPr>
      <w:tblGrid>
        <w:gridCol w:w="2600"/>
        <w:gridCol w:w="3200"/>
        <w:gridCol w:w="3560"/>
      </w:tblGrid>
      <w:tr w:rsidR="00E3358F" w:rsidRPr="00E3358F" w14:paraId="6748E021"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F2F4F7"/>
            <w:tcMar>
              <w:top w:w="80" w:type="dxa"/>
              <w:left w:w="120" w:type="dxa"/>
              <w:bottom w:w="80" w:type="dxa"/>
              <w:right w:w="120" w:type="dxa"/>
            </w:tcMar>
            <w:vAlign w:val="center"/>
          </w:tcPr>
          <w:p w14:paraId="20191799" w14:textId="77777777" w:rsidR="00EC79BB" w:rsidRPr="00E3358F" w:rsidRDefault="00AA6F25" w:rsidP="00E3358F">
            <w:pPr>
              <w:spacing w:after="0"/>
              <w:rPr>
                <w:rFonts w:ascii="微软雅黑" w:hAnsi="微软雅黑"/>
              </w:rPr>
            </w:pPr>
            <w:proofErr w:type="spellStart"/>
            <w:r w:rsidRPr="00E3358F">
              <w:rPr>
                <w:rFonts w:ascii="微软雅黑" w:hAnsi="微软雅黑"/>
                <w:b/>
                <w:sz w:val="21"/>
              </w:rPr>
              <w:t>事件</w:t>
            </w:r>
            <w:proofErr w:type="spellEnd"/>
          </w:p>
        </w:tc>
        <w:tc>
          <w:tcPr>
            <w:tcW w:w="3200" w:type="dxa"/>
            <w:tcBorders>
              <w:top w:val="single" w:sz="4" w:space="0" w:color="BFBFBF"/>
              <w:left w:val="single" w:sz="4" w:space="0" w:color="BFBFBF"/>
              <w:bottom w:val="single" w:sz="4" w:space="0" w:color="BFBFBF"/>
              <w:right w:val="single" w:sz="4" w:space="0" w:color="BFBFBF"/>
            </w:tcBorders>
            <w:shd w:val="clear" w:color="auto" w:fill="F2F4F7"/>
            <w:tcMar>
              <w:top w:w="80" w:type="dxa"/>
              <w:left w:w="120" w:type="dxa"/>
              <w:bottom w:w="80" w:type="dxa"/>
              <w:right w:w="120" w:type="dxa"/>
            </w:tcMar>
            <w:vAlign w:val="center"/>
          </w:tcPr>
          <w:p w14:paraId="7DAB1CB9" w14:textId="77777777" w:rsidR="00EC79BB" w:rsidRPr="00E3358F" w:rsidRDefault="00AA6F25" w:rsidP="00E3358F">
            <w:pPr>
              <w:spacing w:after="0"/>
              <w:rPr>
                <w:rFonts w:ascii="微软雅黑" w:hAnsi="微软雅黑"/>
              </w:rPr>
            </w:pPr>
            <w:proofErr w:type="spellStart"/>
            <w:r w:rsidRPr="00E3358F">
              <w:rPr>
                <w:rFonts w:ascii="微软雅黑" w:hAnsi="微软雅黑"/>
                <w:b/>
                <w:sz w:val="21"/>
              </w:rPr>
              <w:t>发布时机</w:t>
            </w:r>
            <w:proofErr w:type="spellEnd"/>
          </w:p>
        </w:tc>
        <w:tc>
          <w:tcPr>
            <w:tcW w:w="3560" w:type="dxa"/>
            <w:tcBorders>
              <w:top w:val="single" w:sz="4" w:space="0" w:color="BFBFBF"/>
              <w:left w:val="single" w:sz="4" w:space="0" w:color="BFBFBF"/>
              <w:bottom w:val="single" w:sz="4" w:space="0" w:color="BFBFBF"/>
              <w:right w:val="single" w:sz="4" w:space="0" w:color="BFBFBF"/>
            </w:tcBorders>
            <w:shd w:val="clear" w:color="auto" w:fill="F2F4F7"/>
            <w:tcMar>
              <w:top w:w="80" w:type="dxa"/>
              <w:left w:w="120" w:type="dxa"/>
              <w:bottom w:w="80" w:type="dxa"/>
              <w:right w:w="120" w:type="dxa"/>
            </w:tcMar>
            <w:vAlign w:val="center"/>
          </w:tcPr>
          <w:p w14:paraId="2879E4BD" w14:textId="77777777" w:rsidR="00EC79BB" w:rsidRPr="00E3358F" w:rsidRDefault="00AA6F25" w:rsidP="00E3358F">
            <w:pPr>
              <w:spacing w:after="0"/>
              <w:rPr>
                <w:rFonts w:ascii="微软雅黑" w:hAnsi="微软雅黑"/>
              </w:rPr>
            </w:pPr>
            <w:proofErr w:type="spellStart"/>
            <w:r w:rsidRPr="00E3358F">
              <w:rPr>
                <w:rFonts w:ascii="微软雅黑" w:hAnsi="微软雅黑"/>
                <w:b/>
                <w:sz w:val="21"/>
              </w:rPr>
              <w:t>当前消费者行为</w:t>
            </w:r>
            <w:proofErr w:type="spellEnd"/>
          </w:p>
        </w:tc>
      </w:tr>
      <w:tr w:rsidR="00E3358F" w:rsidRPr="00E3358F" w14:paraId="72B8A7A9"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1CB380A"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CourseSelectedEvent</w:t>
            </w:r>
            <w:proofErr w:type="spellEnd"/>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C31C09C"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学生选课成功后</w:t>
            </w:r>
            <w:proofErr w:type="spellEnd"/>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B6E695" w14:textId="77777777" w:rsidR="00EC79BB" w:rsidRPr="00E3358F" w:rsidRDefault="00AA6F25" w:rsidP="00E3358F">
            <w:pPr>
              <w:spacing w:after="0"/>
              <w:rPr>
                <w:rFonts w:ascii="微软雅黑" w:hAnsi="微软雅黑"/>
                <w:lang w:eastAsia="zh-CN"/>
              </w:rPr>
            </w:pPr>
            <w:r w:rsidRPr="00E3358F">
              <w:rPr>
                <w:rFonts w:ascii="微软雅黑" w:hAnsi="微软雅黑"/>
                <w:sz w:val="21"/>
                <w:lang w:eastAsia="zh-CN"/>
              </w:rPr>
              <w:t>异步记录选课审计日志。</w:t>
            </w:r>
          </w:p>
        </w:tc>
      </w:tr>
      <w:tr w:rsidR="00E3358F" w:rsidRPr="00E3358F" w14:paraId="41C8F90F"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04EDD0"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CourseDroppedEvent</w:t>
            </w:r>
            <w:proofErr w:type="spellEnd"/>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24224D"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学生退课成功后</w:t>
            </w:r>
            <w:proofErr w:type="spellEnd"/>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644A05D" w14:textId="77777777" w:rsidR="00EC79BB" w:rsidRPr="00E3358F" w:rsidRDefault="00AA6F25" w:rsidP="00E3358F">
            <w:pPr>
              <w:spacing w:after="0"/>
              <w:rPr>
                <w:rFonts w:ascii="微软雅黑" w:hAnsi="微软雅黑"/>
                <w:lang w:eastAsia="zh-CN"/>
              </w:rPr>
            </w:pPr>
            <w:r w:rsidRPr="00E3358F">
              <w:rPr>
                <w:rFonts w:ascii="微软雅黑" w:hAnsi="微软雅黑"/>
                <w:sz w:val="21"/>
                <w:lang w:eastAsia="zh-CN"/>
              </w:rPr>
              <w:t>异步</w:t>
            </w:r>
            <w:proofErr w:type="gramStart"/>
            <w:r w:rsidRPr="00E3358F">
              <w:rPr>
                <w:rFonts w:ascii="微软雅黑" w:hAnsi="微软雅黑"/>
                <w:sz w:val="21"/>
                <w:lang w:eastAsia="zh-CN"/>
              </w:rPr>
              <w:t>记录退课审计</w:t>
            </w:r>
            <w:proofErr w:type="gramEnd"/>
            <w:r w:rsidRPr="00E3358F">
              <w:rPr>
                <w:rFonts w:ascii="微软雅黑" w:hAnsi="微软雅黑"/>
                <w:sz w:val="21"/>
                <w:lang w:eastAsia="zh-CN"/>
              </w:rPr>
              <w:t>日志。</w:t>
            </w:r>
          </w:p>
        </w:tc>
      </w:tr>
      <w:tr w:rsidR="00E3358F" w:rsidRPr="00E3358F" w14:paraId="0814089E"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607963B"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CourseProposedEvent</w:t>
            </w:r>
            <w:proofErr w:type="spellEnd"/>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C1B30D8"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教师提交课程申报后</w:t>
            </w:r>
            <w:proofErr w:type="spellEnd"/>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2DBF63" w14:textId="77777777" w:rsidR="00EC79BB" w:rsidRPr="00E3358F" w:rsidRDefault="00AA6F25" w:rsidP="00E3358F">
            <w:pPr>
              <w:spacing w:after="0"/>
              <w:rPr>
                <w:rFonts w:ascii="微软雅黑" w:hAnsi="微软雅黑"/>
                <w:lang w:eastAsia="zh-CN"/>
              </w:rPr>
            </w:pPr>
            <w:r w:rsidRPr="00E3358F">
              <w:rPr>
                <w:rFonts w:ascii="微软雅黑" w:hAnsi="微软雅黑"/>
                <w:sz w:val="21"/>
                <w:lang w:eastAsia="zh-CN"/>
              </w:rPr>
              <w:t>异步记录申报审计日志。</w:t>
            </w:r>
          </w:p>
        </w:tc>
      </w:tr>
      <w:tr w:rsidR="00E3358F" w:rsidRPr="00E3358F" w14:paraId="579620B1"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39B4C1A"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CourseAuditedEvent</w:t>
            </w:r>
            <w:proofErr w:type="spellEnd"/>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C3257C"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管理员审核课程后</w:t>
            </w:r>
            <w:proofErr w:type="spellEnd"/>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481EE0D" w14:textId="77777777" w:rsidR="00EC79BB" w:rsidRPr="00E3358F" w:rsidRDefault="00AA6F25" w:rsidP="00E3358F">
            <w:pPr>
              <w:spacing w:after="0"/>
              <w:rPr>
                <w:rFonts w:ascii="微软雅黑" w:hAnsi="微软雅黑"/>
                <w:lang w:eastAsia="zh-CN"/>
              </w:rPr>
            </w:pPr>
            <w:r w:rsidRPr="00E3358F">
              <w:rPr>
                <w:rFonts w:ascii="微软雅黑" w:hAnsi="微软雅黑"/>
                <w:sz w:val="21"/>
                <w:lang w:eastAsia="zh-CN"/>
              </w:rPr>
              <w:t>异步记录审核审计日志。</w:t>
            </w:r>
          </w:p>
        </w:tc>
      </w:tr>
      <w:tr w:rsidR="00E3358F" w:rsidRPr="00E3358F" w14:paraId="7CCC5379"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5711A71"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ScheduleGeneratedEvent</w:t>
            </w:r>
            <w:proofErr w:type="spellEnd"/>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F10295B"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自动排课完成后</w:t>
            </w:r>
            <w:proofErr w:type="spellEnd"/>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0F6CC3" w14:textId="77777777" w:rsidR="00EC79BB" w:rsidRPr="00E3358F" w:rsidRDefault="00AA6F25" w:rsidP="00E3358F">
            <w:pPr>
              <w:spacing w:after="0"/>
              <w:rPr>
                <w:rFonts w:ascii="微软雅黑" w:hAnsi="微软雅黑"/>
                <w:lang w:eastAsia="zh-CN"/>
              </w:rPr>
            </w:pPr>
            <w:r w:rsidRPr="00E3358F">
              <w:rPr>
                <w:rFonts w:ascii="微软雅黑" w:hAnsi="微软雅黑"/>
                <w:sz w:val="21"/>
                <w:lang w:eastAsia="zh-CN"/>
              </w:rPr>
              <w:t>异步记录排课审计日志。</w:t>
            </w:r>
          </w:p>
        </w:tc>
      </w:tr>
      <w:tr w:rsidR="00E3358F" w:rsidRPr="00E3358F" w14:paraId="384B3826"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5AB329B"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SystemResetEvent</w:t>
            </w:r>
            <w:proofErr w:type="spellEnd"/>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C142A4"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系统重置完成后</w:t>
            </w:r>
            <w:proofErr w:type="spellEnd"/>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2681B8" w14:textId="77777777" w:rsidR="00EC79BB" w:rsidRPr="00E3358F" w:rsidRDefault="00AA6F25" w:rsidP="00E3358F">
            <w:pPr>
              <w:spacing w:after="0"/>
              <w:rPr>
                <w:rFonts w:ascii="微软雅黑" w:hAnsi="微软雅黑"/>
                <w:lang w:eastAsia="zh-CN"/>
              </w:rPr>
            </w:pPr>
            <w:r w:rsidRPr="00E3358F">
              <w:rPr>
                <w:rFonts w:ascii="微软雅黑" w:hAnsi="微软雅黑"/>
                <w:sz w:val="21"/>
                <w:lang w:eastAsia="zh-CN"/>
              </w:rPr>
              <w:t>异步记录重置审计日志。</w:t>
            </w:r>
          </w:p>
        </w:tc>
      </w:tr>
    </w:tbl>
    <w:p w14:paraId="38B5EE82" w14:textId="77777777" w:rsidR="00EC79BB" w:rsidRPr="00E3358F" w:rsidRDefault="00EC79BB" w:rsidP="00E3358F">
      <w:pPr>
        <w:rPr>
          <w:rFonts w:ascii="微软雅黑" w:hAnsi="微软雅黑"/>
          <w:lang w:eastAsia="zh-CN"/>
        </w:rPr>
      </w:pPr>
    </w:p>
    <w:p w14:paraId="368BCFDD" w14:textId="77777777" w:rsidR="00EC79BB" w:rsidRPr="00E3358F" w:rsidRDefault="00AA6F25" w:rsidP="00E3358F">
      <w:pPr>
        <w:pStyle w:val="31"/>
      </w:pPr>
      <w:bookmarkStart w:id="60" w:name="_Toc232342719"/>
      <w:r w:rsidRPr="00E3358F">
        <w:t>A.3 数据表/实体</w:t>
      </w:r>
      <w:bookmarkEnd w:id="60"/>
    </w:p>
    <w:p w14:paraId="2CB21493" w14:textId="77777777" w:rsidR="00EC79BB" w:rsidRPr="00E3358F" w:rsidRDefault="00AA6F25" w:rsidP="00E3358F">
      <w:pPr>
        <w:keepNext/>
        <w:spacing w:before="80" w:after="80" w:line="240" w:lineRule="auto"/>
        <w:jc w:val="center"/>
        <w:rPr>
          <w:rFonts w:ascii="微软雅黑" w:hAnsi="微软雅黑"/>
          <w:lang w:eastAsia="zh-CN"/>
        </w:rPr>
      </w:pPr>
      <w:r w:rsidRPr="00E3358F">
        <w:rPr>
          <w:rFonts w:ascii="微软雅黑" w:hAnsi="微软雅黑"/>
          <w:b/>
          <w:sz w:val="21"/>
          <w:lang w:eastAsia="zh-CN"/>
        </w:rPr>
        <w:t>表23 数据实体与数据库表摘要</w:t>
      </w:r>
    </w:p>
    <w:tbl>
      <w:tblPr>
        <w:tblStyle w:val="af5"/>
        <w:tblW w:w="9360" w:type="dxa"/>
        <w:tblInd w:w="120" w:type="dxa"/>
        <w:tblLayout w:type="fixed"/>
        <w:tblLook w:val="04A0" w:firstRow="1" w:lastRow="0" w:firstColumn="1" w:lastColumn="0" w:noHBand="0" w:noVBand="1"/>
      </w:tblPr>
      <w:tblGrid>
        <w:gridCol w:w="3300"/>
        <w:gridCol w:w="6060"/>
      </w:tblGrid>
      <w:tr w:rsidR="00E3358F" w:rsidRPr="00E3358F" w14:paraId="11FEC632" w14:textId="77777777">
        <w:trPr>
          <w:tblHeader/>
        </w:trPr>
        <w:tc>
          <w:tcPr>
            <w:tcW w:w="3300" w:type="dxa"/>
            <w:tcBorders>
              <w:top w:val="single" w:sz="4" w:space="0" w:color="BFBFBF"/>
              <w:left w:val="single" w:sz="4" w:space="0" w:color="BFBFBF"/>
              <w:bottom w:val="single" w:sz="4" w:space="0" w:color="BFBFBF"/>
              <w:right w:val="single" w:sz="4" w:space="0" w:color="BFBFBF"/>
            </w:tcBorders>
            <w:shd w:val="clear" w:color="auto" w:fill="F2F4F7"/>
            <w:tcMar>
              <w:top w:w="80" w:type="dxa"/>
              <w:left w:w="120" w:type="dxa"/>
              <w:bottom w:w="80" w:type="dxa"/>
              <w:right w:w="120" w:type="dxa"/>
            </w:tcMar>
            <w:vAlign w:val="center"/>
          </w:tcPr>
          <w:p w14:paraId="46CC0339" w14:textId="77777777" w:rsidR="00EC79BB" w:rsidRPr="00E3358F" w:rsidRDefault="00AA6F25" w:rsidP="00E3358F">
            <w:pPr>
              <w:spacing w:after="0"/>
              <w:rPr>
                <w:rFonts w:ascii="微软雅黑" w:hAnsi="微软雅黑"/>
              </w:rPr>
            </w:pPr>
            <w:proofErr w:type="spellStart"/>
            <w:r w:rsidRPr="00E3358F">
              <w:rPr>
                <w:rFonts w:ascii="微软雅黑" w:hAnsi="微软雅黑"/>
                <w:b/>
                <w:sz w:val="21"/>
              </w:rPr>
              <w:t>实体</w:t>
            </w:r>
            <w:proofErr w:type="spellEnd"/>
            <w:r w:rsidRPr="00E3358F">
              <w:rPr>
                <w:rFonts w:ascii="微软雅黑" w:hAnsi="微软雅黑"/>
                <w:b/>
                <w:sz w:val="21"/>
              </w:rPr>
              <w:t>/表</w:t>
            </w:r>
          </w:p>
        </w:tc>
        <w:tc>
          <w:tcPr>
            <w:tcW w:w="6060" w:type="dxa"/>
            <w:tcBorders>
              <w:top w:val="single" w:sz="4" w:space="0" w:color="BFBFBF"/>
              <w:left w:val="single" w:sz="4" w:space="0" w:color="BFBFBF"/>
              <w:bottom w:val="single" w:sz="4" w:space="0" w:color="BFBFBF"/>
              <w:right w:val="single" w:sz="4" w:space="0" w:color="BFBFBF"/>
            </w:tcBorders>
            <w:shd w:val="clear" w:color="auto" w:fill="F2F4F7"/>
            <w:tcMar>
              <w:top w:w="80" w:type="dxa"/>
              <w:left w:w="120" w:type="dxa"/>
              <w:bottom w:w="80" w:type="dxa"/>
              <w:right w:w="120" w:type="dxa"/>
            </w:tcMar>
            <w:vAlign w:val="center"/>
          </w:tcPr>
          <w:p w14:paraId="1BA487E9" w14:textId="77777777" w:rsidR="00EC79BB" w:rsidRPr="00E3358F" w:rsidRDefault="00AA6F25" w:rsidP="00E3358F">
            <w:pPr>
              <w:spacing w:after="0"/>
              <w:rPr>
                <w:rFonts w:ascii="微软雅黑" w:hAnsi="微软雅黑"/>
              </w:rPr>
            </w:pPr>
            <w:proofErr w:type="spellStart"/>
            <w:r w:rsidRPr="00E3358F">
              <w:rPr>
                <w:rFonts w:ascii="微软雅黑" w:hAnsi="微软雅黑"/>
                <w:b/>
                <w:sz w:val="21"/>
              </w:rPr>
              <w:t>用途</w:t>
            </w:r>
            <w:proofErr w:type="spellEnd"/>
          </w:p>
        </w:tc>
      </w:tr>
      <w:tr w:rsidR="00E3358F" w:rsidRPr="00E3358F" w14:paraId="7C7D4FF3" w14:textId="77777777">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60629C1"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UserStudent</w:t>
            </w:r>
            <w:proofErr w:type="spellEnd"/>
            <w:r w:rsidRPr="00E3358F">
              <w:rPr>
                <w:rFonts w:ascii="微软雅黑" w:hAnsi="微软雅黑"/>
                <w:sz w:val="21"/>
              </w:rPr>
              <w:t xml:space="preserve"> / </w:t>
            </w:r>
            <w:proofErr w:type="spellStart"/>
            <w:r w:rsidRPr="00E3358F">
              <w:rPr>
                <w:rFonts w:ascii="微软雅黑" w:hAnsi="微软雅黑"/>
                <w:sz w:val="21"/>
              </w:rPr>
              <w:t>user_student</w:t>
            </w:r>
            <w:proofErr w:type="spellEnd"/>
          </w:p>
        </w:tc>
        <w:tc>
          <w:tcPr>
            <w:tcW w:w="6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57CB6CA" w14:textId="77777777" w:rsidR="00EC79BB" w:rsidRPr="00E3358F" w:rsidRDefault="00AA6F25" w:rsidP="00E3358F">
            <w:pPr>
              <w:spacing w:after="0"/>
              <w:rPr>
                <w:rFonts w:ascii="微软雅黑" w:hAnsi="微软雅黑"/>
                <w:lang w:eastAsia="zh-CN"/>
              </w:rPr>
            </w:pPr>
            <w:r w:rsidRPr="00E3358F">
              <w:rPr>
                <w:rFonts w:ascii="微软雅黑" w:hAnsi="微软雅黑"/>
                <w:sz w:val="21"/>
                <w:lang w:eastAsia="zh-CN"/>
              </w:rPr>
              <w:t>学生账号、密码、姓名、头像、专业。</w:t>
            </w:r>
          </w:p>
        </w:tc>
      </w:tr>
      <w:tr w:rsidR="00E3358F" w:rsidRPr="00E3358F" w14:paraId="76F5487A" w14:textId="77777777">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71250B"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UserTeacher</w:t>
            </w:r>
            <w:proofErr w:type="spellEnd"/>
            <w:r w:rsidRPr="00E3358F">
              <w:rPr>
                <w:rFonts w:ascii="微软雅黑" w:hAnsi="微软雅黑"/>
                <w:sz w:val="21"/>
              </w:rPr>
              <w:t xml:space="preserve"> / </w:t>
            </w:r>
            <w:proofErr w:type="spellStart"/>
            <w:r w:rsidRPr="00E3358F">
              <w:rPr>
                <w:rFonts w:ascii="微软雅黑" w:hAnsi="微软雅黑"/>
                <w:sz w:val="21"/>
              </w:rPr>
              <w:t>user_teacher</w:t>
            </w:r>
            <w:proofErr w:type="spellEnd"/>
          </w:p>
        </w:tc>
        <w:tc>
          <w:tcPr>
            <w:tcW w:w="6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5A71C4C" w14:textId="77777777" w:rsidR="00EC79BB" w:rsidRPr="00E3358F" w:rsidRDefault="00AA6F25" w:rsidP="00E3358F">
            <w:pPr>
              <w:spacing w:after="0"/>
              <w:rPr>
                <w:rFonts w:ascii="微软雅黑" w:hAnsi="微软雅黑"/>
                <w:lang w:eastAsia="zh-CN"/>
              </w:rPr>
            </w:pPr>
            <w:r w:rsidRPr="00E3358F">
              <w:rPr>
                <w:rFonts w:ascii="微软雅黑" w:hAnsi="微软雅黑"/>
                <w:sz w:val="21"/>
                <w:lang w:eastAsia="zh-CN"/>
              </w:rPr>
              <w:t>教师账号、密码、姓名、头像。</w:t>
            </w:r>
          </w:p>
        </w:tc>
      </w:tr>
      <w:tr w:rsidR="00E3358F" w:rsidRPr="00E3358F" w14:paraId="05FF0960" w14:textId="77777777">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EA6B5A"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lastRenderedPageBreak/>
              <w:t>UserAdmin</w:t>
            </w:r>
            <w:proofErr w:type="spellEnd"/>
            <w:r w:rsidRPr="00E3358F">
              <w:rPr>
                <w:rFonts w:ascii="微软雅黑" w:hAnsi="微软雅黑"/>
                <w:sz w:val="21"/>
              </w:rPr>
              <w:t xml:space="preserve"> / </w:t>
            </w:r>
            <w:proofErr w:type="spellStart"/>
            <w:r w:rsidRPr="00E3358F">
              <w:rPr>
                <w:rFonts w:ascii="微软雅黑" w:hAnsi="微软雅黑"/>
                <w:sz w:val="21"/>
              </w:rPr>
              <w:t>user_admin</w:t>
            </w:r>
            <w:proofErr w:type="spellEnd"/>
          </w:p>
        </w:tc>
        <w:tc>
          <w:tcPr>
            <w:tcW w:w="6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E253F6D" w14:textId="77777777" w:rsidR="00EC79BB" w:rsidRPr="00E3358F" w:rsidRDefault="00AA6F25" w:rsidP="00E3358F">
            <w:pPr>
              <w:spacing w:after="0"/>
              <w:rPr>
                <w:rFonts w:ascii="微软雅黑" w:hAnsi="微软雅黑"/>
                <w:lang w:eastAsia="zh-CN"/>
              </w:rPr>
            </w:pPr>
            <w:r w:rsidRPr="00E3358F">
              <w:rPr>
                <w:rFonts w:ascii="微软雅黑" w:hAnsi="微软雅黑"/>
                <w:sz w:val="21"/>
                <w:lang w:eastAsia="zh-CN"/>
              </w:rPr>
              <w:t>管理员账号、密码、姓名、头像。</w:t>
            </w:r>
          </w:p>
        </w:tc>
      </w:tr>
      <w:tr w:rsidR="00E3358F" w:rsidRPr="00E3358F" w14:paraId="1DCE2F41" w14:textId="77777777">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4175403" w14:textId="77777777" w:rsidR="00EC79BB" w:rsidRPr="00E3358F" w:rsidRDefault="00AA6F25" w:rsidP="00E3358F">
            <w:pPr>
              <w:spacing w:after="0"/>
              <w:rPr>
                <w:rFonts w:ascii="微软雅黑" w:hAnsi="微软雅黑"/>
              </w:rPr>
            </w:pPr>
            <w:r w:rsidRPr="00E3358F">
              <w:rPr>
                <w:rFonts w:ascii="微软雅黑" w:hAnsi="微软雅黑"/>
                <w:sz w:val="21"/>
              </w:rPr>
              <w:t>Course / course</w:t>
            </w:r>
          </w:p>
        </w:tc>
        <w:tc>
          <w:tcPr>
            <w:tcW w:w="6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DFEAA0B" w14:textId="77777777" w:rsidR="00EC79BB" w:rsidRPr="00E3358F" w:rsidRDefault="00AA6F25" w:rsidP="00E3358F">
            <w:pPr>
              <w:spacing w:after="0"/>
              <w:rPr>
                <w:rFonts w:ascii="微软雅黑" w:hAnsi="微软雅黑"/>
                <w:lang w:eastAsia="zh-CN"/>
              </w:rPr>
            </w:pPr>
            <w:r w:rsidRPr="00E3358F">
              <w:rPr>
                <w:rFonts w:ascii="微软雅黑" w:hAnsi="微软雅黑"/>
                <w:sz w:val="21"/>
                <w:lang w:eastAsia="zh-CN"/>
              </w:rPr>
              <w:t>课程基础信息、状态、容量、学分、偏好、面向专业和乐观锁版本。</w:t>
            </w:r>
          </w:p>
        </w:tc>
      </w:tr>
      <w:tr w:rsidR="00E3358F" w:rsidRPr="00E3358F" w14:paraId="2818027F" w14:textId="77777777">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9F7A07E" w14:textId="77777777" w:rsidR="00EC79BB" w:rsidRPr="00E3358F" w:rsidRDefault="00AA6F25" w:rsidP="00E3358F">
            <w:pPr>
              <w:spacing w:after="0"/>
              <w:rPr>
                <w:rFonts w:ascii="微软雅黑" w:hAnsi="微软雅黑"/>
              </w:rPr>
            </w:pPr>
            <w:r w:rsidRPr="00E3358F">
              <w:rPr>
                <w:rFonts w:ascii="微软雅黑" w:hAnsi="微软雅黑"/>
                <w:sz w:val="21"/>
              </w:rPr>
              <w:t>Classroom / classroom</w:t>
            </w:r>
          </w:p>
        </w:tc>
        <w:tc>
          <w:tcPr>
            <w:tcW w:w="6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D4A702" w14:textId="77777777" w:rsidR="00EC79BB" w:rsidRPr="00E3358F" w:rsidRDefault="00AA6F25" w:rsidP="00E3358F">
            <w:pPr>
              <w:spacing w:after="0"/>
              <w:rPr>
                <w:rFonts w:ascii="微软雅黑" w:hAnsi="微软雅黑"/>
                <w:lang w:eastAsia="zh-CN"/>
              </w:rPr>
            </w:pPr>
            <w:r w:rsidRPr="00E3358F">
              <w:rPr>
                <w:rFonts w:ascii="微软雅黑" w:hAnsi="微软雅黑"/>
                <w:sz w:val="21"/>
                <w:lang w:eastAsia="zh-CN"/>
              </w:rPr>
              <w:t>教室名称、容量和位置。</w:t>
            </w:r>
          </w:p>
        </w:tc>
      </w:tr>
      <w:tr w:rsidR="00E3358F" w:rsidRPr="00E3358F" w14:paraId="2A892FD7" w14:textId="77777777">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C2484E6"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CourseSchedule</w:t>
            </w:r>
            <w:proofErr w:type="spellEnd"/>
            <w:r w:rsidRPr="00E3358F">
              <w:rPr>
                <w:rFonts w:ascii="微软雅黑" w:hAnsi="微软雅黑"/>
                <w:sz w:val="21"/>
              </w:rPr>
              <w:t xml:space="preserve"> / </w:t>
            </w:r>
            <w:proofErr w:type="spellStart"/>
            <w:r w:rsidRPr="00E3358F">
              <w:rPr>
                <w:rFonts w:ascii="微软雅黑" w:hAnsi="微软雅黑"/>
                <w:sz w:val="21"/>
              </w:rPr>
              <w:t>course_schedule</w:t>
            </w:r>
            <w:proofErr w:type="spellEnd"/>
          </w:p>
        </w:tc>
        <w:tc>
          <w:tcPr>
            <w:tcW w:w="6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00B3F53" w14:textId="77777777" w:rsidR="00EC79BB" w:rsidRPr="00E3358F" w:rsidRDefault="00AA6F25" w:rsidP="00E3358F">
            <w:pPr>
              <w:spacing w:after="0"/>
              <w:rPr>
                <w:rFonts w:ascii="微软雅黑" w:hAnsi="微软雅黑"/>
                <w:lang w:eastAsia="zh-CN"/>
              </w:rPr>
            </w:pPr>
            <w:r w:rsidRPr="00E3358F">
              <w:rPr>
                <w:rFonts w:ascii="微软雅黑" w:hAnsi="微软雅黑"/>
                <w:sz w:val="21"/>
                <w:lang w:eastAsia="zh-CN"/>
              </w:rPr>
              <w:t>课程、教室、星期和节次的排课绑定。</w:t>
            </w:r>
          </w:p>
        </w:tc>
      </w:tr>
      <w:tr w:rsidR="00E3358F" w:rsidRPr="00E3358F" w14:paraId="50AF7457" w14:textId="77777777">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FD1907" w14:textId="77777777" w:rsidR="00EC79BB" w:rsidRPr="00E3358F" w:rsidRDefault="00AA6F25" w:rsidP="00E3358F">
            <w:pPr>
              <w:spacing w:after="0"/>
              <w:rPr>
                <w:rFonts w:ascii="微软雅黑" w:hAnsi="微软雅黑"/>
              </w:rPr>
            </w:pPr>
            <w:proofErr w:type="spellStart"/>
            <w:r w:rsidRPr="00E3358F">
              <w:rPr>
                <w:rFonts w:ascii="微软雅黑" w:hAnsi="微软雅黑"/>
                <w:sz w:val="21"/>
              </w:rPr>
              <w:t>StudentCourse</w:t>
            </w:r>
            <w:proofErr w:type="spellEnd"/>
            <w:r w:rsidRPr="00E3358F">
              <w:rPr>
                <w:rFonts w:ascii="微软雅黑" w:hAnsi="微软雅黑"/>
                <w:sz w:val="21"/>
              </w:rPr>
              <w:t xml:space="preserve"> / </w:t>
            </w:r>
            <w:proofErr w:type="spellStart"/>
            <w:r w:rsidRPr="00E3358F">
              <w:rPr>
                <w:rFonts w:ascii="微软雅黑" w:hAnsi="微软雅黑"/>
                <w:sz w:val="21"/>
              </w:rPr>
              <w:t>student_course</w:t>
            </w:r>
            <w:proofErr w:type="spellEnd"/>
          </w:p>
        </w:tc>
        <w:tc>
          <w:tcPr>
            <w:tcW w:w="6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B61E26" w14:textId="77777777" w:rsidR="00EC79BB" w:rsidRPr="00E3358F" w:rsidRDefault="00AA6F25" w:rsidP="00E3358F">
            <w:pPr>
              <w:spacing w:after="0"/>
              <w:rPr>
                <w:rFonts w:ascii="微软雅黑" w:hAnsi="微软雅黑"/>
                <w:lang w:eastAsia="zh-CN"/>
              </w:rPr>
            </w:pPr>
            <w:r w:rsidRPr="00E3358F">
              <w:rPr>
                <w:rFonts w:ascii="微软雅黑" w:hAnsi="微软雅黑"/>
                <w:sz w:val="21"/>
                <w:lang w:eastAsia="zh-CN"/>
              </w:rPr>
              <w:t>学生选课关系和选课时间。</w:t>
            </w:r>
          </w:p>
        </w:tc>
      </w:tr>
    </w:tbl>
    <w:p w14:paraId="760F13F4" w14:textId="77777777" w:rsidR="00156053" w:rsidRPr="00E3358F" w:rsidRDefault="00156053" w:rsidP="00E3358F">
      <w:pPr>
        <w:rPr>
          <w:rFonts w:ascii="微软雅黑" w:hAnsi="微软雅黑"/>
          <w:lang w:eastAsia="zh-CN"/>
        </w:rPr>
      </w:pPr>
    </w:p>
    <w:p w14:paraId="3B7D7C7D" w14:textId="77777777" w:rsidR="00156053" w:rsidRPr="00E3358F" w:rsidRDefault="00156053" w:rsidP="00E3358F">
      <w:pPr>
        <w:spacing w:after="0" w:line="240" w:lineRule="auto"/>
        <w:rPr>
          <w:rFonts w:ascii="微软雅黑" w:hAnsi="微软雅黑"/>
          <w:lang w:eastAsia="zh-CN"/>
        </w:rPr>
      </w:pPr>
      <w:r w:rsidRPr="00E3358F">
        <w:rPr>
          <w:rFonts w:ascii="微软雅黑" w:hAnsi="微软雅黑"/>
          <w:lang w:eastAsia="zh-CN"/>
        </w:rPr>
        <w:br w:type="page"/>
      </w:r>
    </w:p>
    <w:p w14:paraId="581DA332" w14:textId="77777777" w:rsidR="008E0085" w:rsidRPr="00E3358F" w:rsidRDefault="00156053" w:rsidP="00B95743">
      <w:pPr>
        <w:pStyle w:val="1"/>
        <w:rPr>
          <w:rFonts w:ascii="微软雅黑" w:hAnsi="微软雅黑"/>
          <w:color w:val="auto"/>
          <w:lang w:eastAsia="zh-CN"/>
        </w:rPr>
      </w:pPr>
      <w:bookmarkStart w:id="61" w:name="_Toc232342720"/>
      <w:r w:rsidRPr="00E3358F">
        <w:rPr>
          <w:rFonts w:ascii="微软雅黑" w:hAnsi="微软雅黑" w:hint="eastAsia"/>
          <w:color w:val="auto"/>
          <w:lang w:eastAsia="zh-CN"/>
        </w:rPr>
        <w:lastRenderedPageBreak/>
        <w:t>第三章 详细设计报告</w:t>
      </w:r>
      <w:bookmarkEnd w:id="61"/>
    </w:p>
    <w:p w14:paraId="040AA290" w14:textId="77777777" w:rsidR="008E0085" w:rsidRPr="00E3358F" w:rsidRDefault="0092245C" w:rsidP="00E3358F">
      <w:pPr>
        <w:pStyle w:val="21"/>
      </w:pPr>
      <w:bookmarkStart w:id="62" w:name="_Toc232342721"/>
      <w:r w:rsidRPr="00E3358F">
        <w:rPr>
          <w:rFonts w:hint="eastAsia"/>
        </w:rPr>
        <w:t>1.</w:t>
      </w:r>
      <w:r w:rsidR="008E0085" w:rsidRPr="00E3358F">
        <w:t>前端</w:t>
      </w:r>
      <w:r w:rsidR="008E0085" w:rsidRPr="00E3358F">
        <w:rPr>
          <w:rFonts w:cs="微软雅黑" w:hint="eastAsia"/>
        </w:rPr>
        <w:t>详细设计</w:t>
      </w:r>
      <w:bookmarkEnd w:id="62"/>
    </w:p>
    <w:p w14:paraId="270B2948" w14:textId="77777777" w:rsidR="008E0085" w:rsidRPr="00E3358F" w:rsidRDefault="008E0085" w:rsidP="00E3358F">
      <w:pPr>
        <w:pStyle w:val="31"/>
      </w:pPr>
      <w:bookmarkStart w:id="63" w:name="_Toc232342722"/>
      <w:r w:rsidRPr="00E3358F">
        <w:t>1.1 前端状</w:t>
      </w:r>
      <w:r w:rsidRPr="00E3358F">
        <w:rPr>
          <w:rFonts w:cs="微软雅黑" w:hint="eastAsia"/>
        </w:rPr>
        <w:t>态变</w:t>
      </w:r>
      <w:r w:rsidRPr="00E3358F">
        <w:rPr>
          <w:rFonts w:cs="MS Gothic" w:hint="eastAsia"/>
        </w:rPr>
        <w:t>量</w:t>
      </w:r>
      <w:r w:rsidRPr="00E3358F">
        <w:rPr>
          <w:rFonts w:cs="微软雅黑" w:hint="eastAsia"/>
        </w:rPr>
        <w:t>设计</w:t>
      </w:r>
      <w:bookmarkEnd w:id="63"/>
    </w:p>
    <w:p w14:paraId="723B871F" w14:textId="77777777" w:rsidR="008E0085" w:rsidRPr="00E3358F" w:rsidRDefault="008E0085" w:rsidP="008E0085">
      <w:pPr>
        <w:rPr>
          <w:rFonts w:ascii="微软雅黑" w:hAnsi="微软雅黑"/>
          <w:lang w:eastAsia="zh-CN"/>
        </w:rPr>
      </w:pPr>
      <w:r w:rsidRPr="00E3358F">
        <w:rPr>
          <w:rFonts w:ascii="微软雅黑" w:hAnsi="微软雅黑"/>
          <w:lang w:eastAsia="zh-CN"/>
        </w:rPr>
        <w:t>前端仍是单组件 SPA，但 </w:t>
      </w:r>
      <w:proofErr w:type="spellStart"/>
      <w:r w:rsidRPr="00E3358F">
        <w:rPr>
          <w:rFonts w:ascii="微软雅黑" w:hAnsi="微软雅黑"/>
          <w:lang w:eastAsia="zh-CN"/>
        </w:rPr>
        <w:t>App.vue</w:t>
      </w:r>
      <w:proofErr w:type="spellEnd"/>
      <w:r w:rsidRPr="00E3358F">
        <w:rPr>
          <w:rFonts w:ascii="微软雅黑" w:hAnsi="微软雅黑"/>
          <w:lang w:eastAsia="zh-CN"/>
        </w:rPr>
        <w:t> 内的状态可以按职责拆成若干状态组。每组状态只服务于特定页面或事件消费者，避免把所有变量视为一份无结构的全局状态。</w:t>
      </w:r>
    </w:p>
    <w:p w14:paraId="70BB938A" w14:textId="77777777" w:rsidR="00045BD4" w:rsidRPr="00E3358F" w:rsidRDefault="003E4274">
      <w:pPr>
        <w:keepNext/>
        <w:spacing w:before="80" w:after="80"/>
        <w:jc w:val="center"/>
        <w:rPr>
          <w:rFonts w:ascii="微软雅黑" w:hAnsi="微软雅黑"/>
        </w:rPr>
      </w:pPr>
      <w:r w:rsidRPr="00E3358F">
        <w:rPr>
          <w:rFonts w:ascii="微软雅黑" w:hAnsi="微软雅黑"/>
          <w:b/>
          <w:sz w:val="21"/>
        </w:rPr>
        <w:t xml:space="preserve">表3-1 </w:t>
      </w:r>
      <w:proofErr w:type="spellStart"/>
      <w:r w:rsidRPr="00E3358F">
        <w:rPr>
          <w:rFonts w:ascii="微软雅黑" w:hAnsi="微软雅黑"/>
          <w:b/>
          <w:sz w:val="21"/>
        </w:rPr>
        <w:t>前端状态变量设计</w:t>
      </w:r>
      <w:proofErr w:type="spellEnd"/>
    </w:p>
    <w:tbl>
      <w:tblPr>
        <w:tblW w:w="5306" w:type="pct"/>
        <w:tblBorders>
          <w:top w:val="single" w:sz="2" w:space="0" w:color="auto"/>
          <w:left w:val="single" w:sz="2" w:space="0" w:color="auto"/>
          <w:bottom w:val="single" w:sz="2" w:space="0" w:color="auto"/>
          <w:right w:val="single" w:sz="2" w:space="0" w:color="auto"/>
        </w:tblBorders>
        <w:shd w:val="clear" w:color="auto" w:fill="FAFBFC"/>
        <w:tblLayout w:type="fixed"/>
        <w:tblCellMar>
          <w:top w:w="15" w:type="dxa"/>
          <w:left w:w="15" w:type="dxa"/>
          <w:bottom w:w="15" w:type="dxa"/>
          <w:right w:w="15" w:type="dxa"/>
        </w:tblCellMar>
        <w:tblLook w:val="04A0" w:firstRow="1" w:lastRow="0" w:firstColumn="1" w:lastColumn="0" w:noHBand="0" w:noVBand="1"/>
      </w:tblPr>
      <w:tblGrid>
        <w:gridCol w:w="986"/>
        <w:gridCol w:w="1559"/>
        <w:gridCol w:w="1277"/>
        <w:gridCol w:w="2552"/>
        <w:gridCol w:w="1154"/>
        <w:gridCol w:w="2388"/>
      </w:tblGrid>
      <w:tr w:rsidR="00E3358F" w:rsidRPr="00E3358F" w14:paraId="6522A6E9" w14:textId="77777777" w:rsidTr="0033155C">
        <w:trPr>
          <w:tblHeader/>
        </w:trPr>
        <w:tc>
          <w:tcPr>
            <w:tcW w:w="497" w:type="pct"/>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671808E5" w14:textId="77777777" w:rsidR="008E0085" w:rsidRPr="00E3358F" w:rsidRDefault="008E0085" w:rsidP="008E0085">
            <w:pPr>
              <w:rPr>
                <w:rFonts w:ascii="微软雅黑" w:hAnsi="微软雅黑"/>
                <w:b/>
                <w:bCs/>
                <w:lang w:eastAsia="zh-CN"/>
              </w:rPr>
            </w:pPr>
            <w:r w:rsidRPr="00E3358F">
              <w:rPr>
                <w:rFonts w:ascii="微软雅黑" w:hAnsi="微软雅黑"/>
                <w:b/>
                <w:bCs/>
                <w:lang w:eastAsia="zh-CN"/>
              </w:rPr>
              <w:t>状态组</w:t>
            </w:r>
          </w:p>
        </w:tc>
        <w:tc>
          <w:tcPr>
            <w:tcW w:w="786" w:type="pct"/>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201A2B76" w14:textId="77777777" w:rsidR="008E0085" w:rsidRPr="00E3358F" w:rsidRDefault="008E0085" w:rsidP="008E0085">
            <w:pPr>
              <w:rPr>
                <w:rFonts w:ascii="微软雅黑" w:hAnsi="微软雅黑"/>
                <w:b/>
                <w:bCs/>
                <w:lang w:eastAsia="zh-CN"/>
              </w:rPr>
            </w:pPr>
            <w:r w:rsidRPr="00E3358F">
              <w:rPr>
                <w:rFonts w:ascii="微软雅黑" w:hAnsi="微软雅黑"/>
                <w:b/>
                <w:bCs/>
                <w:lang w:eastAsia="zh-CN"/>
              </w:rPr>
              <w:t>变量</w:t>
            </w:r>
          </w:p>
        </w:tc>
        <w:tc>
          <w:tcPr>
            <w:tcW w:w="644" w:type="pct"/>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2702016B" w14:textId="77777777" w:rsidR="008E0085" w:rsidRPr="00E3358F" w:rsidRDefault="008E0085" w:rsidP="008E0085">
            <w:pPr>
              <w:rPr>
                <w:rFonts w:ascii="微软雅黑" w:hAnsi="微软雅黑"/>
                <w:b/>
                <w:bCs/>
                <w:lang w:eastAsia="zh-CN"/>
              </w:rPr>
            </w:pPr>
            <w:r w:rsidRPr="00E3358F">
              <w:rPr>
                <w:rFonts w:ascii="微软雅黑" w:hAnsi="微软雅黑"/>
                <w:b/>
                <w:bCs/>
                <w:lang w:eastAsia="zh-CN"/>
              </w:rPr>
              <w:t>类型</w:t>
            </w:r>
          </w:p>
        </w:tc>
        <w:tc>
          <w:tcPr>
            <w:tcW w:w="1287" w:type="pct"/>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12FD3E84" w14:textId="77777777" w:rsidR="008E0085" w:rsidRPr="00E3358F" w:rsidRDefault="008E0085" w:rsidP="008E0085">
            <w:pPr>
              <w:rPr>
                <w:rFonts w:ascii="微软雅黑" w:hAnsi="微软雅黑"/>
                <w:b/>
                <w:bCs/>
                <w:lang w:eastAsia="zh-CN"/>
              </w:rPr>
            </w:pPr>
            <w:r w:rsidRPr="00E3358F">
              <w:rPr>
                <w:rFonts w:ascii="微软雅黑" w:hAnsi="微软雅黑"/>
                <w:b/>
                <w:bCs/>
                <w:lang w:eastAsia="zh-CN"/>
              </w:rPr>
              <w:t>写入位置</w:t>
            </w:r>
          </w:p>
        </w:tc>
        <w:tc>
          <w:tcPr>
            <w:tcW w:w="582" w:type="pct"/>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1853FCDC" w14:textId="77777777" w:rsidR="008E0085" w:rsidRPr="00E3358F" w:rsidRDefault="008E0085" w:rsidP="008E0085">
            <w:pPr>
              <w:rPr>
                <w:rFonts w:ascii="微软雅黑" w:hAnsi="微软雅黑"/>
                <w:b/>
                <w:bCs/>
                <w:lang w:eastAsia="zh-CN"/>
              </w:rPr>
            </w:pPr>
            <w:r w:rsidRPr="00E3358F">
              <w:rPr>
                <w:rFonts w:ascii="微软雅黑" w:hAnsi="微软雅黑"/>
                <w:b/>
                <w:bCs/>
                <w:lang w:eastAsia="zh-CN"/>
              </w:rPr>
              <w:t>读取位置</w:t>
            </w:r>
          </w:p>
        </w:tc>
        <w:tc>
          <w:tcPr>
            <w:tcW w:w="1204" w:type="pct"/>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69185285" w14:textId="77777777" w:rsidR="008E0085" w:rsidRPr="00E3358F" w:rsidRDefault="008E0085" w:rsidP="008E0085">
            <w:pPr>
              <w:rPr>
                <w:rFonts w:ascii="微软雅黑" w:hAnsi="微软雅黑"/>
                <w:b/>
                <w:bCs/>
                <w:lang w:eastAsia="zh-CN"/>
              </w:rPr>
            </w:pPr>
            <w:r w:rsidRPr="00E3358F">
              <w:rPr>
                <w:rFonts w:ascii="微软雅黑" w:hAnsi="微软雅黑"/>
                <w:b/>
                <w:bCs/>
                <w:lang w:eastAsia="zh-CN"/>
              </w:rPr>
              <w:t>设计说明</w:t>
            </w:r>
          </w:p>
        </w:tc>
      </w:tr>
      <w:tr w:rsidR="00E3358F" w:rsidRPr="00E3358F" w14:paraId="12184D21" w14:textId="77777777" w:rsidTr="0033155C">
        <w:tc>
          <w:tcPr>
            <w:tcW w:w="497" w:type="pct"/>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7D6A1660" w14:textId="77777777" w:rsidR="008E0085" w:rsidRPr="00E3358F" w:rsidRDefault="008E0085" w:rsidP="008E0085">
            <w:pPr>
              <w:rPr>
                <w:rFonts w:ascii="微软雅黑" w:hAnsi="微软雅黑"/>
                <w:lang w:eastAsia="zh-CN"/>
              </w:rPr>
            </w:pPr>
            <w:r w:rsidRPr="00E3358F">
              <w:rPr>
                <w:rFonts w:ascii="微软雅黑" w:hAnsi="微软雅黑"/>
                <w:lang w:eastAsia="zh-CN"/>
              </w:rPr>
              <w:t>登录状态</w:t>
            </w:r>
          </w:p>
        </w:tc>
        <w:tc>
          <w:tcPr>
            <w:tcW w:w="786" w:type="pct"/>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69E969FE" w14:textId="77777777" w:rsidR="008E0085" w:rsidRPr="00E3358F" w:rsidRDefault="008E0085" w:rsidP="008E0085">
            <w:pPr>
              <w:rPr>
                <w:rFonts w:ascii="微软雅黑" w:hAnsi="微软雅黑"/>
                <w:lang w:eastAsia="zh-CN"/>
              </w:rPr>
            </w:pPr>
            <w:proofErr w:type="spellStart"/>
            <w:r w:rsidRPr="00E3358F">
              <w:rPr>
                <w:rFonts w:ascii="微软雅黑" w:hAnsi="微软雅黑"/>
                <w:lang w:eastAsia="zh-CN"/>
              </w:rPr>
              <w:t>isLoggedIn</w:t>
            </w:r>
            <w:proofErr w:type="spellEnd"/>
          </w:p>
        </w:tc>
        <w:tc>
          <w:tcPr>
            <w:tcW w:w="644" w:type="pct"/>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3A941EB3" w14:textId="77777777" w:rsidR="008E0085" w:rsidRPr="00E3358F" w:rsidRDefault="008E0085" w:rsidP="008E0085">
            <w:pPr>
              <w:rPr>
                <w:rFonts w:ascii="微软雅黑" w:hAnsi="微软雅黑"/>
                <w:lang w:eastAsia="zh-CN"/>
              </w:rPr>
            </w:pPr>
            <w:r w:rsidRPr="00E3358F">
              <w:rPr>
                <w:rFonts w:ascii="微软雅黑" w:hAnsi="微软雅黑"/>
                <w:lang w:eastAsia="zh-CN"/>
              </w:rPr>
              <w:t>ref&lt;</w:t>
            </w:r>
            <w:proofErr w:type="spellStart"/>
            <w:r w:rsidRPr="00E3358F">
              <w:rPr>
                <w:rFonts w:ascii="微软雅黑" w:hAnsi="微软雅黑"/>
                <w:lang w:eastAsia="zh-CN"/>
              </w:rPr>
              <w:t>boolean</w:t>
            </w:r>
            <w:proofErr w:type="spellEnd"/>
            <w:r w:rsidRPr="00E3358F">
              <w:rPr>
                <w:rFonts w:ascii="微软雅黑" w:hAnsi="微软雅黑"/>
                <w:lang w:eastAsia="zh-CN"/>
              </w:rPr>
              <w:t>&gt;</w:t>
            </w:r>
          </w:p>
        </w:tc>
        <w:tc>
          <w:tcPr>
            <w:tcW w:w="1287" w:type="pct"/>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5F6A824E" w14:textId="77777777" w:rsidR="008E0085" w:rsidRPr="00E3358F" w:rsidRDefault="008E0085" w:rsidP="008E0085">
            <w:pPr>
              <w:rPr>
                <w:rFonts w:ascii="微软雅黑" w:hAnsi="微软雅黑"/>
                <w:lang w:eastAsia="zh-CN"/>
              </w:rPr>
            </w:pPr>
            <w:r w:rsidRPr="00E3358F">
              <w:rPr>
                <w:rFonts w:ascii="微软雅黑" w:hAnsi="微软雅黑"/>
                <w:lang w:eastAsia="zh-CN"/>
              </w:rPr>
              <w:t>登录成功、退出、401 失效、页面恢复</w:t>
            </w:r>
          </w:p>
        </w:tc>
        <w:tc>
          <w:tcPr>
            <w:tcW w:w="582" w:type="pct"/>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1415DCE8" w14:textId="77777777" w:rsidR="008E0085" w:rsidRPr="00E3358F" w:rsidRDefault="008E0085" w:rsidP="008E0085">
            <w:pPr>
              <w:rPr>
                <w:rFonts w:ascii="微软雅黑" w:hAnsi="微软雅黑"/>
                <w:lang w:eastAsia="zh-CN"/>
              </w:rPr>
            </w:pPr>
            <w:r w:rsidRPr="00E3358F">
              <w:rPr>
                <w:rFonts w:ascii="微软雅黑" w:hAnsi="微软雅黑"/>
                <w:lang w:eastAsia="zh-CN"/>
              </w:rPr>
              <w:t>模板根分支</w:t>
            </w:r>
          </w:p>
        </w:tc>
        <w:tc>
          <w:tcPr>
            <w:tcW w:w="1204" w:type="pct"/>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25C85958" w14:textId="77777777" w:rsidR="008E0085" w:rsidRPr="00E3358F" w:rsidRDefault="008E0085" w:rsidP="008E0085">
            <w:pPr>
              <w:rPr>
                <w:rFonts w:ascii="微软雅黑" w:hAnsi="微软雅黑"/>
                <w:lang w:eastAsia="zh-CN"/>
              </w:rPr>
            </w:pPr>
            <w:r w:rsidRPr="00E3358F">
              <w:rPr>
                <w:rFonts w:ascii="微软雅黑" w:hAnsi="微软雅黑"/>
                <w:lang w:eastAsia="zh-CN"/>
              </w:rPr>
              <w:t>控制登录页与</w:t>
            </w:r>
            <w:proofErr w:type="gramStart"/>
            <w:r w:rsidRPr="00E3358F">
              <w:rPr>
                <w:rFonts w:ascii="微软雅黑" w:hAnsi="微软雅黑"/>
                <w:lang w:eastAsia="zh-CN"/>
              </w:rPr>
              <w:t>主应用</w:t>
            </w:r>
            <w:proofErr w:type="gramEnd"/>
            <w:r w:rsidRPr="00E3358F">
              <w:rPr>
                <w:rFonts w:ascii="微软雅黑" w:hAnsi="微软雅黑"/>
                <w:lang w:eastAsia="zh-CN"/>
              </w:rPr>
              <w:t>切换</w:t>
            </w:r>
          </w:p>
        </w:tc>
      </w:tr>
      <w:tr w:rsidR="00E3358F" w:rsidRPr="00E3358F" w14:paraId="373E6B89" w14:textId="77777777" w:rsidTr="0033155C">
        <w:tc>
          <w:tcPr>
            <w:tcW w:w="497" w:type="pct"/>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49539B64" w14:textId="77777777" w:rsidR="008E0085" w:rsidRPr="00E3358F" w:rsidRDefault="008E0085" w:rsidP="008E0085">
            <w:pPr>
              <w:rPr>
                <w:rFonts w:ascii="微软雅黑" w:hAnsi="微软雅黑"/>
                <w:lang w:eastAsia="zh-CN"/>
              </w:rPr>
            </w:pPr>
            <w:r w:rsidRPr="00E3358F">
              <w:rPr>
                <w:rFonts w:ascii="微软雅黑" w:hAnsi="微软雅黑"/>
                <w:lang w:eastAsia="zh-CN"/>
              </w:rPr>
              <w:t>用户上下文</w:t>
            </w:r>
          </w:p>
        </w:tc>
        <w:tc>
          <w:tcPr>
            <w:tcW w:w="786" w:type="pct"/>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277D3235" w14:textId="77777777" w:rsidR="008E0085" w:rsidRPr="00E3358F" w:rsidRDefault="008E0085" w:rsidP="008E0085">
            <w:pPr>
              <w:rPr>
                <w:rFonts w:ascii="微软雅黑" w:hAnsi="微软雅黑"/>
                <w:lang w:eastAsia="zh-CN"/>
              </w:rPr>
            </w:pPr>
            <w:proofErr w:type="spellStart"/>
            <w:r w:rsidRPr="00E3358F">
              <w:rPr>
                <w:rFonts w:ascii="微软雅黑" w:hAnsi="微软雅黑"/>
                <w:lang w:eastAsia="zh-CN"/>
              </w:rPr>
              <w:t>currentUser</w:t>
            </w:r>
            <w:proofErr w:type="spellEnd"/>
          </w:p>
        </w:tc>
        <w:tc>
          <w:tcPr>
            <w:tcW w:w="644" w:type="pct"/>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08FBDDCB" w14:textId="77777777" w:rsidR="008E0085" w:rsidRPr="00E3358F" w:rsidRDefault="008E0085" w:rsidP="008E0085">
            <w:pPr>
              <w:rPr>
                <w:rFonts w:ascii="微软雅黑" w:hAnsi="微软雅黑"/>
                <w:lang w:eastAsia="zh-CN"/>
              </w:rPr>
            </w:pPr>
            <w:r w:rsidRPr="00E3358F">
              <w:rPr>
                <w:rFonts w:ascii="微软雅黑" w:hAnsi="微软雅黑"/>
                <w:lang w:eastAsia="zh-CN"/>
              </w:rPr>
              <w:t>ref&lt;object&gt;</w:t>
            </w:r>
          </w:p>
        </w:tc>
        <w:tc>
          <w:tcPr>
            <w:tcW w:w="1287" w:type="pct"/>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4178739C" w14:textId="77777777" w:rsidR="008E0085" w:rsidRPr="00E3358F" w:rsidRDefault="008E0085" w:rsidP="008E0085">
            <w:pPr>
              <w:rPr>
                <w:rFonts w:ascii="微软雅黑" w:hAnsi="微软雅黑"/>
                <w:lang w:eastAsia="zh-CN"/>
              </w:rPr>
            </w:pPr>
            <w:r w:rsidRPr="00E3358F">
              <w:rPr>
                <w:rFonts w:ascii="微软雅黑" w:hAnsi="微软雅黑"/>
                <w:lang w:eastAsia="zh-CN"/>
              </w:rPr>
              <w:t>登录成功、</w:t>
            </w:r>
            <w:proofErr w:type="spellStart"/>
            <w:r w:rsidRPr="00E3358F">
              <w:rPr>
                <w:rFonts w:ascii="微软雅黑" w:hAnsi="微软雅黑"/>
                <w:lang w:eastAsia="zh-CN"/>
              </w:rPr>
              <w:t>localStorage</w:t>
            </w:r>
            <w:proofErr w:type="spellEnd"/>
            <w:r w:rsidRPr="00E3358F">
              <w:rPr>
                <w:rFonts w:ascii="微软雅黑" w:hAnsi="微软雅黑"/>
                <w:lang w:eastAsia="zh-CN"/>
              </w:rPr>
              <w:t> 恢复、资料更新</w:t>
            </w:r>
          </w:p>
        </w:tc>
        <w:tc>
          <w:tcPr>
            <w:tcW w:w="582" w:type="pct"/>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44F810B9" w14:textId="77777777" w:rsidR="008E0085" w:rsidRPr="00E3358F" w:rsidRDefault="008E0085" w:rsidP="008E0085">
            <w:pPr>
              <w:rPr>
                <w:rFonts w:ascii="微软雅黑" w:hAnsi="微软雅黑"/>
                <w:lang w:eastAsia="zh-CN"/>
              </w:rPr>
            </w:pPr>
            <w:r w:rsidRPr="00E3358F">
              <w:rPr>
                <w:rFonts w:ascii="微软雅黑" w:hAnsi="微软雅黑"/>
                <w:lang w:eastAsia="zh-CN"/>
              </w:rPr>
              <w:t>菜单、接口参数、角色判断</w:t>
            </w:r>
          </w:p>
        </w:tc>
        <w:tc>
          <w:tcPr>
            <w:tcW w:w="1204" w:type="pct"/>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7BA65601" w14:textId="77777777" w:rsidR="008E0085" w:rsidRPr="00E3358F" w:rsidRDefault="008E0085" w:rsidP="008E0085">
            <w:pPr>
              <w:rPr>
                <w:rFonts w:ascii="微软雅黑" w:hAnsi="微软雅黑"/>
                <w:lang w:eastAsia="zh-CN"/>
              </w:rPr>
            </w:pPr>
            <w:r w:rsidRPr="00E3358F">
              <w:rPr>
                <w:rFonts w:ascii="微软雅黑" w:hAnsi="微软雅黑"/>
                <w:lang w:eastAsia="zh-CN"/>
              </w:rPr>
              <w:t>保存 id、name、role、avatar、major</w:t>
            </w:r>
          </w:p>
        </w:tc>
      </w:tr>
      <w:tr w:rsidR="00E3358F" w:rsidRPr="00E3358F" w14:paraId="768AACE2" w14:textId="77777777" w:rsidTr="0033155C">
        <w:tc>
          <w:tcPr>
            <w:tcW w:w="497" w:type="pct"/>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70B03451" w14:textId="77777777" w:rsidR="008E0085" w:rsidRPr="00E3358F" w:rsidRDefault="008E0085" w:rsidP="008E0085">
            <w:pPr>
              <w:rPr>
                <w:rFonts w:ascii="微软雅黑" w:hAnsi="微软雅黑"/>
                <w:lang w:eastAsia="zh-CN"/>
              </w:rPr>
            </w:pPr>
            <w:r w:rsidRPr="00E3358F">
              <w:rPr>
                <w:rFonts w:ascii="微软雅黑" w:hAnsi="微软雅黑"/>
                <w:lang w:eastAsia="zh-CN"/>
              </w:rPr>
              <w:t>菜单状态</w:t>
            </w:r>
          </w:p>
        </w:tc>
        <w:tc>
          <w:tcPr>
            <w:tcW w:w="786" w:type="pct"/>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32D4078E" w14:textId="77777777" w:rsidR="008E0085" w:rsidRPr="00E3358F" w:rsidRDefault="008E0085" w:rsidP="008E0085">
            <w:pPr>
              <w:rPr>
                <w:rFonts w:ascii="微软雅黑" w:hAnsi="微软雅黑"/>
                <w:lang w:eastAsia="zh-CN"/>
              </w:rPr>
            </w:pPr>
            <w:proofErr w:type="spellStart"/>
            <w:r w:rsidRPr="00E3358F">
              <w:rPr>
                <w:rFonts w:ascii="微软雅黑" w:hAnsi="微软雅黑"/>
                <w:lang w:eastAsia="zh-CN"/>
              </w:rPr>
              <w:t>activeMenu</w:t>
            </w:r>
            <w:proofErr w:type="spellEnd"/>
          </w:p>
        </w:tc>
        <w:tc>
          <w:tcPr>
            <w:tcW w:w="644" w:type="pct"/>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0B329D71" w14:textId="77777777" w:rsidR="008E0085" w:rsidRPr="00E3358F" w:rsidRDefault="008E0085" w:rsidP="008E0085">
            <w:pPr>
              <w:rPr>
                <w:rFonts w:ascii="微软雅黑" w:hAnsi="微软雅黑"/>
                <w:lang w:eastAsia="zh-CN"/>
              </w:rPr>
            </w:pPr>
            <w:r w:rsidRPr="00E3358F">
              <w:rPr>
                <w:rFonts w:ascii="微软雅黑" w:hAnsi="微软雅黑"/>
                <w:lang w:eastAsia="zh-CN"/>
              </w:rPr>
              <w:t>ref&lt;string&gt;</w:t>
            </w:r>
          </w:p>
        </w:tc>
        <w:tc>
          <w:tcPr>
            <w:tcW w:w="1287" w:type="pct"/>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2FCEBD23" w14:textId="77777777" w:rsidR="008E0085" w:rsidRPr="00E3358F" w:rsidRDefault="008E0085" w:rsidP="008E0085">
            <w:pPr>
              <w:rPr>
                <w:rFonts w:ascii="微软雅黑" w:hAnsi="微软雅黑"/>
                <w:lang w:eastAsia="zh-CN"/>
              </w:rPr>
            </w:pPr>
            <w:r w:rsidRPr="00E3358F">
              <w:rPr>
                <w:rFonts w:ascii="微软雅黑" w:hAnsi="微软雅黑"/>
                <w:lang w:eastAsia="zh-CN"/>
              </w:rPr>
              <w:t>菜单点击、登录成功、个人中心跳转</w:t>
            </w:r>
          </w:p>
        </w:tc>
        <w:tc>
          <w:tcPr>
            <w:tcW w:w="582" w:type="pct"/>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293AAD53" w14:textId="77777777" w:rsidR="008E0085" w:rsidRPr="00E3358F" w:rsidRDefault="008E0085" w:rsidP="008E0085">
            <w:pPr>
              <w:rPr>
                <w:rFonts w:ascii="微软雅黑" w:hAnsi="微软雅黑"/>
                <w:lang w:eastAsia="zh-CN"/>
              </w:rPr>
            </w:pPr>
            <w:r w:rsidRPr="00E3358F">
              <w:rPr>
                <w:rFonts w:ascii="微软雅黑" w:hAnsi="微软雅黑"/>
                <w:lang w:eastAsia="zh-CN"/>
              </w:rPr>
              <w:t>各页面 v-if</w:t>
            </w:r>
          </w:p>
        </w:tc>
        <w:tc>
          <w:tcPr>
            <w:tcW w:w="1204" w:type="pct"/>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4B18192D" w14:textId="77777777" w:rsidR="008E0085" w:rsidRPr="00E3358F" w:rsidRDefault="008E0085" w:rsidP="008E0085">
            <w:pPr>
              <w:rPr>
                <w:rFonts w:ascii="微软雅黑" w:hAnsi="微软雅黑"/>
                <w:lang w:eastAsia="zh-CN"/>
              </w:rPr>
            </w:pPr>
            <w:r w:rsidRPr="00E3358F">
              <w:rPr>
                <w:rFonts w:ascii="微软雅黑" w:hAnsi="微软雅黑"/>
                <w:lang w:eastAsia="zh-CN"/>
              </w:rPr>
              <w:t>充当前端轻量路由</w:t>
            </w:r>
          </w:p>
        </w:tc>
      </w:tr>
      <w:tr w:rsidR="00E3358F" w:rsidRPr="00E3358F" w14:paraId="79966E5A" w14:textId="77777777" w:rsidTr="0033155C">
        <w:tc>
          <w:tcPr>
            <w:tcW w:w="497" w:type="pct"/>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41175CA0" w14:textId="77777777" w:rsidR="008E0085" w:rsidRPr="00E3358F" w:rsidRDefault="008E0085" w:rsidP="008E0085">
            <w:pPr>
              <w:rPr>
                <w:rFonts w:ascii="微软雅黑" w:hAnsi="微软雅黑"/>
                <w:lang w:eastAsia="zh-CN"/>
              </w:rPr>
            </w:pPr>
            <w:r w:rsidRPr="00E3358F">
              <w:rPr>
                <w:rFonts w:ascii="微软雅黑" w:hAnsi="微软雅黑"/>
                <w:lang w:eastAsia="zh-CN"/>
              </w:rPr>
              <w:t>课程全集</w:t>
            </w:r>
          </w:p>
        </w:tc>
        <w:tc>
          <w:tcPr>
            <w:tcW w:w="786" w:type="pct"/>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38495026" w14:textId="77777777" w:rsidR="008E0085" w:rsidRPr="00E3358F" w:rsidRDefault="008E0085" w:rsidP="008E0085">
            <w:pPr>
              <w:rPr>
                <w:rFonts w:ascii="微软雅黑" w:hAnsi="微软雅黑"/>
                <w:lang w:eastAsia="zh-CN"/>
              </w:rPr>
            </w:pPr>
            <w:proofErr w:type="spellStart"/>
            <w:r w:rsidRPr="00E3358F">
              <w:rPr>
                <w:rFonts w:ascii="微软雅黑" w:hAnsi="微软雅黑"/>
                <w:lang w:eastAsia="zh-CN"/>
              </w:rPr>
              <w:t>allCourses</w:t>
            </w:r>
            <w:proofErr w:type="spellEnd"/>
          </w:p>
        </w:tc>
        <w:tc>
          <w:tcPr>
            <w:tcW w:w="644" w:type="pct"/>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6F949C77" w14:textId="77777777" w:rsidR="008E0085" w:rsidRPr="00E3358F" w:rsidRDefault="008E0085" w:rsidP="008E0085">
            <w:pPr>
              <w:rPr>
                <w:rFonts w:ascii="微软雅黑" w:hAnsi="微软雅黑"/>
                <w:lang w:eastAsia="zh-CN"/>
              </w:rPr>
            </w:pPr>
            <w:r w:rsidRPr="00E3358F">
              <w:rPr>
                <w:rFonts w:ascii="微软雅黑" w:hAnsi="微软雅黑"/>
                <w:lang w:eastAsia="zh-CN"/>
              </w:rPr>
              <w:t>ref&lt;Course[]&gt;</w:t>
            </w:r>
          </w:p>
        </w:tc>
        <w:tc>
          <w:tcPr>
            <w:tcW w:w="1287" w:type="pct"/>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33437931" w14:textId="77777777" w:rsidR="008E0085" w:rsidRPr="00E3358F" w:rsidRDefault="008E0085" w:rsidP="008E0085">
            <w:pPr>
              <w:rPr>
                <w:rFonts w:ascii="微软雅黑" w:hAnsi="微软雅黑"/>
                <w:lang w:eastAsia="zh-CN"/>
              </w:rPr>
            </w:pPr>
            <w:proofErr w:type="spellStart"/>
            <w:r w:rsidRPr="00E3358F">
              <w:rPr>
                <w:rFonts w:ascii="微软雅黑" w:hAnsi="微软雅黑"/>
                <w:lang w:eastAsia="zh-CN"/>
              </w:rPr>
              <w:t>fetchCourses</w:t>
            </w:r>
            <w:proofErr w:type="spellEnd"/>
          </w:p>
        </w:tc>
        <w:tc>
          <w:tcPr>
            <w:tcW w:w="582" w:type="pct"/>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3E8D1F4C" w14:textId="77777777" w:rsidR="008E0085" w:rsidRPr="00E3358F" w:rsidRDefault="008E0085" w:rsidP="008E0085">
            <w:pPr>
              <w:rPr>
                <w:rFonts w:ascii="微软雅黑" w:hAnsi="微软雅黑"/>
                <w:lang w:eastAsia="zh-CN"/>
              </w:rPr>
            </w:pPr>
            <w:r w:rsidRPr="00E3358F">
              <w:rPr>
                <w:rFonts w:ascii="微软雅黑" w:hAnsi="微软雅黑"/>
                <w:lang w:eastAsia="zh-CN"/>
              </w:rPr>
              <w:t>仪表盘、审核、排课、全校查询</w:t>
            </w:r>
          </w:p>
        </w:tc>
        <w:tc>
          <w:tcPr>
            <w:tcW w:w="1204" w:type="pct"/>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46F67FEC" w14:textId="77777777" w:rsidR="008E0085" w:rsidRPr="00E3358F" w:rsidRDefault="008E0085" w:rsidP="008E0085">
            <w:pPr>
              <w:rPr>
                <w:rFonts w:ascii="微软雅黑" w:hAnsi="微软雅黑"/>
                <w:lang w:eastAsia="zh-CN"/>
              </w:rPr>
            </w:pPr>
            <w:r w:rsidRPr="00E3358F">
              <w:rPr>
                <w:rFonts w:ascii="微软雅黑" w:hAnsi="微软雅黑"/>
                <w:lang w:eastAsia="zh-CN"/>
              </w:rPr>
              <w:t>来源为 /course/list</w:t>
            </w:r>
          </w:p>
        </w:tc>
      </w:tr>
      <w:tr w:rsidR="00E3358F" w:rsidRPr="00E3358F" w14:paraId="0D4E3234" w14:textId="77777777" w:rsidTr="0033155C">
        <w:tc>
          <w:tcPr>
            <w:tcW w:w="497" w:type="pct"/>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1B1468EF" w14:textId="77777777" w:rsidR="008E0085" w:rsidRPr="00E3358F" w:rsidRDefault="008E0085" w:rsidP="008E0085">
            <w:pPr>
              <w:rPr>
                <w:rFonts w:ascii="微软雅黑" w:hAnsi="微软雅黑"/>
                <w:lang w:eastAsia="zh-CN"/>
              </w:rPr>
            </w:pPr>
            <w:r w:rsidRPr="00E3358F">
              <w:rPr>
                <w:rFonts w:ascii="微软雅黑" w:hAnsi="微软雅黑"/>
                <w:lang w:eastAsia="zh-CN"/>
              </w:rPr>
              <w:t>可选课程</w:t>
            </w:r>
          </w:p>
        </w:tc>
        <w:tc>
          <w:tcPr>
            <w:tcW w:w="786" w:type="pct"/>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790A6493" w14:textId="77777777" w:rsidR="008E0085" w:rsidRPr="00E3358F" w:rsidRDefault="008E0085" w:rsidP="008E0085">
            <w:pPr>
              <w:rPr>
                <w:rFonts w:ascii="微软雅黑" w:hAnsi="微软雅黑"/>
                <w:lang w:eastAsia="zh-CN"/>
              </w:rPr>
            </w:pPr>
            <w:proofErr w:type="spellStart"/>
            <w:r w:rsidRPr="00E3358F">
              <w:rPr>
                <w:rFonts w:ascii="微软雅黑" w:hAnsi="微软雅黑"/>
                <w:lang w:eastAsia="zh-CN"/>
              </w:rPr>
              <w:t>availableCourses</w:t>
            </w:r>
            <w:proofErr w:type="spellEnd"/>
          </w:p>
        </w:tc>
        <w:tc>
          <w:tcPr>
            <w:tcW w:w="644" w:type="pct"/>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1EC14DBF" w14:textId="77777777" w:rsidR="008E0085" w:rsidRPr="00E3358F" w:rsidRDefault="008E0085" w:rsidP="008E0085">
            <w:pPr>
              <w:rPr>
                <w:rFonts w:ascii="微软雅黑" w:hAnsi="微软雅黑"/>
                <w:lang w:eastAsia="zh-CN"/>
              </w:rPr>
            </w:pPr>
            <w:r w:rsidRPr="00E3358F">
              <w:rPr>
                <w:rFonts w:ascii="微软雅黑" w:hAnsi="微软雅黑"/>
                <w:lang w:eastAsia="zh-CN"/>
              </w:rPr>
              <w:t>ref&lt;Course[]&gt;</w:t>
            </w:r>
          </w:p>
        </w:tc>
        <w:tc>
          <w:tcPr>
            <w:tcW w:w="1287" w:type="pct"/>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78D0530D" w14:textId="77777777" w:rsidR="008E0085" w:rsidRPr="00E3358F" w:rsidRDefault="008E0085" w:rsidP="008E0085">
            <w:pPr>
              <w:rPr>
                <w:rFonts w:ascii="微软雅黑" w:hAnsi="微软雅黑"/>
                <w:lang w:eastAsia="zh-CN"/>
              </w:rPr>
            </w:pPr>
            <w:proofErr w:type="spellStart"/>
            <w:r w:rsidRPr="00E3358F">
              <w:rPr>
                <w:rFonts w:ascii="微软雅黑" w:hAnsi="微软雅黑"/>
                <w:lang w:eastAsia="zh-CN"/>
              </w:rPr>
              <w:t>fetchAvailableCourses</w:t>
            </w:r>
            <w:proofErr w:type="spellEnd"/>
          </w:p>
        </w:tc>
        <w:tc>
          <w:tcPr>
            <w:tcW w:w="582" w:type="pct"/>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6B0F228A" w14:textId="77777777" w:rsidR="008E0085" w:rsidRPr="00E3358F" w:rsidRDefault="008E0085" w:rsidP="008E0085">
            <w:pPr>
              <w:rPr>
                <w:rFonts w:ascii="微软雅黑" w:hAnsi="微软雅黑"/>
                <w:lang w:eastAsia="zh-CN"/>
              </w:rPr>
            </w:pPr>
            <w:r w:rsidRPr="00E3358F">
              <w:rPr>
                <w:rFonts w:ascii="微软雅黑" w:hAnsi="微软雅黑"/>
                <w:lang w:eastAsia="zh-CN"/>
              </w:rPr>
              <w:t>学生选课卡片</w:t>
            </w:r>
          </w:p>
        </w:tc>
        <w:tc>
          <w:tcPr>
            <w:tcW w:w="1204" w:type="pct"/>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3EACFC0C" w14:textId="77777777" w:rsidR="008E0085" w:rsidRPr="00E3358F" w:rsidRDefault="008E0085" w:rsidP="008E0085">
            <w:pPr>
              <w:rPr>
                <w:rFonts w:ascii="微软雅黑" w:hAnsi="微软雅黑"/>
                <w:lang w:eastAsia="zh-CN"/>
              </w:rPr>
            </w:pPr>
            <w:r w:rsidRPr="00E3358F">
              <w:rPr>
                <w:rFonts w:ascii="微软雅黑" w:hAnsi="微软雅黑"/>
                <w:lang w:eastAsia="zh-CN"/>
              </w:rPr>
              <w:t>来源为 /course/</w:t>
            </w:r>
            <w:proofErr w:type="spellStart"/>
            <w:r w:rsidRPr="00E3358F">
              <w:rPr>
                <w:rFonts w:ascii="微软雅黑" w:hAnsi="微软雅黑"/>
                <w:lang w:eastAsia="zh-CN"/>
              </w:rPr>
              <w:t>list-available?major</w:t>
            </w:r>
            <w:proofErr w:type="spellEnd"/>
            <w:r w:rsidRPr="00E3358F">
              <w:rPr>
                <w:rFonts w:ascii="微软雅黑" w:hAnsi="微软雅黑"/>
                <w:lang w:eastAsia="zh-CN"/>
              </w:rPr>
              <w:t>=</w:t>
            </w:r>
          </w:p>
        </w:tc>
      </w:tr>
      <w:tr w:rsidR="00E3358F" w:rsidRPr="00E3358F" w14:paraId="459E727B" w14:textId="77777777" w:rsidTr="0033155C">
        <w:tc>
          <w:tcPr>
            <w:tcW w:w="497" w:type="pct"/>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0BE8A034" w14:textId="77777777" w:rsidR="008E0085" w:rsidRPr="00E3358F" w:rsidRDefault="008E0085" w:rsidP="008E0085">
            <w:pPr>
              <w:rPr>
                <w:rFonts w:ascii="微软雅黑" w:hAnsi="微软雅黑"/>
                <w:lang w:eastAsia="zh-CN"/>
              </w:rPr>
            </w:pPr>
            <w:r w:rsidRPr="00E3358F">
              <w:rPr>
                <w:rFonts w:ascii="微软雅黑" w:hAnsi="微软雅黑"/>
                <w:lang w:eastAsia="zh-CN"/>
              </w:rPr>
              <w:lastRenderedPageBreak/>
              <w:t>已选课程</w:t>
            </w:r>
          </w:p>
        </w:tc>
        <w:tc>
          <w:tcPr>
            <w:tcW w:w="786" w:type="pct"/>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76569DEA" w14:textId="77777777" w:rsidR="008E0085" w:rsidRPr="00E3358F" w:rsidRDefault="008E0085" w:rsidP="008E0085">
            <w:pPr>
              <w:rPr>
                <w:rFonts w:ascii="微软雅黑" w:hAnsi="微软雅黑"/>
                <w:lang w:eastAsia="zh-CN"/>
              </w:rPr>
            </w:pPr>
            <w:proofErr w:type="spellStart"/>
            <w:r w:rsidRPr="00E3358F">
              <w:rPr>
                <w:rFonts w:ascii="微软雅黑" w:hAnsi="微软雅黑"/>
                <w:lang w:eastAsia="zh-CN"/>
              </w:rPr>
              <w:t>myCourseList</w:t>
            </w:r>
            <w:proofErr w:type="spellEnd"/>
          </w:p>
        </w:tc>
        <w:tc>
          <w:tcPr>
            <w:tcW w:w="644" w:type="pct"/>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73F50E98" w14:textId="77777777" w:rsidR="008E0085" w:rsidRPr="00E3358F" w:rsidRDefault="008E0085" w:rsidP="008E0085">
            <w:pPr>
              <w:rPr>
                <w:rFonts w:ascii="微软雅黑" w:hAnsi="微软雅黑"/>
                <w:lang w:eastAsia="zh-CN"/>
              </w:rPr>
            </w:pPr>
            <w:r w:rsidRPr="00E3358F">
              <w:rPr>
                <w:rFonts w:ascii="微软雅黑" w:hAnsi="微软雅黑"/>
                <w:lang w:eastAsia="zh-CN"/>
              </w:rPr>
              <w:t>ref&lt;Course[]&gt;</w:t>
            </w:r>
          </w:p>
        </w:tc>
        <w:tc>
          <w:tcPr>
            <w:tcW w:w="1287" w:type="pct"/>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1B3DCF56" w14:textId="77777777" w:rsidR="008E0085" w:rsidRPr="00E3358F" w:rsidRDefault="008E0085" w:rsidP="008E0085">
            <w:pPr>
              <w:rPr>
                <w:rFonts w:ascii="微软雅黑" w:hAnsi="微软雅黑"/>
                <w:lang w:eastAsia="zh-CN"/>
              </w:rPr>
            </w:pPr>
            <w:proofErr w:type="spellStart"/>
            <w:r w:rsidRPr="00E3358F">
              <w:rPr>
                <w:rFonts w:ascii="微软雅黑" w:hAnsi="微软雅黑"/>
                <w:lang w:eastAsia="zh-CN"/>
              </w:rPr>
              <w:t>fetchMyCourses</w:t>
            </w:r>
            <w:proofErr w:type="spellEnd"/>
            <w:r w:rsidRPr="00E3358F">
              <w:rPr>
                <w:rFonts w:ascii="微软雅黑" w:hAnsi="微软雅黑"/>
                <w:lang w:eastAsia="zh-CN"/>
              </w:rPr>
              <w:t>、系统重置事件</w:t>
            </w:r>
          </w:p>
        </w:tc>
        <w:tc>
          <w:tcPr>
            <w:tcW w:w="582" w:type="pct"/>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2D47E24C" w14:textId="77777777" w:rsidR="008E0085" w:rsidRPr="00E3358F" w:rsidRDefault="008E0085" w:rsidP="008E0085">
            <w:pPr>
              <w:rPr>
                <w:rFonts w:ascii="微软雅黑" w:hAnsi="微软雅黑"/>
                <w:lang w:eastAsia="zh-CN"/>
              </w:rPr>
            </w:pPr>
            <w:r w:rsidRPr="00E3358F">
              <w:rPr>
                <w:rFonts w:ascii="微软雅黑" w:hAnsi="微软雅黑"/>
                <w:lang w:eastAsia="zh-CN"/>
              </w:rPr>
              <w:t>已选判断、个人课程</w:t>
            </w:r>
          </w:p>
        </w:tc>
        <w:tc>
          <w:tcPr>
            <w:tcW w:w="1204" w:type="pct"/>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39C13F19" w14:textId="77777777" w:rsidR="008E0085" w:rsidRPr="00E3358F" w:rsidRDefault="008E0085" w:rsidP="008E0085">
            <w:pPr>
              <w:rPr>
                <w:rFonts w:ascii="微软雅黑" w:hAnsi="微软雅黑"/>
                <w:lang w:eastAsia="zh-CN"/>
              </w:rPr>
            </w:pPr>
            <w:r w:rsidRPr="00E3358F">
              <w:rPr>
                <w:rFonts w:ascii="微软雅黑" w:hAnsi="微软雅黑"/>
                <w:lang w:eastAsia="zh-CN"/>
              </w:rPr>
              <w:t>来源为 /course/my-list</w:t>
            </w:r>
          </w:p>
        </w:tc>
      </w:tr>
      <w:tr w:rsidR="00E3358F" w:rsidRPr="00E3358F" w14:paraId="48770F74" w14:textId="77777777" w:rsidTr="0033155C">
        <w:tc>
          <w:tcPr>
            <w:tcW w:w="497" w:type="pct"/>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6A9AAEB3" w14:textId="77777777" w:rsidR="008E0085" w:rsidRPr="00E3358F" w:rsidRDefault="008E0085" w:rsidP="008E0085">
            <w:pPr>
              <w:rPr>
                <w:rFonts w:ascii="微软雅黑" w:hAnsi="微软雅黑"/>
                <w:lang w:eastAsia="zh-CN"/>
              </w:rPr>
            </w:pPr>
            <w:r w:rsidRPr="00E3358F">
              <w:rPr>
                <w:rFonts w:ascii="微软雅黑" w:hAnsi="微软雅黑"/>
                <w:lang w:eastAsia="zh-CN"/>
              </w:rPr>
              <w:t>个人课表</w:t>
            </w:r>
          </w:p>
        </w:tc>
        <w:tc>
          <w:tcPr>
            <w:tcW w:w="786" w:type="pct"/>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4B2CF6F2" w14:textId="77777777" w:rsidR="008E0085" w:rsidRPr="00E3358F" w:rsidRDefault="008E0085" w:rsidP="008E0085">
            <w:pPr>
              <w:rPr>
                <w:rFonts w:ascii="微软雅黑" w:hAnsi="微软雅黑"/>
                <w:lang w:eastAsia="zh-CN"/>
              </w:rPr>
            </w:pPr>
            <w:proofErr w:type="spellStart"/>
            <w:r w:rsidRPr="00E3358F">
              <w:rPr>
                <w:rFonts w:ascii="微软雅黑" w:hAnsi="微软雅黑"/>
                <w:lang w:eastAsia="zh-CN"/>
              </w:rPr>
              <w:t>myScheduleCells</w:t>
            </w:r>
            <w:proofErr w:type="spellEnd"/>
          </w:p>
        </w:tc>
        <w:tc>
          <w:tcPr>
            <w:tcW w:w="644" w:type="pct"/>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170A8DAA" w14:textId="77777777" w:rsidR="008E0085" w:rsidRPr="00E3358F" w:rsidRDefault="008E0085" w:rsidP="008E0085">
            <w:pPr>
              <w:rPr>
                <w:rFonts w:ascii="微软雅黑" w:hAnsi="微软雅黑"/>
                <w:lang w:eastAsia="zh-CN"/>
              </w:rPr>
            </w:pPr>
            <w:r w:rsidRPr="00E3358F">
              <w:rPr>
                <w:rFonts w:ascii="微软雅黑" w:hAnsi="微软雅黑"/>
                <w:lang w:eastAsia="zh-CN"/>
              </w:rPr>
              <w:t>ref&lt;Cell[]&gt;</w:t>
            </w:r>
          </w:p>
        </w:tc>
        <w:tc>
          <w:tcPr>
            <w:tcW w:w="1287" w:type="pct"/>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0AE96DE1" w14:textId="77777777" w:rsidR="008E0085" w:rsidRPr="00E3358F" w:rsidRDefault="008E0085" w:rsidP="008E0085">
            <w:pPr>
              <w:rPr>
                <w:rFonts w:ascii="微软雅黑" w:hAnsi="微软雅黑"/>
                <w:lang w:eastAsia="zh-CN"/>
              </w:rPr>
            </w:pPr>
            <w:proofErr w:type="spellStart"/>
            <w:r w:rsidRPr="00E3358F">
              <w:rPr>
                <w:rFonts w:ascii="微软雅黑" w:hAnsi="微软雅黑"/>
                <w:lang w:eastAsia="zh-CN"/>
              </w:rPr>
              <w:t>fetchMyCourses</w:t>
            </w:r>
            <w:proofErr w:type="spellEnd"/>
            <w:r w:rsidRPr="00E3358F">
              <w:rPr>
                <w:rFonts w:ascii="微软雅黑" w:hAnsi="微软雅黑"/>
                <w:lang w:eastAsia="zh-CN"/>
              </w:rPr>
              <w:t>、系统重置事件</w:t>
            </w:r>
          </w:p>
        </w:tc>
        <w:tc>
          <w:tcPr>
            <w:tcW w:w="582" w:type="pct"/>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38291047" w14:textId="77777777" w:rsidR="008E0085" w:rsidRPr="00E3358F" w:rsidRDefault="008E0085" w:rsidP="008E0085">
            <w:pPr>
              <w:rPr>
                <w:rFonts w:ascii="微软雅黑" w:hAnsi="微软雅黑"/>
                <w:lang w:eastAsia="zh-CN"/>
              </w:rPr>
            </w:pPr>
            <w:r w:rsidRPr="00E3358F">
              <w:rPr>
                <w:rFonts w:ascii="微软雅黑" w:hAnsi="微软雅黑"/>
                <w:lang w:eastAsia="zh-CN"/>
              </w:rPr>
              <w:t>课表网格</w:t>
            </w:r>
          </w:p>
        </w:tc>
        <w:tc>
          <w:tcPr>
            <w:tcW w:w="1204" w:type="pct"/>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1A624ED5" w14:textId="77777777" w:rsidR="008E0085" w:rsidRPr="00E3358F" w:rsidRDefault="008E0085" w:rsidP="008E0085">
            <w:pPr>
              <w:rPr>
                <w:rFonts w:ascii="微软雅黑" w:hAnsi="微软雅黑"/>
                <w:lang w:eastAsia="zh-CN"/>
              </w:rPr>
            </w:pPr>
            <w:r w:rsidRPr="00E3358F">
              <w:rPr>
                <w:rFonts w:ascii="微软雅黑" w:hAnsi="微软雅黑"/>
                <w:lang w:eastAsia="zh-CN"/>
              </w:rPr>
              <w:t>从 </w:t>
            </w:r>
            <w:proofErr w:type="spellStart"/>
            <w:r w:rsidRPr="00E3358F">
              <w:rPr>
                <w:rFonts w:ascii="微软雅黑" w:hAnsi="微软雅黑"/>
                <w:lang w:eastAsia="zh-CN"/>
              </w:rPr>
              <w:t>scheduleList</w:t>
            </w:r>
            <w:proofErr w:type="spellEnd"/>
            <w:r w:rsidRPr="00E3358F">
              <w:rPr>
                <w:rFonts w:ascii="微软雅黑" w:hAnsi="微软雅黑"/>
                <w:lang w:eastAsia="zh-CN"/>
              </w:rPr>
              <w:t> 展开而来</w:t>
            </w:r>
          </w:p>
        </w:tc>
      </w:tr>
      <w:tr w:rsidR="00E3358F" w:rsidRPr="00E3358F" w14:paraId="1BCAF447" w14:textId="77777777" w:rsidTr="0033155C">
        <w:tc>
          <w:tcPr>
            <w:tcW w:w="497" w:type="pct"/>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1A98B953" w14:textId="77777777" w:rsidR="008E0085" w:rsidRPr="00E3358F" w:rsidRDefault="008E0085" w:rsidP="008E0085">
            <w:pPr>
              <w:rPr>
                <w:rFonts w:ascii="微软雅黑" w:hAnsi="微软雅黑"/>
                <w:lang w:eastAsia="zh-CN"/>
              </w:rPr>
            </w:pPr>
            <w:r w:rsidRPr="00E3358F">
              <w:rPr>
                <w:rFonts w:ascii="微软雅黑" w:hAnsi="微软雅黑"/>
                <w:lang w:eastAsia="zh-CN"/>
              </w:rPr>
              <w:t>教师申报表</w:t>
            </w:r>
          </w:p>
        </w:tc>
        <w:tc>
          <w:tcPr>
            <w:tcW w:w="786" w:type="pct"/>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700A5301" w14:textId="77777777" w:rsidR="008E0085" w:rsidRPr="00E3358F" w:rsidRDefault="008E0085" w:rsidP="008E0085">
            <w:pPr>
              <w:rPr>
                <w:rFonts w:ascii="微软雅黑" w:hAnsi="微软雅黑"/>
                <w:lang w:eastAsia="zh-CN"/>
              </w:rPr>
            </w:pPr>
            <w:proofErr w:type="spellStart"/>
            <w:r w:rsidRPr="00E3358F">
              <w:rPr>
                <w:rFonts w:ascii="微软雅黑" w:hAnsi="微软雅黑"/>
                <w:lang w:eastAsia="zh-CN"/>
              </w:rPr>
              <w:t>teacherForm</w:t>
            </w:r>
            <w:proofErr w:type="spellEnd"/>
          </w:p>
        </w:tc>
        <w:tc>
          <w:tcPr>
            <w:tcW w:w="644" w:type="pct"/>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571F53DC" w14:textId="77777777" w:rsidR="008E0085" w:rsidRPr="00E3358F" w:rsidRDefault="008E0085" w:rsidP="008E0085">
            <w:pPr>
              <w:rPr>
                <w:rFonts w:ascii="微软雅黑" w:hAnsi="微软雅黑"/>
                <w:lang w:eastAsia="zh-CN"/>
              </w:rPr>
            </w:pPr>
            <w:r w:rsidRPr="00E3358F">
              <w:rPr>
                <w:rFonts w:ascii="微软雅黑" w:hAnsi="微软雅黑"/>
                <w:lang w:eastAsia="zh-CN"/>
              </w:rPr>
              <w:t>reactive&lt;object&gt;</w:t>
            </w:r>
          </w:p>
        </w:tc>
        <w:tc>
          <w:tcPr>
            <w:tcW w:w="1287" w:type="pct"/>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67E0FA8F" w14:textId="77777777" w:rsidR="008E0085" w:rsidRPr="00E3358F" w:rsidRDefault="008E0085" w:rsidP="008E0085">
            <w:pPr>
              <w:rPr>
                <w:rFonts w:ascii="微软雅黑" w:hAnsi="微软雅黑"/>
                <w:lang w:eastAsia="zh-CN"/>
              </w:rPr>
            </w:pPr>
            <w:r w:rsidRPr="00E3358F">
              <w:rPr>
                <w:rFonts w:ascii="微软雅黑" w:hAnsi="微软雅黑"/>
                <w:lang w:eastAsia="zh-CN"/>
              </w:rPr>
              <w:t>表单输入、申报成功重置偏好</w:t>
            </w:r>
          </w:p>
        </w:tc>
        <w:tc>
          <w:tcPr>
            <w:tcW w:w="582" w:type="pct"/>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3CF91F69" w14:textId="77777777" w:rsidR="008E0085" w:rsidRPr="00E3358F" w:rsidRDefault="008E0085" w:rsidP="008E0085">
            <w:pPr>
              <w:rPr>
                <w:rFonts w:ascii="微软雅黑" w:hAnsi="微软雅黑"/>
                <w:lang w:eastAsia="zh-CN"/>
              </w:rPr>
            </w:pPr>
            <w:r w:rsidRPr="00E3358F">
              <w:rPr>
                <w:rFonts w:ascii="微软雅黑" w:hAnsi="微软雅黑"/>
                <w:lang w:eastAsia="zh-CN"/>
              </w:rPr>
              <w:t>申报接口</w:t>
            </w:r>
          </w:p>
        </w:tc>
        <w:tc>
          <w:tcPr>
            <w:tcW w:w="1204" w:type="pct"/>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3C36C25B" w14:textId="77777777" w:rsidR="008E0085" w:rsidRPr="00E3358F" w:rsidRDefault="008E0085" w:rsidP="008E0085">
            <w:pPr>
              <w:rPr>
                <w:rFonts w:ascii="微软雅黑" w:hAnsi="微软雅黑"/>
                <w:lang w:eastAsia="zh-CN"/>
              </w:rPr>
            </w:pPr>
            <w:r w:rsidRPr="00E3358F">
              <w:rPr>
                <w:rFonts w:ascii="微软雅黑" w:hAnsi="微软雅黑"/>
                <w:lang w:eastAsia="zh-CN"/>
              </w:rPr>
              <w:t>保存课程字段和时间偏好</w:t>
            </w:r>
          </w:p>
        </w:tc>
      </w:tr>
      <w:tr w:rsidR="00E3358F" w:rsidRPr="00E3358F" w14:paraId="49A5A3E9" w14:textId="77777777" w:rsidTr="0033155C">
        <w:tc>
          <w:tcPr>
            <w:tcW w:w="497" w:type="pct"/>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540A0BC1" w14:textId="77777777" w:rsidR="008E0085" w:rsidRPr="00E3358F" w:rsidRDefault="008E0085" w:rsidP="008E0085">
            <w:pPr>
              <w:rPr>
                <w:rFonts w:ascii="微软雅黑" w:hAnsi="微软雅黑"/>
                <w:lang w:eastAsia="zh-CN"/>
              </w:rPr>
            </w:pPr>
            <w:r w:rsidRPr="00E3358F">
              <w:rPr>
                <w:rFonts w:ascii="微软雅黑" w:hAnsi="微软雅黑"/>
                <w:lang w:eastAsia="zh-CN"/>
              </w:rPr>
              <w:t>教室状态</w:t>
            </w:r>
          </w:p>
        </w:tc>
        <w:tc>
          <w:tcPr>
            <w:tcW w:w="786" w:type="pct"/>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2071BB4A" w14:textId="77777777" w:rsidR="008E0085" w:rsidRPr="00E3358F" w:rsidRDefault="008E0085" w:rsidP="008E0085">
            <w:pPr>
              <w:rPr>
                <w:rFonts w:ascii="微软雅黑" w:hAnsi="微软雅黑"/>
                <w:lang w:eastAsia="zh-CN"/>
              </w:rPr>
            </w:pPr>
            <w:proofErr w:type="spellStart"/>
            <w:r w:rsidRPr="00E3358F">
              <w:rPr>
                <w:rFonts w:ascii="微软雅黑" w:hAnsi="微软雅黑"/>
                <w:lang w:eastAsia="zh-CN"/>
              </w:rPr>
              <w:t>classroomList</w:t>
            </w:r>
            <w:proofErr w:type="spellEnd"/>
            <w:r w:rsidRPr="00E3358F">
              <w:rPr>
                <w:rFonts w:ascii="微软雅黑" w:hAnsi="微软雅黑"/>
                <w:lang w:eastAsia="zh-CN"/>
              </w:rPr>
              <w:t>、</w:t>
            </w:r>
            <w:proofErr w:type="spellStart"/>
            <w:r w:rsidRPr="00E3358F">
              <w:rPr>
                <w:rFonts w:ascii="微软雅黑" w:hAnsi="微软雅黑"/>
                <w:lang w:eastAsia="zh-CN"/>
              </w:rPr>
              <w:t>classroomScheduleList</w:t>
            </w:r>
            <w:proofErr w:type="spellEnd"/>
            <w:r w:rsidRPr="00E3358F">
              <w:rPr>
                <w:rFonts w:ascii="微软雅黑" w:hAnsi="微软雅黑"/>
                <w:lang w:eastAsia="zh-CN"/>
              </w:rPr>
              <w:t>、</w:t>
            </w:r>
            <w:proofErr w:type="spellStart"/>
            <w:r w:rsidRPr="00E3358F">
              <w:rPr>
                <w:rFonts w:ascii="微软雅黑" w:hAnsi="微软雅黑"/>
                <w:lang w:eastAsia="zh-CN"/>
              </w:rPr>
              <w:t>currentClassroom</w:t>
            </w:r>
            <w:proofErr w:type="spellEnd"/>
          </w:p>
        </w:tc>
        <w:tc>
          <w:tcPr>
            <w:tcW w:w="644" w:type="pct"/>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462AC6FF" w14:textId="77777777" w:rsidR="008E0085" w:rsidRPr="00E3358F" w:rsidRDefault="008E0085" w:rsidP="008E0085">
            <w:pPr>
              <w:rPr>
                <w:rFonts w:ascii="微软雅黑" w:hAnsi="微软雅黑"/>
                <w:lang w:eastAsia="zh-CN"/>
              </w:rPr>
            </w:pPr>
            <w:r w:rsidRPr="00E3358F">
              <w:rPr>
                <w:rFonts w:ascii="微软雅黑" w:hAnsi="微软雅黑"/>
                <w:lang w:eastAsia="zh-CN"/>
              </w:rPr>
              <w:t>ref</w:t>
            </w:r>
          </w:p>
        </w:tc>
        <w:tc>
          <w:tcPr>
            <w:tcW w:w="1287" w:type="pct"/>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7220F88E" w14:textId="77777777" w:rsidR="008E0085" w:rsidRPr="00E3358F" w:rsidRDefault="008E0085" w:rsidP="008E0085">
            <w:pPr>
              <w:rPr>
                <w:rFonts w:ascii="微软雅黑" w:hAnsi="微软雅黑"/>
                <w:lang w:eastAsia="zh-CN"/>
              </w:rPr>
            </w:pPr>
            <w:r w:rsidRPr="00E3358F">
              <w:rPr>
                <w:rFonts w:ascii="微软雅黑" w:hAnsi="微软雅黑"/>
                <w:lang w:eastAsia="zh-CN"/>
              </w:rPr>
              <w:t>教室查询、查看课表、返回列表</w:t>
            </w:r>
          </w:p>
        </w:tc>
        <w:tc>
          <w:tcPr>
            <w:tcW w:w="582" w:type="pct"/>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75EC4A35" w14:textId="77777777" w:rsidR="008E0085" w:rsidRPr="00E3358F" w:rsidRDefault="008E0085" w:rsidP="008E0085">
            <w:pPr>
              <w:rPr>
                <w:rFonts w:ascii="微软雅黑" w:hAnsi="微软雅黑"/>
                <w:lang w:eastAsia="zh-CN"/>
              </w:rPr>
            </w:pPr>
            <w:r w:rsidRPr="00E3358F">
              <w:rPr>
                <w:rFonts w:ascii="微软雅黑" w:hAnsi="微软雅黑"/>
                <w:lang w:eastAsia="zh-CN"/>
              </w:rPr>
              <w:t>教室管理页面</w:t>
            </w:r>
          </w:p>
        </w:tc>
        <w:tc>
          <w:tcPr>
            <w:tcW w:w="1204" w:type="pct"/>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04E7BF61" w14:textId="77777777" w:rsidR="008E0085" w:rsidRPr="00E3358F" w:rsidRDefault="008E0085" w:rsidP="008E0085">
            <w:pPr>
              <w:rPr>
                <w:rFonts w:ascii="微软雅黑" w:hAnsi="微软雅黑"/>
                <w:lang w:eastAsia="zh-CN"/>
              </w:rPr>
            </w:pPr>
            <w:r w:rsidRPr="00E3358F">
              <w:rPr>
                <w:rFonts w:ascii="微软雅黑" w:hAnsi="微软雅黑"/>
                <w:lang w:eastAsia="zh-CN"/>
              </w:rPr>
              <w:t>支持教室列表与教室课表两种视图</w:t>
            </w:r>
          </w:p>
        </w:tc>
      </w:tr>
      <w:tr w:rsidR="00E3358F" w:rsidRPr="00E3358F" w14:paraId="1D5E6BA2" w14:textId="77777777" w:rsidTr="0033155C">
        <w:tc>
          <w:tcPr>
            <w:tcW w:w="497" w:type="pct"/>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728DF9E8" w14:textId="77777777" w:rsidR="008E0085" w:rsidRPr="00E3358F" w:rsidRDefault="008E0085" w:rsidP="008E0085">
            <w:pPr>
              <w:rPr>
                <w:rFonts w:ascii="微软雅黑" w:hAnsi="微软雅黑"/>
                <w:lang w:eastAsia="zh-CN"/>
              </w:rPr>
            </w:pPr>
            <w:r w:rsidRPr="00E3358F">
              <w:rPr>
                <w:rFonts w:ascii="微软雅黑" w:hAnsi="微软雅黑"/>
                <w:lang w:eastAsia="zh-CN"/>
              </w:rPr>
              <w:t>交互状态</w:t>
            </w:r>
          </w:p>
        </w:tc>
        <w:tc>
          <w:tcPr>
            <w:tcW w:w="786" w:type="pct"/>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4BB9386F" w14:textId="77777777" w:rsidR="008E0085" w:rsidRPr="00E3358F" w:rsidRDefault="008E0085" w:rsidP="008E0085">
            <w:pPr>
              <w:rPr>
                <w:rFonts w:ascii="微软雅黑" w:hAnsi="微软雅黑"/>
                <w:lang w:eastAsia="zh-CN"/>
              </w:rPr>
            </w:pPr>
            <w:proofErr w:type="spellStart"/>
            <w:r w:rsidRPr="00E3358F">
              <w:rPr>
                <w:rFonts w:ascii="微软雅黑" w:hAnsi="微软雅黑"/>
                <w:lang w:eastAsia="zh-CN"/>
              </w:rPr>
              <w:t>btnLoading</w:t>
            </w:r>
            <w:proofErr w:type="spellEnd"/>
            <w:r w:rsidRPr="00E3358F">
              <w:rPr>
                <w:rFonts w:ascii="微软雅黑" w:hAnsi="微软雅黑"/>
                <w:lang w:eastAsia="zh-CN"/>
              </w:rPr>
              <w:t>、</w:t>
            </w:r>
            <w:proofErr w:type="spellStart"/>
            <w:r w:rsidRPr="00E3358F">
              <w:rPr>
                <w:rFonts w:ascii="微软雅黑" w:hAnsi="微软雅黑"/>
                <w:lang w:eastAsia="zh-CN"/>
              </w:rPr>
              <w:t>scheduing</w:t>
            </w:r>
            <w:proofErr w:type="spellEnd"/>
            <w:r w:rsidRPr="00E3358F">
              <w:rPr>
                <w:rFonts w:ascii="微软雅黑" w:hAnsi="微软雅黑"/>
                <w:lang w:eastAsia="zh-CN"/>
              </w:rPr>
              <w:t>、loading</w:t>
            </w:r>
          </w:p>
        </w:tc>
        <w:tc>
          <w:tcPr>
            <w:tcW w:w="644" w:type="pct"/>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1BB6DD9B" w14:textId="77777777" w:rsidR="008E0085" w:rsidRPr="00E3358F" w:rsidRDefault="008E0085" w:rsidP="008E0085">
            <w:pPr>
              <w:rPr>
                <w:rFonts w:ascii="微软雅黑" w:hAnsi="微软雅黑"/>
                <w:lang w:eastAsia="zh-CN"/>
              </w:rPr>
            </w:pPr>
            <w:r w:rsidRPr="00E3358F">
              <w:rPr>
                <w:rFonts w:ascii="微软雅黑" w:hAnsi="微软雅黑"/>
                <w:lang w:eastAsia="zh-CN"/>
              </w:rPr>
              <w:t>reactive/ref</w:t>
            </w:r>
          </w:p>
        </w:tc>
        <w:tc>
          <w:tcPr>
            <w:tcW w:w="1287" w:type="pct"/>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516050A2" w14:textId="77777777" w:rsidR="008E0085" w:rsidRPr="00E3358F" w:rsidRDefault="008E0085" w:rsidP="008E0085">
            <w:pPr>
              <w:rPr>
                <w:rFonts w:ascii="微软雅黑" w:hAnsi="微软雅黑"/>
                <w:lang w:eastAsia="zh-CN"/>
              </w:rPr>
            </w:pPr>
            <w:r w:rsidRPr="00E3358F">
              <w:rPr>
                <w:rFonts w:ascii="微软雅黑" w:hAnsi="微软雅黑"/>
                <w:lang w:eastAsia="zh-CN"/>
              </w:rPr>
              <w:t>请求开始和结束</w:t>
            </w:r>
          </w:p>
        </w:tc>
        <w:tc>
          <w:tcPr>
            <w:tcW w:w="582" w:type="pct"/>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77024212" w14:textId="77777777" w:rsidR="008E0085" w:rsidRPr="00E3358F" w:rsidRDefault="008E0085" w:rsidP="008E0085">
            <w:pPr>
              <w:rPr>
                <w:rFonts w:ascii="微软雅黑" w:hAnsi="微软雅黑"/>
                <w:lang w:eastAsia="zh-CN"/>
              </w:rPr>
            </w:pPr>
            <w:r w:rsidRPr="00E3358F">
              <w:rPr>
                <w:rFonts w:ascii="微软雅黑" w:hAnsi="微软雅黑"/>
                <w:lang w:eastAsia="zh-CN"/>
              </w:rPr>
              <w:t>按钮、加载效果</w:t>
            </w:r>
          </w:p>
        </w:tc>
        <w:tc>
          <w:tcPr>
            <w:tcW w:w="1204" w:type="pct"/>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2CADA9F8" w14:textId="77777777" w:rsidR="008E0085" w:rsidRPr="00E3358F" w:rsidRDefault="008E0085" w:rsidP="008E0085">
            <w:pPr>
              <w:rPr>
                <w:rFonts w:ascii="微软雅黑" w:hAnsi="微软雅黑"/>
                <w:lang w:eastAsia="zh-CN"/>
              </w:rPr>
            </w:pPr>
            <w:r w:rsidRPr="00E3358F">
              <w:rPr>
                <w:rFonts w:ascii="微软雅黑" w:hAnsi="微软雅黑"/>
                <w:lang w:eastAsia="zh-CN"/>
              </w:rPr>
              <w:t>防止重复点击并反馈异步进度</w:t>
            </w:r>
          </w:p>
        </w:tc>
      </w:tr>
    </w:tbl>
    <w:p w14:paraId="4A53E5D7" w14:textId="77777777" w:rsidR="008E0085" w:rsidRPr="00E3358F" w:rsidRDefault="008E0085" w:rsidP="00E3358F">
      <w:pPr>
        <w:pStyle w:val="31"/>
      </w:pPr>
      <w:bookmarkStart w:id="64" w:name="_Toc232342723"/>
      <w:r w:rsidRPr="00E3358F">
        <w:t>1.2 前端</w:t>
      </w:r>
      <w:r w:rsidRPr="00E3358F">
        <w:rPr>
          <w:rFonts w:cs="微软雅黑" w:hint="eastAsia"/>
        </w:rPr>
        <w:t>计</w:t>
      </w:r>
      <w:r w:rsidRPr="00E3358F">
        <w:rPr>
          <w:rFonts w:cs="MS Gothic" w:hint="eastAsia"/>
        </w:rPr>
        <w:t>算属性</w:t>
      </w:r>
      <w:r w:rsidRPr="00E3358F">
        <w:rPr>
          <w:rFonts w:cs="微软雅黑" w:hint="eastAsia"/>
        </w:rPr>
        <w:t>设计</w:t>
      </w:r>
      <w:bookmarkEnd w:id="64"/>
    </w:p>
    <w:p w14:paraId="0FA54798" w14:textId="77777777" w:rsidR="00045BD4" w:rsidRPr="00E3358F" w:rsidRDefault="003E4274" w:rsidP="00E3358F">
      <w:pPr>
        <w:keepNext/>
        <w:spacing w:before="80" w:after="80"/>
        <w:jc w:val="center"/>
        <w:rPr>
          <w:rFonts w:ascii="微软雅黑" w:hAnsi="微软雅黑"/>
          <w:lang w:eastAsia="zh-CN"/>
        </w:rPr>
      </w:pPr>
      <w:r w:rsidRPr="00E3358F">
        <w:rPr>
          <w:rFonts w:ascii="微软雅黑" w:hAnsi="微软雅黑"/>
          <w:b/>
          <w:sz w:val="21"/>
          <w:lang w:eastAsia="zh-CN"/>
        </w:rPr>
        <w:t>表3-2 前端计算属性设计</w:t>
      </w:r>
    </w:p>
    <w:tbl>
      <w:tblPr>
        <w:tblW w:w="9915" w:type="dxa"/>
        <w:tblBorders>
          <w:top w:val="single" w:sz="2" w:space="0" w:color="auto"/>
          <w:left w:val="single" w:sz="2" w:space="0" w:color="auto"/>
          <w:bottom w:val="single" w:sz="2" w:space="0" w:color="auto"/>
          <w:right w:val="single" w:sz="2" w:space="0" w:color="auto"/>
        </w:tblBorders>
        <w:shd w:val="clear" w:color="auto" w:fill="FAFBFC"/>
        <w:tblCellMar>
          <w:top w:w="15" w:type="dxa"/>
          <w:left w:w="15" w:type="dxa"/>
          <w:bottom w:w="15" w:type="dxa"/>
          <w:right w:w="15" w:type="dxa"/>
        </w:tblCellMar>
        <w:tblLook w:val="04A0" w:firstRow="1" w:lastRow="0" w:firstColumn="1" w:lastColumn="0" w:noHBand="0" w:noVBand="1"/>
      </w:tblPr>
      <w:tblGrid>
        <w:gridCol w:w="2714"/>
        <w:gridCol w:w="3409"/>
        <w:gridCol w:w="1570"/>
        <w:gridCol w:w="2222"/>
      </w:tblGrid>
      <w:tr w:rsidR="00E3358F" w:rsidRPr="00E3358F" w14:paraId="31C4F23F" w14:textId="77777777" w:rsidTr="0033155C">
        <w:trPr>
          <w:tblHeader/>
        </w:trPr>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52B84791"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计算属性</w:t>
            </w:r>
          </w:p>
        </w:tc>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029E6C1B"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输入</w:t>
            </w:r>
          </w:p>
        </w:tc>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12A606E7"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输出</w:t>
            </w:r>
          </w:p>
        </w:tc>
        <w:tc>
          <w:tcPr>
            <w:tcW w:w="2222" w:type="dxa"/>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06637D27"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设计约束</w:t>
            </w:r>
          </w:p>
        </w:tc>
      </w:tr>
      <w:tr w:rsidR="00E3358F" w:rsidRPr="00E3358F" w14:paraId="22FFAAA5" w14:textId="77777777" w:rsidTr="0033155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6B8E33C0"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publishedCourses</w:t>
            </w:r>
            <w:proofErr w:type="spellEnd"/>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496436EC"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allCourses</w:t>
            </w:r>
            <w:proofErr w:type="spellEnd"/>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249BE469" w14:textId="77777777" w:rsidR="008E0085" w:rsidRPr="00E3358F" w:rsidRDefault="008E0085" w:rsidP="00E3358F">
            <w:pPr>
              <w:rPr>
                <w:rFonts w:ascii="微软雅黑" w:hAnsi="微软雅黑"/>
                <w:lang w:eastAsia="zh-CN"/>
              </w:rPr>
            </w:pPr>
            <w:r w:rsidRPr="00E3358F">
              <w:rPr>
                <w:rFonts w:ascii="微软雅黑" w:hAnsi="微软雅黑"/>
                <w:lang w:eastAsia="zh-CN"/>
              </w:rPr>
              <w:t>status === 2 的课程</w:t>
            </w:r>
          </w:p>
        </w:tc>
        <w:tc>
          <w:tcPr>
            <w:tcW w:w="2222"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0B966079" w14:textId="77777777" w:rsidR="008E0085" w:rsidRPr="00E3358F" w:rsidRDefault="008E0085" w:rsidP="00E3358F">
            <w:pPr>
              <w:rPr>
                <w:rFonts w:ascii="微软雅黑" w:hAnsi="微软雅黑"/>
                <w:lang w:eastAsia="zh-CN"/>
              </w:rPr>
            </w:pPr>
            <w:r w:rsidRPr="00E3358F">
              <w:rPr>
                <w:rFonts w:ascii="微软雅黑" w:hAnsi="微软雅黑"/>
                <w:lang w:eastAsia="zh-CN"/>
              </w:rPr>
              <w:t>只用于统计，不修改课程对象</w:t>
            </w:r>
          </w:p>
        </w:tc>
      </w:tr>
      <w:tr w:rsidR="00E3358F" w:rsidRPr="00E3358F" w14:paraId="5440CE3D" w14:textId="77777777" w:rsidTr="0033155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4542479E"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lastRenderedPageBreak/>
              <w:t>pendingAuditCount</w:t>
            </w:r>
            <w:proofErr w:type="spellEnd"/>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1AC263C6"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allCourses</w:t>
            </w:r>
            <w:proofErr w:type="spellEnd"/>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2E7A6192" w14:textId="77777777" w:rsidR="008E0085" w:rsidRPr="00E3358F" w:rsidRDefault="008E0085" w:rsidP="00E3358F">
            <w:pPr>
              <w:rPr>
                <w:rFonts w:ascii="微软雅黑" w:hAnsi="微软雅黑"/>
                <w:lang w:eastAsia="zh-CN"/>
              </w:rPr>
            </w:pPr>
            <w:r w:rsidRPr="00E3358F">
              <w:rPr>
                <w:rFonts w:ascii="微软雅黑" w:hAnsi="微软雅黑"/>
                <w:lang w:eastAsia="zh-CN"/>
              </w:rPr>
              <w:t>待审核数量</w:t>
            </w:r>
          </w:p>
        </w:tc>
        <w:tc>
          <w:tcPr>
            <w:tcW w:w="2222"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27FDF22F" w14:textId="77777777" w:rsidR="008E0085" w:rsidRPr="00E3358F" w:rsidRDefault="008E0085" w:rsidP="00E3358F">
            <w:pPr>
              <w:rPr>
                <w:rFonts w:ascii="微软雅黑" w:hAnsi="微软雅黑"/>
                <w:lang w:eastAsia="zh-CN"/>
              </w:rPr>
            </w:pPr>
            <w:r w:rsidRPr="00E3358F">
              <w:rPr>
                <w:rFonts w:ascii="微软雅黑" w:hAnsi="微软雅黑"/>
                <w:lang w:eastAsia="zh-CN"/>
              </w:rPr>
              <w:t>与 status === 0 保持一致</w:t>
            </w:r>
          </w:p>
        </w:tc>
      </w:tr>
      <w:tr w:rsidR="00E3358F" w:rsidRPr="00E3358F" w14:paraId="76C3017B" w14:textId="77777777" w:rsidTr="0033155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5534D9D8"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pendingScheduleCount</w:t>
            </w:r>
            <w:proofErr w:type="spellEnd"/>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67960B95"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allCourses</w:t>
            </w:r>
            <w:proofErr w:type="spellEnd"/>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0247445A" w14:textId="77777777" w:rsidR="008E0085" w:rsidRPr="00E3358F" w:rsidRDefault="008E0085" w:rsidP="00E3358F">
            <w:pPr>
              <w:rPr>
                <w:rFonts w:ascii="微软雅黑" w:hAnsi="微软雅黑"/>
                <w:lang w:eastAsia="zh-CN"/>
              </w:rPr>
            </w:pPr>
            <w:r w:rsidRPr="00E3358F">
              <w:rPr>
                <w:rFonts w:ascii="微软雅黑" w:hAnsi="微软雅黑"/>
                <w:lang w:eastAsia="zh-CN"/>
              </w:rPr>
              <w:t>待排课数量</w:t>
            </w:r>
          </w:p>
        </w:tc>
        <w:tc>
          <w:tcPr>
            <w:tcW w:w="2222"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0315CF6C" w14:textId="77777777" w:rsidR="008E0085" w:rsidRPr="00E3358F" w:rsidRDefault="008E0085" w:rsidP="00E3358F">
            <w:pPr>
              <w:rPr>
                <w:rFonts w:ascii="微软雅黑" w:hAnsi="微软雅黑"/>
                <w:lang w:eastAsia="zh-CN"/>
              </w:rPr>
            </w:pPr>
            <w:r w:rsidRPr="00E3358F">
              <w:rPr>
                <w:rFonts w:ascii="微软雅黑" w:hAnsi="微软雅黑"/>
                <w:lang w:eastAsia="zh-CN"/>
              </w:rPr>
              <w:t>与 status === 1 保持一致</w:t>
            </w:r>
          </w:p>
        </w:tc>
      </w:tr>
      <w:tr w:rsidR="00E3358F" w:rsidRPr="00E3358F" w14:paraId="3CE85FBF" w14:textId="77777777" w:rsidTr="0033155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321CB2B5"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myProposals</w:t>
            </w:r>
            <w:proofErr w:type="spellEnd"/>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120092AA"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allCourses</w:t>
            </w:r>
            <w:proofErr w:type="spellEnd"/>
            <w:r w:rsidRPr="00E3358F">
              <w:rPr>
                <w:rFonts w:ascii="微软雅黑" w:hAnsi="微软雅黑"/>
                <w:lang w:eastAsia="zh-CN"/>
              </w:rPr>
              <w:t>、</w:t>
            </w:r>
            <w:proofErr w:type="spellStart"/>
            <w:r w:rsidRPr="00E3358F">
              <w:rPr>
                <w:rFonts w:ascii="微软雅黑" w:hAnsi="微软雅黑"/>
                <w:lang w:eastAsia="zh-CN"/>
              </w:rPr>
              <w:t>teacherForm.teacherName</w:t>
            </w:r>
            <w:proofErr w:type="spellEnd"/>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3B072D1E" w14:textId="77777777" w:rsidR="008E0085" w:rsidRPr="00E3358F" w:rsidRDefault="008E0085" w:rsidP="00E3358F">
            <w:pPr>
              <w:rPr>
                <w:rFonts w:ascii="微软雅黑" w:hAnsi="微软雅黑"/>
                <w:lang w:eastAsia="zh-CN"/>
              </w:rPr>
            </w:pPr>
            <w:r w:rsidRPr="00E3358F">
              <w:rPr>
                <w:rFonts w:ascii="微软雅黑" w:hAnsi="微软雅黑"/>
                <w:lang w:eastAsia="zh-CN"/>
              </w:rPr>
              <w:t>当前教师相关课程</w:t>
            </w:r>
          </w:p>
        </w:tc>
        <w:tc>
          <w:tcPr>
            <w:tcW w:w="2222"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1D5ABBEE" w14:textId="77777777" w:rsidR="008E0085" w:rsidRPr="00E3358F" w:rsidRDefault="008E0085" w:rsidP="00E3358F">
            <w:pPr>
              <w:rPr>
                <w:rFonts w:ascii="微软雅黑" w:hAnsi="微软雅黑"/>
                <w:lang w:eastAsia="zh-CN"/>
              </w:rPr>
            </w:pPr>
            <w:r w:rsidRPr="00E3358F">
              <w:rPr>
                <w:rFonts w:ascii="微软雅黑" w:hAnsi="微软雅黑"/>
                <w:lang w:eastAsia="zh-CN"/>
              </w:rPr>
              <w:t>教师名为空时返回全部，便于初始加载</w:t>
            </w:r>
          </w:p>
        </w:tc>
      </w:tr>
      <w:tr w:rsidR="00E3358F" w:rsidRPr="00E3358F" w14:paraId="104F08B6" w14:textId="77777777" w:rsidTr="0033155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39ADE466"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filteredAllCourses</w:t>
            </w:r>
            <w:proofErr w:type="spellEnd"/>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5F1FF7DE"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allCourses</w:t>
            </w:r>
            <w:proofErr w:type="spellEnd"/>
            <w:r w:rsidRPr="00E3358F">
              <w:rPr>
                <w:rFonts w:ascii="微软雅黑" w:hAnsi="微软雅黑"/>
                <w:lang w:eastAsia="zh-CN"/>
              </w:rPr>
              <w:t>、</w:t>
            </w:r>
            <w:proofErr w:type="spellStart"/>
            <w:r w:rsidRPr="00E3358F">
              <w:rPr>
                <w:rFonts w:ascii="微软雅黑" w:hAnsi="微软雅黑"/>
                <w:lang w:eastAsia="zh-CN"/>
              </w:rPr>
              <w:t>searchKeyword</w:t>
            </w:r>
            <w:proofErr w:type="spellEnd"/>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6874DF2E" w14:textId="77777777" w:rsidR="008E0085" w:rsidRPr="00E3358F" w:rsidRDefault="008E0085" w:rsidP="00E3358F">
            <w:pPr>
              <w:rPr>
                <w:rFonts w:ascii="微软雅黑" w:hAnsi="微软雅黑"/>
                <w:lang w:eastAsia="zh-CN"/>
              </w:rPr>
            </w:pPr>
            <w:r w:rsidRPr="00E3358F">
              <w:rPr>
                <w:rFonts w:ascii="微软雅黑" w:hAnsi="微软雅黑"/>
                <w:lang w:eastAsia="zh-CN"/>
              </w:rPr>
              <w:t>按课程名或教师名过滤后的列表</w:t>
            </w:r>
          </w:p>
        </w:tc>
        <w:tc>
          <w:tcPr>
            <w:tcW w:w="2222"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66A2D840" w14:textId="77777777" w:rsidR="008E0085" w:rsidRPr="00E3358F" w:rsidRDefault="008E0085" w:rsidP="00E3358F">
            <w:pPr>
              <w:rPr>
                <w:rFonts w:ascii="微软雅黑" w:hAnsi="微软雅黑"/>
                <w:lang w:eastAsia="zh-CN"/>
              </w:rPr>
            </w:pPr>
            <w:r w:rsidRPr="00E3358F">
              <w:rPr>
                <w:rFonts w:ascii="微软雅黑" w:hAnsi="微软雅黑"/>
                <w:lang w:eastAsia="zh-CN"/>
              </w:rPr>
              <w:t>搜索只影响展示，不影响源列表</w:t>
            </w:r>
          </w:p>
        </w:tc>
      </w:tr>
    </w:tbl>
    <w:p w14:paraId="430DF274" w14:textId="77777777" w:rsidR="008E0085" w:rsidRPr="00E3358F" w:rsidRDefault="008E0085" w:rsidP="00E3358F">
      <w:pPr>
        <w:pStyle w:val="31"/>
      </w:pPr>
      <w:bookmarkStart w:id="65" w:name="_Toc232342724"/>
      <w:r w:rsidRPr="00E3358F">
        <w:t>1.3 前端核心方法契</w:t>
      </w:r>
      <w:r w:rsidRPr="00E3358F">
        <w:rPr>
          <w:rFonts w:cs="微软雅黑" w:hint="eastAsia"/>
        </w:rPr>
        <w:t>约</w:t>
      </w:r>
      <w:bookmarkEnd w:id="65"/>
    </w:p>
    <w:p w14:paraId="091B18CC" w14:textId="77777777" w:rsidR="00045BD4" w:rsidRPr="00E3358F" w:rsidRDefault="003E4274" w:rsidP="00E3358F">
      <w:pPr>
        <w:keepNext/>
        <w:spacing w:before="80" w:after="80"/>
        <w:jc w:val="center"/>
        <w:rPr>
          <w:rFonts w:ascii="微软雅黑" w:hAnsi="微软雅黑"/>
          <w:lang w:eastAsia="zh-CN"/>
        </w:rPr>
      </w:pPr>
      <w:r w:rsidRPr="00E3358F">
        <w:rPr>
          <w:rFonts w:ascii="微软雅黑" w:hAnsi="微软雅黑"/>
          <w:b/>
          <w:sz w:val="21"/>
          <w:lang w:eastAsia="zh-CN"/>
        </w:rPr>
        <w:t>表3-3 前端核心方法契约</w:t>
      </w:r>
    </w:p>
    <w:tbl>
      <w:tblPr>
        <w:tblW w:w="9915" w:type="dxa"/>
        <w:tblBorders>
          <w:top w:val="single" w:sz="2" w:space="0" w:color="auto"/>
          <w:left w:val="single" w:sz="2" w:space="0" w:color="auto"/>
          <w:bottom w:val="single" w:sz="2" w:space="0" w:color="auto"/>
          <w:right w:val="single" w:sz="2" w:space="0" w:color="auto"/>
        </w:tblBorders>
        <w:shd w:val="clear" w:color="auto" w:fill="FAFBFC"/>
        <w:tblLayout w:type="fixed"/>
        <w:tblCellMar>
          <w:top w:w="15" w:type="dxa"/>
          <w:left w:w="15" w:type="dxa"/>
          <w:bottom w:w="15" w:type="dxa"/>
          <w:right w:w="15" w:type="dxa"/>
        </w:tblCellMar>
        <w:tblLook w:val="04A0" w:firstRow="1" w:lastRow="0" w:firstColumn="1" w:lastColumn="0" w:noHBand="0" w:noVBand="1"/>
      </w:tblPr>
      <w:tblGrid>
        <w:gridCol w:w="1977"/>
        <w:gridCol w:w="1417"/>
        <w:gridCol w:w="1843"/>
        <w:gridCol w:w="2410"/>
        <w:gridCol w:w="2268"/>
      </w:tblGrid>
      <w:tr w:rsidR="00E3358F" w:rsidRPr="00E3358F" w14:paraId="310B4CAB" w14:textId="77777777" w:rsidTr="0033155C">
        <w:trPr>
          <w:tblHeader/>
        </w:trPr>
        <w:tc>
          <w:tcPr>
            <w:tcW w:w="1977" w:type="dxa"/>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6F92F69D"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方法</w:t>
            </w:r>
          </w:p>
        </w:tc>
        <w:tc>
          <w:tcPr>
            <w:tcW w:w="1417" w:type="dxa"/>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740BE130"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输入</w:t>
            </w:r>
          </w:p>
        </w:tc>
        <w:tc>
          <w:tcPr>
            <w:tcW w:w="1843" w:type="dxa"/>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06CAEDE5"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前置条件</w:t>
            </w:r>
          </w:p>
        </w:tc>
        <w:tc>
          <w:tcPr>
            <w:tcW w:w="2410" w:type="dxa"/>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32151C9F"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成功后动作</w:t>
            </w:r>
          </w:p>
        </w:tc>
        <w:tc>
          <w:tcPr>
            <w:tcW w:w="2268" w:type="dxa"/>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6EF7BC9A"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失败处理</w:t>
            </w:r>
          </w:p>
        </w:tc>
      </w:tr>
      <w:tr w:rsidR="00E3358F" w:rsidRPr="00E3358F" w14:paraId="371F66B4" w14:textId="77777777" w:rsidTr="0033155C">
        <w:tc>
          <w:tcPr>
            <w:tcW w:w="1977"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1989052E"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handleLogin</w:t>
            </w:r>
            <w:proofErr w:type="spellEnd"/>
          </w:p>
        </w:tc>
        <w:tc>
          <w:tcPr>
            <w:tcW w:w="1417"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38986D02"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loginForm</w:t>
            </w:r>
            <w:proofErr w:type="spellEnd"/>
          </w:p>
        </w:tc>
        <w:tc>
          <w:tcPr>
            <w:tcW w:w="1843"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4A9AC183" w14:textId="77777777" w:rsidR="008E0085" w:rsidRPr="00E3358F" w:rsidRDefault="008E0085" w:rsidP="00E3358F">
            <w:pPr>
              <w:rPr>
                <w:rFonts w:ascii="微软雅黑" w:hAnsi="微软雅黑"/>
                <w:lang w:eastAsia="zh-CN"/>
              </w:rPr>
            </w:pPr>
            <w:r w:rsidRPr="00E3358F">
              <w:rPr>
                <w:rFonts w:ascii="微软雅黑" w:hAnsi="微软雅黑"/>
                <w:lang w:eastAsia="zh-CN"/>
              </w:rPr>
              <w:t>用户名和密码非空</w:t>
            </w:r>
          </w:p>
        </w:tc>
        <w:tc>
          <w:tcPr>
            <w:tcW w:w="2410"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2DFEABFD" w14:textId="77777777" w:rsidR="008E0085" w:rsidRPr="00E3358F" w:rsidRDefault="008E0085" w:rsidP="00E3358F">
            <w:pPr>
              <w:rPr>
                <w:rFonts w:ascii="微软雅黑" w:hAnsi="微软雅黑"/>
                <w:lang w:eastAsia="zh-CN"/>
              </w:rPr>
            </w:pPr>
            <w:r w:rsidRPr="00E3358F">
              <w:rPr>
                <w:rFonts w:ascii="微软雅黑" w:hAnsi="微软雅黑"/>
                <w:lang w:eastAsia="zh-CN"/>
              </w:rPr>
              <w:t>保存 token 和用户信息；设置登录态；调用 </w:t>
            </w:r>
            <w:proofErr w:type="spellStart"/>
            <w:r w:rsidRPr="00E3358F">
              <w:rPr>
                <w:rFonts w:ascii="微软雅黑" w:hAnsi="微软雅黑"/>
                <w:lang w:eastAsia="zh-CN"/>
              </w:rPr>
              <w:t>initData</w:t>
            </w:r>
            <w:proofErr w:type="spellEnd"/>
            <w:r w:rsidRPr="00E3358F">
              <w:rPr>
                <w:rFonts w:ascii="微软雅黑" w:hAnsi="微软雅黑"/>
                <w:lang w:eastAsia="zh-CN"/>
              </w:rPr>
              <w:t>()；发布 AUTH_LOGIN</w:t>
            </w:r>
          </w:p>
        </w:tc>
        <w:tc>
          <w:tcPr>
            <w:tcW w:w="2268"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1E18C3E2" w14:textId="77777777" w:rsidR="008E0085" w:rsidRPr="00E3358F" w:rsidRDefault="008E0085" w:rsidP="00E3358F">
            <w:pPr>
              <w:rPr>
                <w:rFonts w:ascii="微软雅黑" w:hAnsi="微软雅黑"/>
                <w:lang w:eastAsia="zh-CN"/>
              </w:rPr>
            </w:pPr>
            <w:r w:rsidRPr="00E3358F">
              <w:rPr>
                <w:rFonts w:ascii="微软雅黑" w:hAnsi="微软雅黑"/>
                <w:lang w:eastAsia="zh-CN"/>
              </w:rPr>
              <w:t>后端错误显示 msg；网络错误提示无法连接服务器</w:t>
            </w:r>
          </w:p>
        </w:tc>
      </w:tr>
      <w:tr w:rsidR="00E3358F" w:rsidRPr="00E3358F" w14:paraId="410024BA" w14:textId="77777777" w:rsidTr="0033155C">
        <w:tc>
          <w:tcPr>
            <w:tcW w:w="1977"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4AB3EAAC"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handleCommand</w:t>
            </w:r>
            <w:proofErr w:type="spellEnd"/>
            <w:r w:rsidRPr="00E3358F">
              <w:rPr>
                <w:rFonts w:ascii="微软雅黑" w:hAnsi="微软雅黑"/>
                <w:lang w:eastAsia="zh-CN"/>
              </w:rPr>
              <w:t>('logout')</w:t>
            </w:r>
          </w:p>
        </w:tc>
        <w:tc>
          <w:tcPr>
            <w:tcW w:w="1417"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733E95CF" w14:textId="77777777" w:rsidR="008E0085" w:rsidRPr="00E3358F" w:rsidRDefault="008E0085" w:rsidP="00E3358F">
            <w:pPr>
              <w:rPr>
                <w:rFonts w:ascii="微软雅黑" w:hAnsi="微软雅黑"/>
                <w:lang w:eastAsia="zh-CN"/>
              </w:rPr>
            </w:pPr>
            <w:r w:rsidRPr="00E3358F">
              <w:rPr>
                <w:rFonts w:ascii="微软雅黑" w:hAnsi="微软雅黑"/>
                <w:lang w:eastAsia="zh-CN"/>
              </w:rPr>
              <w:t>命令字符串</w:t>
            </w:r>
          </w:p>
        </w:tc>
        <w:tc>
          <w:tcPr>
            <w:tcW w:w="1843"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4306116C" w14:textId="77777777" w:rsidR="008E0085" w:rsidRPr="00E3358F" w:rsidRDefault="008E0085" w:rsidP="00E3358F">
            <w:pPr>
              <w:rPr>
                <w:rFonts w:ascii="微软雅黑" w:hAnsi="微软雅黑"/>
                <w:lang w:eastAsia="zh-CN"/>
              </w:rPr>
            </w:pPr>
            <w:r w:rsidRPr="00E3358F">
              <w:rPr>
                <w:rFonts w:ascii="微软雅黑" w:hAnsi="微软雅黑"/>
                <w:lang w:eastAsia="zh-CN"/>
              </w:rPr>
              <w:t>用户已登录</w:t>
            </w:r>
          </w:p>
        </w:tc>
        <w:tc>
          <w:tcPr>
            <w:tcW w:w="2410"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5AD73360" w14:textId="77777777" w:rsidR="008E0085" w:rsidRPr="00E3358F" w:rsidRDefault="008E0085" w:rsidP="00E3358F">
            <w:pPr>
              <w:rPr>
                <w:rFonts w:ascii="微软雅黑" w:hAnsi="微软雅黑"/>
                <w:lang w:eastAsia="zh-CN"/>
              </w:rPr>
            </w:pPr>
            <w:r w:rsidRPr="00E3358F">
              <w:rPr>
                <w:rFonts w:ascii="微软雅黑" w:hAnsi="微软雅黑"/>
                <w:lang w:eastAsia="zh-CN"/>
              </w:rPr>
              <w:t>调用 /logout；清理 token、用户信息和课程状态；发布 AUTH_LOGOUT</w:t>
            </w:r>
          </w:p>
        </w:tc>
        <w:tc>
          <w:tcPr>
            <w:tcW w:w="2268"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0CDACD3C" w14:textId="77777777" w:rsidR="008E0085" w:rsidRPr="00E3358F" w:rsidRDefault="008E0085" w:rsidP="00E3358F">
            <w:pPr>
              <w:rPr>
                <w:rFonts w:ascii="微软雅黑" w:hAnsi="微软雅黑"/>
                <w:lang w:eastAsia="zh-CN"/>
              </w:rPr>
            </w:pPr>
            <w:r w:rsidRPr="00E3358F">
              <w:rPr>
                <w:rFonts w:ascii="微软雅黑" w:hAnsi="微软雅黑"/>
                <w:lang w:eastAsia="zh-CN"/>
              </w:rPr>
              <w:t>使用 finally 保证前端本地状态被清理</w:t>
            </w:r>
          </w:p>
        </w:tc>
      </w:tr>
      <w:tr w:rsidR="00E3358F" w:rsidRPr="00E3358F" w14:paraId="518E7DA7" w14:textId="77777777" w:rsidTr="0033155C">
        <w:tc>
          <w:tcPr>
            <w:tcW w:w="1977"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3D8DDAAC"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lastRenderedPageBreak/>
              <w:t>fetchCourses</w:t>
            </w:r>
            <w:proofErr w:type="spellEnd"/>
          </w:p>
        </w:tc>
        <w:tc>
          <w:tcPr>
            <w:tcW w:w="1417"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060ACFEE" w14:textId="77777777" w:rsidR="008E0085" w:rsidRPr="00E3358F" w:rsidRDefault="008E0085" w:rsidP="00E3358F">
            <w:pPr>
              <w:rPr>
                <w:rFonts w:ascii="微软雅黑" w:hAnsi="微软雅黑"/>
                <w:lang w:eastAsia="zh-CN"/>
              </w:rPr>
            </w:pPr>
            <w:r w:rsidRPr="00E3358F">
              <w:rPr>
                <w:rFonts w:ascii="微软雅黑" w:hAnsi="微软雅黑"/>
                <w:lang w:eastAsia="zh-CN"/>
              </w:rPr>
              <w:t>无</w:t>
            </w:r>
          </w:p>
        </w:tc>
        <w:tc>
          <w:tcPr>
            <w:tcW w:w="1843"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67D78FF6" w14:textId="77777777" w:rsidR="008E0085" w:rsidRPr="00E3358F" w:rsidRDefault="008E0085" w:rsidP="00E3358F">
            <w:pPr>
              <w:rPr>
                <w:rFonts w:ascii="微软雅黑" w:hAnsi="微软雅黑"/>
                <w:lang w:eastAsia="zh-CN"/>
              </w:rPr>
            </w:pPr>
            <w:r w:rsidRPr="00E3358F">
              <w:rPr>
                <w:rFonts w:ascii="微软雅黑" w:hAnsi="微软雅黑"/>
                <w:lang w:eastAsia="zh-CN"/>
              </w:rPr>
              <w:t>用户已登录或页面恢复中</w:t>
            </w:r>
          </w:p>
        </w:tc>
        <w:tc>
          <w:tcPr>
            <w:tcW w:w="2410"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53BABA8A" w14:textId="77777777" w:rsidR="008E0085" w:rsidRPr="00E3358F" w:rsidRDefault="008E0085" w:rsidP="00E3358F">
            <w:pPr>
              <w:rPr>
                <w:rFonts w:ascii="微软雅黑" w:hAnsi="微软雅黑"/>
                <w:lang w:eastAsia="zh-CN"/>
              </w:rPr>
            </w:pPr>
            <w:r w:rsidRPr="00E3358F">
              <w:rPr>
                <w:rFonts w:ascii="微软雅黑" w:hAnsi="微软雅黑"/>
                <w:lang w:eastAsia="zh-CN"/>
              </w:rPr>
              <w:t>写入 </w:t>
            </w:r>
            <w:proofErr w:type="spellStart"/>
            <w:r w:rsidRPr="00E3358F">
              <w:rPr>
                <w:rFonts w:ascii="微软雅黑" w:hAnsi="微软雅黑"/>
                <w:lang w:eastAsia="zh-CN"/>
              </w:rPr>
              <w:t>allCourses</w:t>
            </w:r>
            <w:proofErr w:type="spellEnd"/>
          </w:p>
        </w:tc>
        <w:tc>
          <w:tcPr>
            <w:tcW w:w="2268"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3D9328BC" w14:textId="77777777" w:rsidR="008E0085" w:rsidRPr="00E3358F" w:rsidRDefault="008E0085" w:rsidP="00E3358F">
            <w:pPr>
              <w:rPr>
                <w:rFonts w:ascii="微软雅黑" w:hAnsi="微软雅黑"/>
                <w:lang w:eastAsia="zh-CN"/>
              </w:rPr>
            </w:pPr>
            <w:r w:rsidRPr="00E3358F">
              <w:rPr>
                <w:rFonts w:ascii="微软雅黑" w:hAnsi="微软雅黑"/>
                <w:lang w:eastAsia="zh-CN"/>
              </w:rPr>
              <w:t>失败提示“获取课程列表失败，请检查后端服务”</w:t>
            </w:r>
          </w:p>
        </w:tc>
      </w:tr>
      <w:tr w:rsidR="00E3358F" w:rsidRPr="00E3358F" w14:paraId="6C9537D5" w14:textId="77777777" w:rsidTr="0033155C">
        <w:tc>
          <w:tcPr>
            <w:tcW w:w="1977"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627742D6"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fetchAvailableCourses</w:t>
            </w:r>
            <w:proofErr w:type="spellEnd"/>
          </w:p>
        </w:tc>
        <w:tc>
          <w:tcPr>
            <w:tcW w:w="1417"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144BFD69" w14:textId="77777777" w:rsidR="008E0085" w:rsidRPr="00E3358F" w:rsidRDefault="008E0085" w:rsidP="00E3358F">
            <w:pPr>
              <w:rPr>
                <w:rFonts w:ascii="微软雅黑" w:hAnsi="微软雅黑"/>
                <w:lang w:eastAsia="zh-CN"/>
              </w:rPr>
            </w:pPr>
            <w:r w:rsidRPr="00E3358F">
              <w:rPr>
                <w:rFonts w:ascii="微软雅黑" w:hAnsi="微软雅黑"/>
                <w:lang w:eastAsia="zh-CN"/>
              </w:rPr>
              <w:t>当前学生专业</w:t>
            </w:r>
          </w:p>
        </w:tc>
        <w:tc>
          <w:tcPr>
            <w:tcW w:w="1843"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42456DAD"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currentUser.role</w:t>
            </w:r>
            <w:proofErr w:type="spellEnd"/>
            <w:r w:rsidRPr="00E3358F">
              <w:rPr>
                <w:rFonts w:ascii="微软雅黑" w:hAnsi="微软雅黑"/>
                <w:lang w:eastAsia="zh-CN"/>
              </w:rPr>
              <w:t xml:space="preserve"> === 'student'</w:t>
            </w:r>
          </w:p>
        </w:tc>
        <w:tc>
          <w:tcPr>
            <w:tcW w:w="2410"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7C8D5917" w14:textId="77777777" w:rsidR="008E0085" w:rsidRPr="00E3358F" w:rsidRDefault="008E0085" w:rsidP="00E3358F">
            <w:pPr>
              <w:rPr>
                <w:rFonts w:ascii="微软雅黑" w:hAnsi="微软雅黑"/>
                <w:lang w:eastAsia="zh-CN"/>
              </w:rPr>
            </w:pPr>
            <w:r w:rsidRPr="00E3358F">
              <w:rPr>
                <w:rFonts w:ascii="微软雅黑" w:hAnsi="微软雅黑"/>
                <w:lang w:eastAsia="zh-CN"/>
              </w:rPr>
              <w:t>写入 </w:t>
            </w:r>
            <w:proofErr w:type="spellStart"/>
            <w:r w:rsidRPr="00E3358F">
              <w:rPr>
                <w:rFonts w:ascii="微软雅黑" w:hAnsi="微软雅黑"/>
                <w:lang w:eastAsia="zh-CN"/>
              </w:rPr>
              <w:t>availableCourses</w:t>
            </w:r>
            <w:proofErr w:type="spellEnd"/>
          </w:p>
        </w:tc>
        <w:tc>
          <w:tcPr>
            <w:tcW w:w="2268"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559FBFFD" w14:textId="77777777" w:rsidR="008E0085" w:rsidRPr="00E3358F" w:rsidRDefault="008E0085" w:rsidP="00E3358F">
            <w:pPr>
              <w:rPr>
                <w:rFonts w:ascii="微软雅黑" w:hAnsi="微软雅黑"/>
                <w:lang w:eastAsia="zh-CN"/>
              </w:rPr>
            </w:pPr>
            <w:r w:rsidRPr="00E3358F">
              <w:rPr>
                <w:rFonts w:ascii="微软雅黑" w:hAnsi="微软雅黑"/>
                <w:lang w:eastAsia="zh-CN"/>
              </w:rPr>
              <w:t>控制台记录错误，</w:t>
            </w:r>
            <w:proofErr w:type="gramStart"/>
            <w:r w:rsidRPr="00E3358F">
              <w:rPr>
                <w:rFonts w:ascii="微软雅黑" w:hAnsi="微软雅黑"/>
                <w:lang w:eastAsia="zh-CN"/>
              </w:rPr>
              <w:t>不</w:t>
            </w:r>
            <w:proofErr w:type="gramEnd"/>
            <w:r w:rsidRPr="00E3358F">
              <w:rPr>
                <w:rFonts w:ascii="微软雅黑" w:hAnsi="微软雅黑"/>
                <w:lang w:eastAsia="zh-CN"/>
              </w:rPr>
              <w:t>阻断主页面</w:t>
            </w:r>
          </w:p>
        </w:tc>
      </w:tr>
      <w:tr w:rsidR="00E3358F" w:rsidRPr="00E3358F" w14:paraId="435CA2F3" w14:textId="77777777" w:rsidTr="0033155C">
        <w:tc>
          <w:tcPr>
            <w:tcW w:w="1977"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338BC7F0"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fetchMyCourses</w:t>
            </w:r>
            <w:proofErr w:type="spellEnd"/>
          </w:p>
        </w:tc>
        <w:tc>
          <w:tcPr>
            <w:tcW w:w="1417"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148208D9" w14:textId="77777777" w:rsidR="008E0085" w:rsidRPr="00E3358F" w:rsidRDefault="008E0085" w:rsidP="00E3358F">
            <w:pPr>
              <w:rPr>
                <w:rFonts w:ascii="微软雅黑" w:hAnsi="微软雅黑"/>
                <w:lang w:eastAsia="zh-CN"/>
              </w:rPr>
            </w:pPr>
            <w:r w:rsidRPr="00E3358F">
              <w:rPr>
                <w:rFonts w:ascii="微软雅黑" w:hAnsi="微软雅黑"/>
                <w:lang w:eastAsia="zh-CN"/>
              </w:rPr>
              <w:t>当前 token</w:t>
            </w:r>
          </w:p>
        </w:tc>
        <w:tc>
          <w:tcPr>
            <w:tcW w:w="1843"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5B9A2B52" w14:textId="77777777" w:rsidR="008E0085" w:rsidRPr="00E3358F" w:rsidRDefault="008E0085" w:rsidP="00E3358F">
            <w:pPr>
              <w:rPr>
                <w:rFonts w:ascii="微软雅黑" w:hAnsi="微软雅黑"/>
                <w:lang w:eastAsia="zh-CN"/>
              </w:rPr>
            </w:pPr>
            <w:r w:rsidRPr="00E3358F">
              <w:rPr>
                <w:rFonts w:ascii="微软雅黑" w:hAnsi="微软雅黑"/>
                <w:lang w:eastAsia="zh-CN"/>
              </w:rPr>
              <w:t>学生已登录</w:t>
            </w:r>
          </w:p>
        </w:tc>
        <w:tc>
          <w:tcPr>
            <w:tcW w:w="2410"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447CD55C" w14:textId="77777777" w:rsidR="008E0085" w:rsidRPr="00E3358F" w:rsidRDefault="008E0085" w:rsidP="00E3358F">
            <w:pPr>
              <w:rPr>
                <w:rFonts w:ascii="微软雅黑" w:hAnsi="微软雅黑"/>
                <w:lang w:eastAsia="zh-CN"/>
              </w:rPr>
            </w:pPr>
            <w:r w:rsidRPr="00E3358F">
              <w:rPr>
                <w:rFonts w:ascii="微软雅黑" w:hAnsi="微软雅黑"/>
                <w:lang w:eastAsia="zh-CN"/>
              </w:rPr>
              <w:t>写入 </w:t>
            </w:r>
            <w:proofErr w:type="spellStart"/>
            <w:r w:rsidRPr="00E3358F">
              <w:rPr>
                <w:rFonts w:ascii="微软雅黑" w:hAnsi="微软雅黑"/>
                <w:lang w:eastAsia="zh-CN"/>
              </w:rPr>
              <w:t>myCourseList</w:t>
            </w:r>
            <w:proofErr w:type="spellEnd"/>
            <w:r w:rsidRPr="00E3358F">
              <w:rPr>
                <w:rFonts w:ascii="微软雅黑" w:hAnsi="微软雅黑"/>
                <w:lang w:eastAsia="zh-CN"/>
              </w:rPr>
              <w:t>，并生成 </w:t>
            </w:r>
            <w:proofErr w:type="spellStart"/>
            <w:r w:rsidRPr="00E3358F">
              <w:rPr>
                <w:rFonts w:ascii="微软雅黑" w:hAnsi="微软雅黑"/>
                <w:lang w:eastAsia="zh-CN"/>
              </w:rPr>
              <w:t>myScheduleCells</w:t>
            </w:r>
            <w:proofErr w:type="spellEnd"/>
          </w:p>
        </w:tc>
        <w:tc>
          <w:tcPr>
            <w:tcW w:w="2268"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04120BD5" w14:textId="77777777" w:rsidR="008E0085" w:rsidRPr="00E3358F" w:rsidRDefault="008E0085" w:rsidP="00E3358F">
            <w:pPr>
              <w:rPr>
                <w:rFonts w:ascii="微软雅黑" w:hAnsi="微软雅黑"/>
                <w:lang w:eastAsia="zh-CN"/>
              </w:rPr>
            </w:pPr>
            <w:r w:rsidRPr="00E3358F">
              <w:rPr>
                <w:rFonts w:ascii="微软雅黑" w:hAnsi="微软雅黑"/>
                <w:lang w:eastAsia="zh-CN"/>
              </w:rPr>
              <w:t>失败提示“获取我的课程失败”</w:t>
            </w:r>
          </w:p>
        </w:tc>
      </w:tr>
      <w:tr w:rsidR="00E3358F" w:rsidRPr="00E3358F" w14:paraId="386A6D23" w14:textId="77777777" w:rsidTr="0033155C">
        <w:tc>
          <w:tcPr>
            <w:tcW w:w="1977"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53E4236F"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handleSelect</w:t>
            </w:r>
            <w:proofErr w:type="spellEnd"/>
          </w:p>
        </w:tc>
        <w:tc>
          <w:tcPr>
            <w:tcW w:w="1417"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72304D63" w14:textId="77777777" w:rsidR="008E0085" w:rsidRPr="00E3358F" w:rsidRDefault="008E0085" w:rsidP="00E3358F">
            <w:pPr>
              <w:rPr>
                <w:rFonts w:ascii="微软雅黑" w:hAnsi="微软雅黑"/>
                <w:lang w:eastAsia="zh-CN"/>
              </w:rPr>
            </w:pPr>
            <w:r w:rsidRPr="00E3358F">
              <w:rPr>
                <w:rFonts w:ascii="微软雅黑" w:hAnsi="微软雅黑"/>
                <w:lang w:eastAsia="zh-CN"/>
              </w:rPr>
              <w:t>课程对象</w:t>
            </w:r>
          </w:p>
        </w:tc>
        <w:tc>
          <w:tcPr>
            <w:tcW w:w="1843"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4215B6AA" w14:textId="77777777" w:rsidR="008E0085" w:rsidRPr="00E3358F" w:rsidRDefault="008E0085" w:rsidP="00E3358F">
            <w:pPr>
              <w:rPr>
                <w:rFonts w:ascii="微软雅黑" w:hAnsi="微软雅黑"/>
                <w:lang w:eastAsia="zh-CN"/>
              </w:rPr>
            </w:pPr>
            <w:r w:rsidRPr="00E3358F">
              <w:rPr>
                <w:rFonts w:ascii="微软雅黑" w:hAnsi="微软雅黑"/>
                <w:lang w:eastAsia="zh-CN"/>
              </w:rPr>
              <w:t>课程未满员、按钮未处于加载态</w:t>
            </w:r>
          </w:p>
        </w:tc>
        <w:tc>
          <w:tcPr>
            <w:tcW w:w="2410"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560D8095" w14:textId="77777777" w:rsidR="008E0085" w:rsidRPr="00E3358F" w:rsidRDefault="008E0085" w:rsidP="00E3358F">
            <w:pPr>
              <w:rPr>
                <w:rFonts w:ascii="微软雅黑" w:hAnsi="微软雅黑"/>
                <w:lang w:eastAsia="zh-CN"/>
              </w:rPr>
            </w:pPr>
            <w:r w:rsidRPr="00E3358F">
              <w:rPr>
                <w:rFonts w:ascii="微软雅黑" w:hAnsi="微软雅黑"/>
                <w:lang w:eastAsia="zh-CN"/>
              </w:rPr>
              <w:t>选课成功提示；发布 COURSE_SELECTED</w:t>
            </w:r>
          </w:p>
        </w:tc>
        <w:tc>
          <w:tcPr>
            <w:tcW w:w="2268"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5F0AB263" w14:textId="77777777" w:rsidR="008E0085" w:rsidRPr="00E3358F" w:rsidRDefault="008E0085" w:rsidP="00E3358F">
            <w:pPr>
              <w:rPr>
                <w:rFonts w:ascii="微软雅黑" w:hAnsi="微软雅黑"/>
                <w:lang w:eastAsia="zh-CN"/>
              </w:rPr>
            </w:pPr>
            <w:r w:rsidRPr="00E3358F">
              <w:rPr>
                <w:rFonts w:ascii="微软雅黑" w:hAnsi="微软雅黑"/>
                <w:lang w:eastAsia="zh-CN"/>
              </w:rPr>
              <w:t>后端错误显示具体原因；网络错误显示选课失败</w:t>
            </w:r>
          </w:p>
        </w:tc>
      </w:tr>
      <w:tr w:rsidR="00E3358F" w:rsidRPr="00E3358F" w14:paraId="721CD536" w14:textId="77777777" w:rsidTr="0033155C">
        <w:tc>
          <w:tcPr>
            <w:tcW w:w="1977"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65E9A424"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handleDrop</w:t>
            </w:r>
            <w:proofErr w:type="spellEnd"/>
          </w:p>
        </w:tc>
        <w:tc>
          <w:tcPr>
            <w:tcW w:w="1417"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4F4ADD68" w14:textId="77777777" w:rsidR="008E0085" w:rsidRPr="00E3358F" w:rsidRDefault="008E0085" w:rsidP="00E3358F">
            <w:pPr>
              <w:rPr>
                <w:rFonts w:ascii="微软雅黑" w:hAnsi="微软雅黑"/>
                <w:lang w:eastAsia="zh-CN"/>
              </w:rPr>
            </w:pPr>
            <w:r w:rsidRPr="00E3358F">
              <w:rPr>
                <w:rFonts w:ascii="微软雅黑" w:hAnsi="微软雅黑"/>
                <w:lang w:eastAsia="zh-CN"/>
              </w:rPr>
              <w:t>课程对象</w:t>
            </w:r>
          </w:p>
        </w:tc>
        <w:tc>
          <w:tcPr>
            <w:tcW w:w="1843"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061CC0F1" w14:textId="77777777" w:rsidR="008E0085" w:rsidRPr="00E3358F" w:rsidRDefault="008E0085" w:rsidP="00E3358F">
            <w:pPr>
              <w:rPr>
                <w:rFonts w:ascii="微软雅黑" w:hAnsi="微软雅黑"/>
                <w:lang w:eastAsia="zh-CN"/>
              </w:rPr>
            </w:pPr>
            <w:r w:rsidRPr="00E3358F">
              <w:rPr>
                <w:rFonts w:ascii="微软雅黑" w:hAnsi="微软雅黑"/>
                <w:lang w:eastAsia="zh-CN"/>
              </w:rPr>
              <w:t>用户</w:t>
            </w:r>
            <w:proofErr w:type="gramStart"/>
            <w:r w:rsidRPr="00E3358F">
              <w:rPr>
                <w:rFonts w:ascii="微软雅黑" w:hAnsi="微软雅黑"/>
                <w:lang w:eastAsia="zh-CN"/>
              </w:rPr>
              <w:t>确认退课</w:t>
            </w:r>
            <w:proofErr w:type="gramEnd"/>
          </w:p>
        </w:tc>
        <w:tc>
          <w:tcPr>
            <w:tcW w:w="2410"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18228F15" w14:textId="77777777" w:rsidR="008E0085" w:rsidRPr="00E3358F" w:rsidRDefault="008E0085" w:rsidP="00E3358F">
            <w:pPr>
              <w:rPr>
                <w:rFonts w:ascii="微软雅黑" w:hAnsi="微软雅黑"/>
                <w:lang w:eastAsia="zh-CN"/>
              </w:rPr>
            </w:pPr>
            <w:proofErr w:type="gramStart"/>
            <w:r w:rsidRPr="00E3358F">
              <w:rPr>
                <w:rFonts w:ascii="微软雅黑" w:hAnsi="微软雅黑"/>
                <w:lang w:eastAsia="zh-CN"/>
              </w:rPr>
              <w:t>退课成功</w:t>
            </w:r>
            <w:proofErr w:type="gramEnd"/>
            <w:r w:rsidRPr="00E3358F">
              <w:rPr>
                <w:rFonts w:ascii="微软雅黑" w:hAnsi="微软雅黑"/>
                <w:lang w:eastAsia="zh-CN"/>
              </w:rPr>
              <w:t>提示；发布 COURSE_DROPPED</w:t>
            </w:r>
          </w:p>
        </w:tc>
        <w:tc>
          <w:tcPr>
            <w:tcW w:w="2268"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00D7CE95" w14:textId="77777777" w:rsidR="008E0085" w:rsidRPr="00E3358F" w:rsidRDefault="008E0085" w:rsidP="00E3358F">
            <w:pPr>
              <w:rPr>
                <w:rFonts w:ascii="微软雅黑" w:hAnsi="微软雅黑"/>
                <w:lang w:eastAsia="zh-CN"/>
              </w:rPr>
            </w:pPr>
            <w:r w:rsidRPr="00E3358F">
              <w:rPr>
                <w:rFonts w:ascii="微软雅黑" w:hAnsi="微软雅黑"/>
                <w:lang w:eastAsia="zh-CN"/>
              </w:rPr>
              <w:t>失败提示网络请求失败</w:t>
            </w:r>
          </w:p>
        </w:tc>
      </w:tr>
      <w:tr w:rsidR="00E3358F" w:rsidRPr="00E3358F" w14:paraId="0DE719E9" w14:textId="77777777" w:rsidTr="0033155C">
        <w:tc>
          <w:tcPr>
            <w:tcW w:w="1977"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572C6377"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submitProposal</w:t>
            </w:r>
            <w:proofErr w:type="spellEnd"/>
          </w:p>
        </w:tc>
        <w:tc>
          <w:tcPr>
            <w:tcW w:w="1417"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5CF0B25B"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teacherForm</w:t>
            </w:r>
            <w:proofErr w:type="spellEnd"/>
          </w:p>
        </w:tc>
        <w:tc>
          <w:tcPr>
            <w:tcW w:w="1843"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18F73D01" w14:textId="77777777" w:rsidR="008E0085" w:rsidRPr="00E3358F" w:rsidRDefault="008E0085" w:rsidP="00E3358F">
            <w:pPr>
              <w:rPr>
                <w:rFonts w:ascii="微软雅黑" w:hAnsi="微软雅黑"/>
                <w:lang w:eastAsia="zh-CN"/>
              </w:rPr>
            </w:pPr>
            <w:r w:rsidRPr="00E3358F">
              <w:rPr>
                <w:rFonts w:ascii="微软雅黑" w:hAnsi="微软雅黑"/>
                <w:lang w:eastAsia="zh-CN"/>
              </w:rPr>
              <w:t>教师已登录</w:t>
            </w:r>
          </w:p>
        </w:tc>
        <w:tc>
          <w:tcPr>
            <w:tcW w:w="2410"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5FEC1113" w14:textId="77777777" w:rsidR="008E0085" w:rsidRPr="00E3358F" w:rsidRDefault="008E0085" w:rsidP="00E3358F">
            <w:pPr>
              <w:rPr>
                <w:rFonts w:ascii="微软雅黑" w:hAnsi="微软雅黑"/>
                <w:lang w:eastAsia="zh-CN"/>
              </w:rPr>
            </w:pPr>
            <w:r w:rsidRPr="00E3358F">
              <w:rPr>
                <w:rFonts w:ascii="微软雅黑" w:hAnsi="微软雅黑"/>
                <w:lang w:eastAsia="zh-CN"/>
              </w:rPr>
              <w:t>组装 </w:t>
            </w:r>
            <w:proofErr w:type="spellStart"/>
            <w:r w:rsidRPr="00E3358F">
              <w:rPr>
                <w:rFonts w:ascii="微软雅黑" w:hAnsi="微软雅黑"/>
                <w:lang w:eastAsia="zh-CN"/>
              </w:rPr>
              <w:t>timePreferences</w:t>
            </w:r>
            <w:proofErr w:type="spellEnd"/>
            <w:r w:rsidRPr="00E3358F">
              <w:rPr>
                <w:rFonts w:ascii="微软雅黑" w:hAnsi="微软雅黑"/>
                <w:lang w:eastAsia="zh-CN"/>
              </w:rPr>
              <w:t>；提交课程；发布 COURSE_PROPOSED；清空偏好</w:t>
            </w:r>
          </w:p>
        </w:tc>
        <w:tc>
          <w:tcPr>
            <w:tcW w:w="2268"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7E57EB34" w14:textId="77777777" w:rsidR="008E0085" w:rsidRPr="00E3358F" w:rsidRDefault="008E0085" w:rsidP="00E3358F">
            <w:pPr>
              <w:rPr>
                <w:rFonts w:ascii="微软雅黑" w:hAnsi="微软雅黑"/>
                <w:lang w:eastAsia="zh-CN"/>
              </w:rPr>
            </w:pPr>
            <w:r w:rsidRPr="00E3358F">
              <w:rPr>
                <w:rFonts w:ascii="微软雅黑" w:hAnsi="微软雅黑"/>
                <w:lang w:eastAsia="zh-CN"/>
              </w:rPr>
              <w:t>失败提示申报失败</w:t>
            </w:r>
          </w:p>
        </w:tc>
      </w:tr>
      <w:tr w:rsidR="00E3358F" w:rsidRPr="00E3358F" w14:paraId="4D8E669D" w14:textId="77777777" w:rsidTr="0033155C">
        <w:tc>
          <w:tcPr>
            <w:tcW w:w="1977"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75D9C866"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lastRenderedPageBreak/>
              <w:t>handleAudit</w:t>
            </w:r>
            <w:proofErr w:type="spellEnd"/>
          </w:p>
        </w:tc>
        <w:tc>
          <w:tcPr>
            <w:tcW w:w="1417"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3EE9D935" w14:textId="77777777" w:rsidR="008E0085" w:rsidRPr="00E3358F" w:rsidRDefault="008E0085" w:rsidP="00E3358F">
            <w:pPr>
              <w:rPr>
                <w:rFonts w:ascii="微软雅黑" w:hAnsi="微软雅黑"/>
                <w:lang w:eastAsia="zh-CN"/>
              </w:rPr>
            </w:pPr>
            <w:r w:rsidRPr="00E3358F">
              <w:rPr>
                <w:rFonts w:ascii="微软雅黑" w:hAnsi="微软雅黑"/>
                <w:lang w:eastAsia="zh-CN"/>
              </w:rPr>
              <w:t>课程对象、审核结果</w:t>
            </w:r>
          </w:p>
        </w:tc>
        <w:tc>
          <w:tcPr>
            <w:tcW w:w="1843"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2C3E8C50" w14:textId="77777777" w:rsidR="008E0085" w:rsidRPr="00E3358F" w:rsidRDefault="008E0085" w:rsidP="00E3358F">
            <w:pPr>
              <w:rPr>
                <w:rFonts w:ascii="微软雅黑" w:hAnsi="微软雅黑"/>
                <w:lang w:eastAsia="zh-CN"/>
              </w:rPr>
            </w:pPr>
            <w:r w:rsidRPr="00E3358F">
              <w:rPr>
                <w:rFonts w:ascii="微软雅黑" w:hAnsi="微软雅黑"/>
                <w:lang w:eastAsia="zh-CN"/>
              </w:rPr>
              <w:t>管理员已登录</w:t>
            </w:r>
          </w:p>
        </w:tc>
        <w:tc>
          <w:tcPr>
            <w:tcW w:w="2410"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7699AC88" w14:textId="77777777" w:rsidR="008E0085" w:rsidRPr="00E3358F" w:rsidRDefault="008E0085" w:rsidP="00E3358F">
            <w:pPr>
              <w:rPr>
                <w:rFonts w:ascii="微软雅黑" w:hAnsi="微软雅黑"/>
                <w:lang w:eastAsia="zh-CN"/>
              </w:rPr>
            </w:pPr>
            <w:r w:rsidRPr="00E3358F">
              <w:rPr>
                <w:rFonts w:ascii="微软雅黑" w:hAnsi="微软雅黑"/>
                <w:lang w:eastAsia="zh-CN"/>
              </w:rPr>
              <w:t>调用审核接口；发布 COURSE_AUDITED</w:t>
            </w:r>
          </w:p>
        </w:tc>
        <w:tc>
          <w:tcPr>
            <w:tcW w:w="2268"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007CC496" w14:textId="77777777" w:rsidR="008E0085" w:rsidRPr="00E3358F" w:rsidRDefault="008E0085" w:rsidP="00E3358F">
            <w:pPr>
              <w:rPr>
                <w:rFonts w:ascii="微软雅黑" w:hAnsi="微软雅黑"/>
                <w:lang w:eastAsia="zh-CN"/>
              </w:rPr>
            </w:pPr>
            <w:r w:rsidRPr="00E3358F">
              <w:rPr>
                <w:rFonts w:ascii="微软雅黑" w:hAnsi="微软雅黑"/>
                <w:lang w:eastAsia="zh-CN"/>
              </w:rPr>
              <w:t>失败提示操作失败</w:t>
            </w:r>
          </w:p>
        </w:tc>
      </w:tr>
      <w:tr w:rsidR="00E3358F" w:rsidRPr="00E3358F" w14:paraId="2799C464" w14:textId="77777777" w:rsidTr="0033155C">
        <w:tc>
          <w:tcPr>
            <w:tcW w:w="1977"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6B0370BF"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handleAutoSchedule</w:t>
            </w:r>
            <w:proofErr w:type="spellEnd"/>
          </w:p>
        </w:tc>
        <w:tc>
          <w:tcPr>
            <w:tcW w:w="1417"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7E094146" w14:textId="77777777" w:rsidR="008E0085" w:rsidRPr="00E3358F" w:rsidRDefault="008E0085" w:rsidP="00E3358F">
            <w:pPr>
              <w:rPr>
                <w:rFonts w:ascii="微软雅黑" w:hAnsi="微软雅黑"/>
                <w:lang w:eastAsia="zh-CN"/>
              </w:rPr>
            </w:pPr>
            <w:r w:rsidRPr="00E3358F">
              <w:rPr>
                <w:rFonts w:ascii="微软雅黑" w:hAnsi="微软雅黑"/>
                <w:lang w:eastAsia="zh-CN"/>
              </w:rPr>
              <w:t>无</w:t>
            </w:r>
          </w:p>
        </w:tc>
        <w:tc>
          <w:tcPr>
            <w:tcW w:w="1843"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441A1E3B" w14:textId="77777777" w:rsidR="008E0085" w:rsidRPr="00E3358F" w:rsidRDefault="008E0085" w:rsidP="00E3358F">
            <w:pPr>
              <w:rPr>
                <w:rFonts w:ascii="微软雅黑" w:hAnsi="微软雅黑"/>
                <w:lang w:eastAsia="zh-CN"/>
              </w:rPr>
            </w:pPr>
            <w:r w:rsidRPr="00E3358F">
              <w:rPr>
                <w:rFonts w:ascii="微软雅黑" w:hAnsi="微软雅黑"/>
                <w:lang w:eastAsia="zh-CN"/>
              </w:rPr>
              <w:t>管理员已登录</w:t>
            </w:r>
          </w:p>
        </w:tc>
        <w:tc>
          <w:tcPr>
            <w:tcW w:w="2410"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39068464" w14:textId="77777777" w:rsidR="008E0085" w:rsidRPr="00E3358F" w:rsidRDefault="008E0085" w:rsidP="00E3358F">
            <w:pPr>
              <w:rPr>
                <w:rFonts w:ascii="微软雅黑" w:hAnsi="微软雅黑"/>
                <w:lang w:eastAsia="zh-CN"/>
              </w:rPr>
            </w:pPr>
            <w:r w:rsidRPr="00E3358F">
              <w:rPr>
                <w:rFonts w:ascii="微软雅黑" w:hAnsi="微软雅黑"/>
                <w:lang w:eastAsia="zh-CN"/>
              </w:rPr>
              <w:t>调用自动排课接口；发布 COURSE_SCHEDULED</w:t>
            </w:r>
          </w:p>
        </w:tc>
        <w:tc>
          <w:tcPr>
            <w:tcW w:w="2268"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4A11CAB1" w14:textId="77777777" w:rsidR="008E0085" w:rsidRPr="00E3358F" w:rsidRDefault="008E0085" w:rsidP="00E3358F">
            <w:pPr>
              <w:rPr>
                <w:rFonts w:ascii="微软雅黑" w:hAnsi="微软雅黑"/>
                <w:lang w:eastAsia="zh-CN"/>
              </w:rPr>
            </w:pPr>
            <w:r w:rsidRPr="00E3358F">
              <w:rPr>
                <w:rFonts w:ascii="微软雅黑" w:hAnsi="微软雅黑"/>
                <w:lang w:eastAsia="zh-CN"/>
              </w:rPr>
              <w:t>失败提示排课失败</w:t>
            </w:r>
          </w:p>
        </w:tc>
      </w:tr>
      <w:tr w:rsidR="00E3358F" w:rsidRPr="00E3358F" w14:paraId="4D43962D" w14:textId="77777777" w:rsidTr="0033155C">
        <w:tc>
          <w:tcPr>
            <w:tcW w:w="1977"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510FECDF"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handleResetSystem</w:t>
            </w:r>
            <w:proofErr w:type="spellEnd"/>
          </w:p>
        </w:tc>
        <w:tc>
          <w:tcPr>
            <w:tcW w:w="1417"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6AFEF7DB" w14:textId="77777777" w:rsidR="008E0085" w:rsidRPr="00E3358F" w:rsidRDefault="008E0085" w:rsidP="00E3358F">
            <w:pPr>
              <w:rPr>
                <w:rFonts w:ascii="微软雅黑" w:hAnsi="微软雅黑"/>
                <w:lang w:eastAsia="zh-CN"/>
              </w:rPr>
            </w:pPr>
            <w:r w:rsidRPr="00E3358F">
              <w:rPr>
                <w:rFonts w:ascii="微软雅黑" w:hAnsi="微软雅黑"/>
                <w:lang w:eastAsia="zh-CN"/>
              </w:rPr>
              <w:t>无</w:t>
            </w:r>
          </w:p>
        </w:tc>
        <w:tc>
          <w:tcPr>
            <w:tcW w:w="1843"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52778C63" w14:textId="77777777" w:rsidR="008E0085" w:rsidRPr="00E3358F" w:rsidRDefault="008E0085" w:rsidP="00E3358F">
            <w:pPr>
              <w:rPr>
                <w:rFonts w:ascii="微软雅黑" w:hAnsi="微软雅黑"/>
                <w:lang w:eastAsia="zh-CN"/>
              </w:rPr>
            </w:pPr>
            <w:r w:rsidRPr="00E3358F">
              <w:rPr>
                <w:rFonts w:ascii="微软雅黑" w:hAnsi="微软雅黑"/>
                <w:lang w:eastAsia="zh-CN"/>
              </w:rPr>
              <w:t>管理员二次确认</w:t>
            </w:r>
          </w:p>
        </w:tc>
        <w:tc>
          <w:tcPr>
            <w:tcW w:w="2410"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4F51874F" w14:textId="77777777" w:rsidR="008E0085" w:rsidRPr="00E3358F" w:rsidRDefault="008E0085" w:rsidP="00E3358F">
            <w:pPr>
              <w:rPr>
                <w:rFonts w:ascii="微软雅黑" w:hAnsi="微软雅黑"/>
                <w:lang w:eastAsia="zh-CN"/>
              </w:rPr>
            </w:pPr>
            <w:r w:rsidRPr="00E3358F">
              <w:rPr>
                <w:rFonts w:ascii="微软雅黑" w:hAnsi="微软雅黑"/>
                <w:lang w:eastAsia="zh-CN"/>
              </w:rPr>
              <w:t>调用重置接口；发布 SYSTEM_RESET</w:t>
            </w:r>
          </w:p>
        </w:tc>
        <w:tc>
          <w:tcPr>
            <w:tcW w:w="2268"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05C0B745" w14:textId="77777777" w:rsidR="008E0085" w:rsidRPr="00E3358F" w:rsidRDefault="008E0085" w:rsidP="00E3358F">
            <w:pPr>
              <w:rPr>
                <w:rFonts w:ascii="微软雅黑" w:hAnsi="微软雅黑"/>
                <w:lang w:eastAsia="zh-CN"/>
              </w:rPr>
            </w:pPr>
            <w:r w:rsidRPr="00E3358F">
              <w:rPr>
                <w:rFonts w:ascii="微软雅黑" w:hAnsi="微软雅黑"/>
                <w:lang w:eastAsia="zh-CN"/>
              </w:rPr>
              <w:t>后端错误显示 msg，异常提示操作失败</w:t>
            </w:r>
          </w:p>
        </w:tc>
      </w:tr>
    </w:tbl>
    <w:p w14:paraId="34E51A75" w14:textId="77777777" w:rsidR="008E0085" w:rsidRPr="00E3358F" w:rsidRDefault="008E0085" w:rsidP="00E3358F">
      <w:pPr>
        <w:pStyle w:val="31"/>
      </w:pPr>
      <w:bookmarkStart w:id="66" w:name="_Toc232342725"/>
      <w:r w:rsidRPr="00E3358F">
        <w:t>1.4 前端事件消</w:t>
      </w:r>
      <w:r w:rsidRPr="00E3358F">
        <w:rPr>
          <w:rFonts w:cs="微软雅黑" w:hint="eastAsia"/>
        </w:rPr>
        <w:t>费</w:t>
      </w:r>
      <w:r w:rsidRPr="00E3358F">
        <w:rPr>
          <w:rFonts w:cs="MS Gothic" w:hint="eastAsia"/>
        </w:rPr>
        <w:t>者</w:t>
      </w:r>
      <w:r w:rsidRPr="00E3358F">
        <w:rPr>
          <w:rFonts w:cs="微软雅黑" w:hint="eastAsia"/>
        </w:rPr>
        <w:t>设计</w:t>
      </w:r>
      <w:bookmarkEnd w:id="66"/>
    </w:p>
    <w:p w14:paraId="5434D9BD" w14:textId="77777777" w:rsidR="008E0085" w:rsidRPr="00E3358F" w:rsidRDefault="008E0085" w:rsidP="00E3358F">
      <w:pPr>
        <w:rPr>
          <w:rFonts w:ascii="微软雅黑" w:hAnsi="微软雅黑"/>
          <w:lang w:eastAsia="zh-CN"/>
        </w:rPr>
      </w:pPr>
      <w:r w:rsidRPr="00E3358F">
        <w:rPr>
          <w:rFonts w:ascii="微软雅黑" w:hAnsi="微软雅黑"/>
          <w:lang w:eastAsia="zh-CN"/>
        </w:rPr>
        <w:t>事件消费者集中注册在 </w:t>
      </w:r>
      <w:proofErr w:type="spellStart"/>
      <w:r w:rsidRPr="00E3358F">
        <w:rPr>
          <w:rFonts w:ascii="微软雅黑" w:hAnsi="微软雅黑"/>
          <w:lang w:eastAsia="zh-CN"/>
        </w:rPr>
        <w:t>onMounted</w:t>
      </w:r>
      <w:proofErr w:type="spellEnd"/>
      <w:r w:rsidRPr="00E3358F">
        <w:rPr>
          <w:rFonts w:ascii="微软雅黑" w:hAnsi="微软雅黑"/>
          <w:lang w:eastAsia="zh-CN"/>
        </w:rPr>
        <w:t> 中。它们只刷新本地状态，不重新执行业务写操作。</w:t>
      </w:r>
    </w:p>
    <w:p w14:paraId="0A91FC55" w14:textId="77777777" w:rsidR="00045BD4" w:rsidRPr="00E3358F" w:rsidRDefault="003E4274" w:rsidP="00E3358F">
      <w:pPr>
        <w:keepNext/>
        <w:spacing w:before="80" w:after="80"/>
        <w:jc w:val="center"/>
        <w:rPr>
          <w:rFonts w:ascii="微软雅黑" w:hAnsi="微软雅黑"/>
        </w:rPr>
      </w:pPr>
      <w:r w:rsidRPr="00E3358F">
        <w:rPr>
          <w:rFonts w:ascii="微软雅黑" w:hAnsi="微软雅黑"/>
          <w:b/>
          <w:sz w:val="21"/>
        </w:rPr>
        <w:t xml:space="preserve">表3-4 </w:t>
      </w:r>
      <w:proofErr w:type="spellStart"/>
      <w:r w:rsidRPr="00E3358F">
        <w:rPr>
          <w:rFonts w:ascii="微软雅黑" w:hAnsi="微软雅黑"/>
          <w:b/>
          <w:sz w:val="21"/>
        </w:rPr>
        <w:t>前端事件消费者设计</w:t>
      </w:r>
      <w:proofErr w:type="spellEnd"/>
    </w:p>
    <w:tbl>
      <w:tblPr>
        <w:tblW w:w="10057" w:type="dxa"/>
        <w:tblBorders>
          <w:top w:val="single" w:sz="2" w:space="0" w:color="auto"/>
          <w:left w:val="single" w:sz="2" w:space="0" w:color="auto"/>
          <w:bottom w:val="single" w:sz="2" w:space="0" w:color="auto"/>
          <w:right w:val="single" w:sz="2" w:space="0" w:color="auto"/>
        </w:tblBorders>
        <w:shd w:val="clear" w:color="auto" w:fill="FAFBFC"/>
        <w:tblLayout w:type="fixed"/>
        <w:tblCellMar>
          <w:top w:w="15" w:type="dxa"/>
          <w:left w:w="15" w:type="dxa"/>
          <w:bottom w:w="15" w:type="dxa"/>
          <w:right w:w="15" w:type="dxa"/>
        </w:tblCellMar>
        <w:tblLook w:val="04A0" w:firstRow="1" w:lastRow="0" w:firstColumn="1" w:lastColumn="0" w:noHBand="0" w:noVBand="1"/>
      </w:tblPr>
      <w:tblGrid>
        <w:gridCol w:w="2993"/>
        <w:gridCol w:w="4512"/>
        <w:gridCol w:w="2552"/>
      </w:tblGrid>
      <w:tr w:rsidR="00E3358F" w:rsidRPr="00E3358F" w14:paraId="26C7FBBD" w14:textId="77777777" w:rsidTr="0033155C">
        <w:trPr>
          <w:tblHeader/>
        </w:trPr>
        <w:tc>
          <w:tcPr>
            <w:tcW w:w="2993" w:type="dxa"/>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1D8A0619"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事件</w:t>
            </w:r>
          </w:p>
        </w:tc>
        <w:tc>
          <w:tcPr>
            <w:tcW w:w="4512" w:type="dxa"/>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5318AFEB"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消费者动作</w:t>
            </w:r>
          </w:p>
        </w:tc>
        <w:tc>
          <w:tcPr>
            <w:tcW w:w="2552" w:type="dxa"/>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7521A51B"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设计理由</w:t>
            </w:r>
          </w:p>
        </w:tc>
      </w:tr>
      <w:tr w:rsidR="00E3358F" w:rsidRPr="00E3358F" w14:paraId="4030665B" w14:textId="77777777" w:rsidTr="0033155C">
        <w:tc>
          <w:tcPr>
            <w:tcW w:w="2993"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6111501C" w14:textId="77777777" w:rsidR="008E0085" w:rsidRPr="00E3358F" w:rsidRDefault="008E0085" w:rsidP="00E3358F">
            <w:pPr>
              <w:rPr>
                <w:rFonts w:ascii="微软雅黑" w:hAnsi="微软雅黑"/>
                <w:lang w:eastAsia="zh-CN"/>
              </w:rPr>
            </w:pPr>
            <w:r w:rsidRPr="00E3358F">
              <w:rPr>
                <w:rFonts w:ascii="微软雅黑" w:hAnsi="微软雅黑"/>
                <w:lang w:eastAsia="zh-CN"/>
              </w:rPr>
              <w:t>COURSE_SELECTED</w:t>
            </w:r>
          </w:p>
        </w:tc>
        <w:tc>
          <w:tcPr>
            <w:tcW w:w="4512"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703B22D4"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fetchMyCourses</w:t>
            </w:r>
            <w:proofErr w:type="spellEnd"/>
            <w:r w:rsidRPr="00E3358F">
              <w:rPr>
                <w:rFonts w:ascii="微软雅黑" w:hAnsi="微软雅黑"/>
                <w:lang w:eastAsia="zh-CN"/>
              </w:rPr>
              <w:t>() + </w:t>
            </w:r>
            <w:proofErr w:type="spellStart"/>
            <w:r w:rsidRPr="00E3358F">
              <w:rPr>
                <w:rFonts w:ascii="微软雅黑" w:hAnsi="微软雅黑"/>
                <w:lang w:eastAsia="zh-CN"/>
              </w:rPr>
              <w:t>fetchAvailableCourses</w:t>
            </w:r>
            <w:proofErr w:type="spellEnd"/>
            <w:r w:rsidRPr="00E3358F">
              <w:rPr>
                <w:rFonts w:ascii="微软雅黑" w:hAnsi="微软雅黑"/>
                <w:lang w:eastAsia="zh-CN"/>
              </w:rPr>
              <w:t>() + </w:t>
            </w:r>
            <w:proofErr w:type="spellStart"/>
            <w:r w:rsidRPr="00E3358F">
              <w:rPr>
                <w:rFonts w:ascii="微软雅黑" w:hAnsi="微软雅黑"/>
                <w:lang w:eastAsia="zh-CN"/>
              </w:rPr>
              <w:t>fetchCourses</w:t>
            </w:r>
            <w:proofErr w:type="spellEnd"/>
            <w:r w:rsidRPr="00E3358F">
              <w:rPr>
                <w:rFonts w:ascii="微软雅黑" w:hAnsi="微软雅黑"/>
                <w:lang w:eastAsia="zh-CN"/>
              </w:rPr>
              <w:t>()</w:t>
            </w:r>
          </w:p>
        </w:tc>
        <w:tc>
          <w:tcPr>
            <w:tcW w:w="2552"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27B404FF" w14:textId="77777777" w:rsidR="008E0085" w:rsidRPr="00E3358F" w:rsidRDefault="008E0085" w:rsidP="00E3358F">
            <w:pPr>
              <w:rPr>
                <w:rFonts w:ascii="微软雅黑" w:hAnsi="微软雅黑"/>
                <w:lang w:eastAsia="zh-CN"/>
              </w:rPr>
            </w:pPr>
            <w:r w:rsidRPr="00E3358F">
              <w:rPr>
                <w:rFonts w:ascii="微软雅黑" w:hAnsi="微软雅黑"/>
                <w:lang w:eastAsia="zh-CN"/>
              </w:rPr>
              <w:t>个人课表、可选余量和总课程统计都可能变化</w:t>
            </w:r>
          </w:p>
        </w:tc>
      </w:tr>
      <w:tr w:rsidR="00E3358F" w:rsidRPr="00E3358F" w14:paraId="60EB59F6" w14:textId="77777777" w:rsidTr="0033155C">
        <w:tc>
          <w:tcPr>
            <w:tcW w:w="2993"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1BD381FC" w14:textId="77777777" w:rsidR="008E0085" w:rsidRPr="00E3358F" w:rsidRDefault="008E0085" w:rsidP="00E3358F">
            <w:pPr>
              <w:rPr>
                <w:rFonts w:ascii="微软雅黑" w:hAnsi="微软雅黑"/>
                <w:lang w:eastAsia="zh-CN"/>
              </w:rPr>
            </w:pPr>
            <w:r w:rsidRPr="00E3358F">
              <w:rPr>
                <w:rFonts w:ascii="微软雅黑" w:hAnsi="微软雅黑"/>
                <w:lang w:eastAsia="zh-CN"/>
              </w:rPr>
              <w:t>COURSE_DROPPED</w:t>
            </w:r>
          </w:p>
        </w:tc>
        <w:tc>
          <w:tcPr>
            <w:tcW w:w="4512"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1C2E5A9E"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fetchMyCourses</w:t>
            </w:r>
            <w:proofErr w:type="spellEnd"/>
            <w:r w:rsidRPr="00E3358F">
              <w:rPr>
                <w:rFonts w:ascii="微软雅黑" w:hAnsi="微软雅黑"/>
                <w:lang w:eastAsia="zh-CN"/>
              </w:rPr>
              <w:t>() + </w:t>
            </w:r>
            <w:proofErr w:type="spellStart"/>
            <w:r w:rsidRPr="00E3358F">
              <w:rPr>
                <w:rFonts w:ascii="微软雅黑" w:hAnsi="微软雅黑"/>
                <w:lang w:eastAsia="zh-CN"/>
              </w:rPr>
              <w:t>fetchAvailableCourses</w:t>
            </w:r>
            <w:proofErr w:type="spellEnd"/>
            <w:r w:rsidRPr="00E3358F">
              <w:rPr>
                <w:rFonts w:ascii="微软雅黑" w:hAnsi="微软雅黑"/>
                <w:lang w:eastAsia="zh-CN"/>
              </w:rPr>
              <w:t>() + </w:t>
            </w:r>
            <w:proofErr w:type="spellStart"/>
            <w:r w:rsidRPr="00E3358F">
              <w:rPr>
                <w:rFonts w:ascii="微软雅黑" w:hAnsi="微软雅黑"/>
                <w:lang w:eastAsia="zh-CN"/>
              </w:rPr>
              <w:t>fetchCourses</w:t>
            </w:r>
            <w:proofErr w:type="spellEnd"/>
            <w:r w:rsidRPr="00E3358F">
              <w:rPr>
                <w:rFonts w:ascii="微软雅黑" w:hAnsi="微软雅黑"/>
                <w:lang w:eastAsia="zh-CN"/>
              </w:rPr>
              <w:t>()</w:t>
            </w:r>
          </w:p>
        </w:tc>
        <w:tc>
          <w:tcPr>
            <w:tcW w:w="2552"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39573079" w14:textId="77777777" w:rsidR="008E0085" w:rsidRPr="00E3358F" w:rsidRDefault="008E0085" w:rsidP="00E3358F">
            <w:pPr>
              <w:rPr>
                <w:rFonts w:ascii="微软雅黑" w:hAnsi="微软雅黑"/>
                <w:lang w:eastAsia="zh-CN"/>
              </w:rPr>
            </w:pPr>
            <w:proofErr w:type="gramStart"/>
            <w:r w:rsidRPr="00E3358F">
              <w:rPr>
                <w:rFonts w:ascii="微软雅黑" w:hAnsi="微软雅黑"/>
                <w:lang w:eastAsia="zh-CN"/>
              </w:rPr>
              <w:t>退课会</w:t>
            </w:r>
            <w:proofErr w:type="gramEnd"/>
            <w:r w:rsidRPr="00E3358F">
              <w:rPr>
                <w:rFonts w:ascii="微软雅黑" w:hAnsi="微软雅黑"/>
                <w:lang w:eastAsia="zh-CN"/>
              </w:rPr>
              <w:t>影响个人课表、库存余量和已选人数</w:t>
            </w:r>
          </w:p>
        </w:tc>
      </w:tr>
      <w:tr w:rsidR="00E3358F" w:rsidRPr="00E3358F" w14:paraId="4EDE2A6C" w14:textId="77777777" w:rsidTr="0033155C">
        <w:tc>
          <w:tcPr>
            <w:tcW w:w="2993"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3FE72190" w14:textId="77777777" w:rsidR="008E0085" w:rsidRPr="00E3358F" w:rsidRDefault="008E0085" w:rsidP="00E3358F">
            <w:pPr>
              <w:rPr>
                <w:rFonts w:ascii="微软雅黑" w:hAnsi="微软雅黑"/>
                <w:lang w:eastAsia="zh-CN"/>
              </w:rPr>
            </w:pPr>
            <w:r w:rsidRPr="00E3358F">
              <w:rPr>
                <w:rFonts w:ascii="微软雅黑" w:hAnsi="微软雅黑"/>
                <w:lang w:eastAsia="zh-CN"/>
              </w:rPr>
              <w:t>COURSE_PROPOSED</w:t>
            </w:r>
          </w:p>
        </w:tc>
        <w:tc>
          <w:tcPr>
            <w:tcW w:w="4512"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20FF5A12"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fetchCourses</w:t>
            </w:r>
            <w:proofErr w:type="spellEnd"/>
            <w:r w:rsidRPr="00E3358F">
              <w:rPr>
                <w:rFonts w:ascii="微软雅黑" w:hAnsi="微软雅黑"/>
                <w:lang w:eastAsia="zh-CN"/>
              </w:rPr>
              <w:t>()</w:t>
            </w:r>
          </w:p>
        </w:tc>
        <w:tc>
          <w:tcPr>
            <w:tcW w:w="2552"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7F2F2653" w14:textId="77777777" w:rsidR="008E0085" w:rsidRPr="00E3358F" w:rsidRDefault="008E0085" w:rsidP="00E3358F">
            <w:pPr>
              <w:rPr>
                <w:rFonts w:ascii="微软雅黑" w:hAnsi="微软雅黑"/>
                <w:lang w:eastAsia="zh-CN"/>
              </w:rPr>
            </w:pPr>
            <w:r w:rsidRPr="00E3358F">
              <w:rPr>
                <w:rFonts w:ascii="微软雅黑" w:hAnsi="微软雅黑"/>
                <w:lang w:eastAsia="zh-CN"/>
              </w:rPr>
              <w:t>新课程进入待审核列表</w:t>
            </w:r>
          </w:p>
        </w:tc>
      </w:tr>
      <w:tr w:rsidR="00E3358F" w:rsidRPr="00E3358F" w14:paraId="0FE85C0B" w14:textId="77777777" w:rsidTr="0033155C">
        <w:tc>
          <w:tcPr>
            <w:tcW w:w="2993"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3C0E5D35" w14:textId="77777777" w:rsidR="008E0085" w:rsidRPr="00E3358F" w:rsidRDefault="008E0085" w:rsidP="00E3358F">
            <w:pPr>
              <w:rPr>
                <w:rFonts w:ascii="微软雅黑" w:hAnsi="微软雅黑"/>
                <w:lang w:eastAsia="zh-CN"/>
              </w:rPr>
            </w:pPr>
            <w:r w:rsidRPr="00E3358F">
              <w:rPr>
                <w:rFonts w:ascii="微软雅黑" w:hAnsi="微软雅黑"/>
                <w:lang w:eastAsia="zh-CN"/>
              </w:rPr>
              <w:t>COURSE_AUDITED</w:t>
            </w:r>
          </w:p>
        </w:tc>
        <w:tc>
          <w:tcPr>
            <w:tcW w:w="4512"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0E1A8A48"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fetchCourses</w:t>
            </w:r>
            <w:proofErr w:type="spellEnd"/>
            <w:r w:rsidRPr="00E3358F">
              <w:rPr>
                <w:rFonts w:ascii="微软雅黑" w:hAnsi="微软雅黑"/>
                <w:lang w:eastAsia="zh-CN"/>
              </w:rPr>
              <w:t>()</w:t>
            </w:r>
          </w:p>
        </w:tc>
        <w:tc>
          <w:tcPr>
            <w:tcW w:w="2552"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2B379F55" w14:textId="77777777" w:rsidR="008E0085" w:rsidRPr="00E3358F" w:rsidRDefault="008E0085" w:rsidP="00E3358F">
            <w:pPr>
              <w:rPr>
                <w:rFonts w:ascii="微软雅黑" w:hAnsi="微软雅黑"/>
                <w:lang w:eastAsia="zh-CN"/>
              </w:rPr>
            </w:pPr>
            <w:r w:rsidRPr="00E3358F">
              <w:rPr>
                <w:rFonts w:ascii="微软雅黑" w:hAnsi="微软雅黑"/>
                <w:lang w:eastAsia="zh-CN"/>
              </w:rPr>
              <w:t>课程状态从待审核变为待排课或已驳回</w:t>
            </w:r>
          </w:p>
        </w:tc>
      </w:tr>
      <w:tr w:rsidR="00E3358F" w:rsidRPr="00E3358F" w14:paraId="3998AA5B" w14:textId="77777777" w:rsidTr="0033155C">
        <w:tc>
          <w:tcPr>
            <w:tcW w:w="2993"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601FD581" w14:textId="77777777" w:rsidR="008E0085" w:rsidRPr="00E3358F" w:rsidRDefault="008E0085" w:rsidP="00E3358F">
            <w:pPr>
              <w:rPr>
                <w:rFonts w:ascii="微软雅黑" w:hAnsi="微软雅黑"/>
                <w:lang w:eastAsia="zh-CN"/>
              </w:rPr>
            </w:pPr>
            <w:r w:rsidRPr="00E3358F">
              <w:rPr>
                <w:rFonts w:ascii="微软雅黑" w:hAnsi="微软雅黑"/>
                <w:lang w:eastAsia="zh-CN"/>
              </w:rPr>
              <w:lastRenderedPageBreak/>
              <w:t>COURSE_SCHEDULED</w:t>
            </w:r>
          </w:p>
        </w:tc>
        <w:tc>
          <w:tcPr>
            <w:tcW w:w="4512"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404EA8F4"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fetchCourses</w:t>
            </w:r>
            <w:proofErr w:type="spellEnd"/>
            <w:r w:rsidRPr="00E3358F">
              <w:rPr>
                <w:rFonts w:ascii="微软雅黑" w:hAnsi="微软雅黑"/>
                <w:lang w:eastAsia="zh-CN"/>
              </w:rPr>
              <w:t>()</w:t>
            </w:r>
          </w:p>
        </w:tc>
        <w:tc>
          <w:tcPr>
            <w:tcW w:w="2552"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24B4727B" w14:textId="77777777" w:rsidR="008E0085" w:rsidRPr="00E3358F" w:rsidRDefault="008E0085" w:rsidP="00E3358F">
            <w:pPr>
              <w:rPr>
                <w:rFonts w:ascii="微软雅黑" w:hAnsi="微软雅黑"/>
                <w:lang w:eastAsia="zh-CN"/>
              </w:rPr>
            </w:pPr>
            <w:r w:rsidRPr="00E3358F">
              <w:rPr>
                <w:rFonts w:ascii="微软雅黑" w:hAnsi="微软雅黑"/>
                <w:lang w:eastAsia="zh-CN"/>
              </w:rPr>
              <w:t>排课后课程状态、时间和地点发生变化</w:t>
            </w:r>
          </w:p>
        </w:tc>
      </w:tr>
      <w:tr w:rsidR="00E3358F" w:rsidRPr="00E3358F" w14:paraId="671644E0" w14:textId="77777777" w:rsidTr="0033155C">
        <w:tc>
          <w:tcPr>
            <w:tcW w:w="2993"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30CC3E73" w14:textId="77777777" w:rsidR="008E0085" w:rsidRPr="00E3358F" w:rsidRDefault="008E0085" w:rsidP="00E3358F">
            <w:pPr>
              <w:rPr>
                <w:rFonts w:ascii="微软雅黑" w:hAnsi="微软雅黑"/>
                <w:lang w:eastAsia="zh-CN"/>
              </w:rPr>
            </w:pPr>
            <w:r w:rsidRPr="00E3358F">
              <w:rPr>
                <w:rFonts w:ascii="微软雅黑" w:hAnsi="微软雅黑"/>
                <w:lang w:eastAsia="zh-CN"/>
              </w:rPr>
              <w:t>SYSTEM_RESET</w:t>
            </w:r>
          </w:p>
        </w:tc>
        <w:tc>
          <w:tcPr>
            <w:tcW w:w="4512"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26849001" w14:textId="77777777" w:rsidR="008E0085" w:rsidRPr="00E3358F" w:rsidRDefault="008E0085" w:rsidP="00E3358F">
            <w:pPr>
              <w:rPr>
                <w:rFonts w:ascii="微软雅黑" w:hAnsi="微软雅黑"/>
                <w:lang w:eastAsia="zh-CN"/>
              </w:rPr>
            </w:pPr>
            <w:r w:rsidRPr="00E3358F">
              <w:rPr>
                <w:rFonts w:ascii="微软雅黑" w:hAnsi="微软雅黑"/>
                <w:lang w:eastAsia="zh-CN"/>
              </w:rPr>
              <w:t>清空 </w:t>
            </w:r>
            <w:proofErr w:type="spellStart"/>
            <w:r w:rsidRPr="00E3358F">
              <w:rPr>
                <w:rFonts w:ascii="微软雅黑" w:hAnsi="微软雅黑"/>
                <w:lang w:eastAsia="zh-CN"/>
              </w:rPr>
              <w:t>myCourseList</w:t>
            </w:r>
            <w:proofErr w:type="spellEnd"/>
            <w:r w:rsidRPr="00E3358F">
              <w:rPr>
                <w:rFonts w:ascii="微软雅黑" w:hAnsi="微软雅黑"/>
                <w:lang w:eastAsia="zh-CN"/>
              </w:rPr>
              <w:t>、</w:t>
            </w:r>
            <w:proofErr w:type="spellStart"/>
            <w:r w:rsidRPr="00E3358F">
              <w:rPr>
                <w:rFonts w:ascii="微软雅黑" w:hAnsi="微软雅黑"/>
                <w:lang w:eastAsia="zh-CN"/>
              </w:rPr>
              <w:t>myScheduleCells</w:t>
            </w:r>
            <w:proofErr w:type="spellEnd"/>
            <w:r w:rsidRPr="00E3358F">
              <w:rPr>
                <w:rFonts w:ascii="微软雅黑" w:hAnsi="微软雅黑"/>
                <w:lang w:eastAsia="zh-CN"/>
              </w:rPr>
              <w:t>，再调用 </w:t>
            </w:r>
            <w:proofErr w:type="spellStart"/>
            <w:r w:rsidRPr="00E3358F">
              <w:rPr>
                <w:rFonts w:ascii="微软雅黑" w:hAnsi="微软雅黑"/>
                <w:lang w:eastAsia="zh-CN"/>
              </w:rPr>
              <w:t>initData</w:t>
            </w:r>
            <w:proofErr w:type="spellEnd"/>
            <w:r w:rsidRPr="00E3358F">
              <w:rPr>
                <w:rFonts w:ascii="微软雅黑" w:hAnsi="微软雅黑"/>
                <w:lang w:eastAsia="zh-CN"/>
              </w:rPr>
              <w:t>()</w:t>
            </w:r>
          </w:p>
        </w:tc>
        <w:tc>
          <w:tcPr>
            <w:tcW w:w="2552"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4695421E" w14:textId="77777777" w:rsidR="008E0085" w:rsidRPr="00E3358F" w:rsidRDefault="008E0085" w:rsidP="00E3358F">
            <w:pPr>
              <w:rPr>
                <w:rFonts w:ascii="微软雅黑" w:hAnsi="微软雅黑"/>
                <w:lang w:eastAsia="zh-CN"/>
              </w:rPr>
            </w:pPr>
            <w:r w:rsidRPr="00E3358F">
              <w:rPr>
                <w:rFonts w:ascii="微软雅黑" w:hAnsi="微软雅黑"/>
                <w:lang w:eastAsia="zh-CN"/>
              </w:rPr>
              <w:t>重置后个人课表和课程状态都要回到后端事实源</w:t>
            </w:r>
          </w:p>
        </w:tc>
      </w:tr>
      <w:tr w:rsidR="00E3358F" w:rsidRPr="00E3358F" w14:paraId="68BC42CF" w14:textId="77777777" w:rsidTr="0033155C">
        <w:tc>
          <w:tcPr>
            <w:tcW w:w="2993"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5C5D2642" w14:textId="77777777" w:rsidR="008E0085" w:rsidRPr="00E3358F" w:rsidRDefault="008E0085" w:rsidP="00E3358F">
            <w:pPr>
              <w:rPr>
                <w:rFonts w:ascii="微软雅黑" w:hAnsi="微软雅黑"/>
                <w:lang w:eastAsia="zh-CN"/>
              </w:rPr>
            </w:pPr>
            <w:r w:rsidRPr="00E3358F">
              <w:rPr>
                <w:rFonts w:ascii="微软雅黑" w:hAnsi="微软雅黑"/>
                <w:lang w:eastAsia="zh-CN"/>
              </w:rPr>
              <w:t>DATA_REFRESH_ALL</w:t>
            </w:r>
          </w:p>
        </w:tc>
        <w:tc>
          <w:tcPr>
            <w:tcW w:w="4512"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7C91867E"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initData</w:t>
            </w:r>
            <w:proofErr w:type="spellEnd"/>
            <w:r w:rsidRPr="00E3358F">
              <w:rPr>
                <w:rFonts w:ascii="微软雅黑" w:hAnsi="微软雅黑"/>
                <w:lang w:eastAsia="zh-CN"/>
              </w:rPr>
              <w:t>()</w:t>
            </w:r>
          </w:p>
        </w:tc>
        <w:tc>
          <w:tcPr>
            <w:tcW w:w="2552"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75E18BC7" w14:textId="77777777" w:rsidR="008E0085" w:rsidRPr="00E3358F" w:rsidRDefault="008E0085" w:rsidP="00E3358F">
            <w:pPr>
              <w:rPr>
                <w:rFonts w:ascii="微软雅黑" w:hAnsi="微软雅黑"/>
                <w:lang w:eastAsia="zh-CN"/>
              </w:rPr>
            </w:pPr>
            <w:r w:rsidRPr="00E3358F">
              <w:rPr>
                <w:rFonts w:ascii="微软雅黑" w:hAnsi="微软雅黑"/>
                <w:lang w:eastAsia="zh-CN"/>
              </w:rPr>
              <w:t>通用刷新入口</w:t>
            </w:r>
          </w:p>
        </w:tc>
      </w:tr>
      <w:tr w:rsidR="00E3358F" w:rsidRPr="00E3358F" w14:paraId="2E645C56" w14:textId="77777777" w:rsidTr="0033155C">
        <w:tc>
          <w:tcPr>
            <w:tcW w:w="2993"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195BE03C" w14:textId="77777777" w:rsidR="008E0085" w:rsidRPr="00E3358F" w:rsidRDefault="008E0085" w:rsidP="00E3358F">
            <w:pPr>
              <w:rPr>
                <w:rFonts w:ascii="微软雅黑" w:hAnsi="微软雅黑"/>
                <w:lang w:eastAsia="zh-CN"/>
              </w:rPr>
            </w:pPr>
            <w:r w:rsidRPr="00E3358F">
              <w:rPr>
                <w:rFonts w:ascii="微软雅黑" w:hAnsi="微软雅黑"/>
                <w:lang w:eastAsia="zh-CN"/>
              </w:rPr>
              <w:t>DATA_REFRESH_COURSES</w:t>
            </w:r>
          </w:p>
        </w:tc>
        <w:tc>
          <w:tcPr>
            <w:tcW w:w="4512"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74B619E3"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fetchCourses</w:t>
            </w:r>
            <w:proofErr w:type="spellEnd"/>
            <w:r w:rsidRPr="00E3358F">
              <w:rPr>
                <w:rFonts w:ascii="微软雅黑" w:hAnsi="微软雅黑"/>
                <w:lang w:eastAsia="zh-CN"/>
              </w:rPr>
              <w:t>()</w:t>
            </w:r>
          </w:p>
        </w:tc>
        <w:tc>
          <w:tcPr>
            <w:tcW w:w="2552"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090C0D3C" w14:textId="77777777" w:rsidR="008E0085" w:rsidRPr="00E3358F" w:rsidRDefault="008E0085" w:rsidP="00E3358F">
            <w:pPr>
              <w:rPr>
                <w:rFonts w:ascii="微软雅黑" w:hAnsi="微软雅黑"/>
                <w:lang w:eastAsia="zh-CN"/>
              </w:rPr>
            </w:pPr>
            <w:r w:rsidRPr="00E3358F">
              <w:rPr>
                <w:rFonts w:ascii="微软雅黑" w:hAnsi="微软雅黑"/>
                <w:lang w:eastAsia="zh-CN"/>
              </w:rPr>
              <w:t>通用课程列表刷新入口</w:t>
            </w:r>
          </w:p>
        </w:tc>
      </w:tr>
    </w:tbl>
    <w:p w14:paraId="5B372928" w14:textId="77777777" w:rsidR="008E0085" w:rsidRPr="00E3358F" w:rsidRDefault="008E0085" w:rsidP="00E3358F">
      <w:pPr>
        <w:rPr>
          <w:rFonts w:ascii="微软雅黑" w:hAnsi="微软雅黑"/>
          <w:lang w:eastAsia="zh-CN"/>
        </w:rPr>
      </w:pPr>
      <w:r w:rsidRPr="00E3358F">
        <w:rPr>
          <w:rFonts w:ascii="微软雅黑" w:hAnsi="微软雅黑"/>
          <w:lang w:eastAsia="zh-CN"/>
        </w:rPr>
        <w:t>AUTH_LOGIN 和 AUTH_LOGOUT 当前已经发布但未注册消费者，保留为后续前端审计、消息中心初始化、埋点或缓存清理入口。</w:t>
      </w:r>
    </w:p>
    <w:p w14:paraId="6E32BC2B" w14:textId="77777777" w:rsidR="008E0085" w:rsidRPr="00E3358F" w:rsidRDefault="008E0085" w:rsidP="00E3358F">
      <w:pPr>
        <w:pStyle w:val="31"/>
      </w:pPr>
      <w:bookmarkStart w:id="67" w:name="_Toc232342726"/>
      <w:r w:rsidRPr="00E3358F">
        <w:t>1.5 前端</w:t>
      </w:r>
      <w:r w:rsidRPr="00E3358F">
        <w:rPr>
          <w:rFonts w:cs="微软雅黑" w:hint="eastAsia"/>
        </w:rPr>
        <w:t>课</w:t>
      </w:r>
      <w:r w:rsidRPr="00E3358F">
        <w:rPr>
          <w:rFonts w:cs="MS Gothic" w:hint="eastAsia"/>
        </w:rPr>
        <w:t>表</w:t>
      </w:r>
      <w:r w:rsidRPr="00E3358F">
        <w:rPr>
          <w:rFonts w:cs="微软雅黑" w:hint="eastAsia"/>
        </w:rPr>
        <w:t>单</w:t>
      </w:r>
      <w:r w:rsidRPr="00E3358F">
        <w:rPr>
          <w:rFonts w:cs="MS Gothic" w:hint="eastAsia"/>
        </w:rPr>
        <w:t>元格</w:t>
      </w:r>
      <w:r w:rsidRPr="00E3358F">
        <w:rPr>
          <w:rFonts w:cs="微软雅黑" w:hint="eastAsia"/>
        </w:rPr>
        <w:t>设计</w:t>
      </w:r>
      <w:bookmarkEnd w:id="67"/>
    </w:p>
    <w:p w14:paraId="2B69B941" w14:textId="77777777" w:rsidR="008E0085" w:rsidRPr="00E3358F" w:rsidRDefault="008E0085" w:rsidP="00E3358F">
      <w:pPr>
        <w:rPr>
          <w:rFonts w:ascii="微软雅黑" w:hAnsi="微软雅黑"/>
          <w:lang w:eastAsia="zh-CN"/>
        </w:rPr>
      </w:pPr>
      <w:r w:rsidRPr="00E3358F">
        <w:rPr>
          <w:rFonts w:ascii="微软雅黑" w:hAnsi="微软雅黑"/>
          <w:lang w:eastAsia="zh-CN"/>
        </w:rPr>
        <w:t>后端返回的是离散 </w:t>
      </w:r>
      <w:proofErr w:type="spellStart"/>
      <w:r w:rsidRPr="00E3358F">
        <w:rPr>
          <w:rFonts w:ascii="微软雅黑" w:hAnsi="微软雅黑"/>
          <w:lang w:eastAsia="zh-CN"/>
        </w:rPr>
        <w:t>CourseSchedule</w:t>
      </w:r>
      <w:proofErr w:type="spellEnd"/>
      <w:r w:rsidRPr="00E3358F">
        <w:rPr>
          <w:rFonts w:ascii="微软雅黑" w:hAnsi="微软雅黑"/>
          <w:lang w:eastAsia="zh-CN"/>
        </w:rPr>
        <w:t> 记录，前端负责转换为课表单元格。</w:t>
      </w:r>
    </w:p>
    <w:p w14:paraId="11F4C15E" w14:textId="77777777" w:rsidR="00045BD4" w:rsidRPr="00E3358F" w:rsidRDefault="003E4274" w:rsidP="00E3358F">
      <w:pPr>
        <w:keepNext/>
        <w:spacing w:before="80" w:after="80"/>
        <w:jc w:val="center"/>
        <w:rPr>
          <w:rFonts w:ascii="微软雅黑" w:hAnsi="微软雅黑"/>
          <w:lang w:eastAsia="zh-CN"/>
        </w:rPr>
      </w:pPr>
      <w:r w:rsidRPr="00E3358F">
        <w:rPr>
          <w:rFonts w:ascii="微软雅黑" w:hAnsi="微软雅黑"/>
          <w:b/>
          <w:sz w:val="21"/>
          <w:lang w:eastAsia="zh-CN"/>
        </w:rPr>
        <w:t>表3-5 前端课表单元格结构设计</w:t>
      </w:r>
    </w:p>
    <w:tbl>
      <w:tblPr>
        <w:tblW w:w="9655" w:type="dxa"/>
        <w:tblBorders>
          <w:top w:val="single" w:sz="2" w:space="0" w:color="auto"/>
          <w:left w:val="single" w:sz="2" w:space="0" w:color="auto"/>
          <w:bottom w:val="single" w:sz="2" w:space="0" w:color="auto"/>
          <w:right w:val="single" w:sz="2" w:space="0" w:color="auto"/>
        </w:tblBorders>
        <w:shd w:val="clear" w:color="auto" w:fill="FAFBFC"/>
        <w:tblCellMar>
          <w:top w:w="15" w:type="dxa"/>
          <w:left w:w="15" w:type="dxa"/>
          <w:bottom w:w="15" w:type="dxa"/>
          <w:right w:w="15" w:type="dxa"/>
        </w:tblCellMar>
        <w:tblLook w:val="04A0" w:firstRow="1" w:lastRow="0" w:firstColumn="1" w:lastColumn="0" w:noHBand="0" w:noVBand="1"/>
      </w:tblPr>
      <w:tblGrid>
        <w:gridCol w:w="2272"/>
        <w:gridCol w:w="1145"/>
        <w:gridCol w:w="2973"/>
        <w:gridCol w:w="3265"/>
      </w:tblGrid>
      <w:tr w:rsidR="00E3358F" w:rsidRPr="00E3358F" w14:paraId="41222822" w14:textId="77777777">
        <w:trPr>
          <w:tblHeader/>
        </w:trPr>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75AAE2F3"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目标结构</w:t>
            </w:r>
          </w:p>
        </w:tc>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37D18022"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字段</w:t>
            </w:r>
          </w:p>
        </w:tc>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7B2D7BEE"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来源</w:t>
            </w:r>
          </w:p>
        </w:tc>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1AF842AA"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用途</w:t>
            </w:r>
          </w:p>
        </w:tc>
      </w:tr>
      <w:tr w:rsidR="00E3358F" w:rsidRPr="00E3358F" w14:paraId="0A5D7A6F" w14:textId="77777777">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566A78EA"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myScheduleCells</w:t>
            </w:r>
            <w:proofErr w:type="spellEnd"/>
            <w:r w:rsidRPr="00E3358F">
              <w:rPr>
                <w:rFonts w:ascii="微软雅黑" w:hAnsi="微软雅黑"/>
                <w:lang w:eastAsia="zh-CN"/>
              </w:rPr>
              <w:t>[]</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4DAD9DAC" w14:textId="77777777" w:rsidR="008E0085" w:rsidRPr="00E3358F" w:rsidRDefault="008E0085" w:rsidP="00E3358F">
            <w:pPr>
              <w:rPr>
                <w:rFonts w:ascii="微软雅黑" w:hAnsi="微软雅黑"/>
                <w:lang w:eastAsia="zh-CN"/>
              </w:rPr>
            </w:pPr>
            <w:r w:rsidRPr="00E3358F">
              <w:rPr>
                <w:rFonts w:ascii="微软雅黑" w:hAnsi="微软雅黑"/>
                <w:lang w:eastAsia="zh-CN"/>
              </w:rPr>
              <w:t>id</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1886A235" w14:textId="77777777" w:rsidR="008E0085" w:rsidRPr="00E3358F" w:rsidRDefault="008E0085" w:rsidP="00E3358F">
            <w:pPr>
              <w:rPr>
                <w:rFonts w:ascii="微软雅黑" w:hAnsi="微软雅黑"/>
                <w:lang w:eastAsia="zh-CN"/>
              </w:rPr>
            </w:pPr>
            <w:r w:rsidRPr="00E3358F">
              <w:rPr>
                <w:rFonts w:ascii="微软雅黑" w:hAnsi="微软雅黑"/>
                <w:lang w:eastAsia="zh-CN"/>
              </w:rPr>
              <w:t>course.id</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0009931D" w14:textId="77777777" w:rsidR="008E0085" w:rsidRPr="00E3358F" w:rsidRDefault="008E0085" w:rsidP="00E3358F">
            <w:pPr>
              <w:rPr>
                <w:rFonts w:ascii="微软雅黑" w:hAnsi="微软雅黑"/>
                <w:lang w:eastAsia="zh-CN"/>
              </w:rPr>
            </w:pPr>
            <w:r w:rsidRPr="00E3358F">
              <w:rPr>
                <w:rFonts w:ascii="微软雅黑" w:hAnsi="微软雅黑"/>
                <w:lang w:eastAsia="zh-CN"/>
              </w:rPr>
              <w:t>判断同一门</w:t>
            </w:r>
            <w:proofErr w:type="gramStart"/>
            <w:r w:rsidRPr="00E3358F">
              <w:rPr>
                <w:rFonts w:ascii="微软雅黑" w:hAnsi="微软雅黑"/>
                <w:lang w:eastAsia="zh-CN"/>
              </w:rPr>
              <w:t>课是否</w:t>
            </w:r>
            <w:proofErr w:type="gramEnd"/>
            <w:r w:rsidRPr="00E3358F">
              <w:rPr>
                <w:rFonts w:ascii="微软雅黑" w:hAnsi="微软雅黑"/>
                <w:lang w:eastAsia="zh-CN"/>
              </w:rPr>
              <w:t>为连续节次</w:t>
            </w:r>
          </w:p>
        </w:tc>
      </w:tr>
      <w:tr w:rsidR="00E3358F" w:rsidRPr="00E3358F" w14:paraId="626E0100" w14:textId="77777777">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3F2E9EF6"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myScheduleCells</w:t>
            </w:r>
            <w:proofErr w:type="spellEnd"/>
            <w:r w:rsidRPr="00E3358F">
              <w:rPr>
                <w:rFonts w:ascii="微软雅黑" w:hAnsi="微软雅黑"/>
                <w:lang w:eastAsia="zh-CN"/>
              </w:rPr>
              <w:t>[]</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7A95120F" w14:textId="77777777" w:rsidR="008E0085" w:rsidRPr="00E3358F" w:rsidRDefault="008E0085" w:rsidP="00E3358F">
            <w:pPr>
              <w:rPr>
                <w:rFonts w:ascii="微软雅黑" w:hAnsi="微软雅黑"/>
                <w:lang w:eastAsia="zh-CN"/>
              </w:rPr>
            </w:pPr>
            <w:r w:rsidRPr="00E3358F">
              <w:rPr>
                <w:rFonts w:ascii="微软雅黑" w:hAnsi="微软雅黑"/>
                <w:lang w:eastAsia="zh-CN"/>
              </w:rPr>
              <w:t>name</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43E2B725" w14:textId="77777777" w:rsidR="008E0085" w:rsidRPr="00E3358F" w:rsidRDefault="008E0085" w:rsidP="00E3358F">
            <w:pPr>
              <w:rPr>
                <w:rFonts w:ascii="微软雅黑" w:hAnsi="微软雅黑"/>
                <w:lang w:eastAsia="zh-CN"/>
              </w:rPr>
            </w:pPr>
            <w:r w:rsidRPr="00E3358F">
              <w:rPr>
                <w:rFonts w:ascii="微软雅黑" w:hAnsi="微软雅黑"/>
                <w:lang w:eastAsia="zh-CN"/>
              </w:rPr>
              <w:t>course.name</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6B98DD48" w14:textId="77777777" w:rsidR="008E0085" w:rsidRPr="00E3358F" w:rsidRDefault="008E0085" w:rsidP="00E3358F">
            <w:pPr>
              <w:rPr>
                <w:rFonts w:ascii="微软雅黑" w:hAnsi="微软雅黑"/>
                <w:lang w:eastAsia="zh-CN"/>
              </w:rPr>
            </w:pPr>
            <w:r w:rsidRPr="00E3358F">
              <w:rPr>
                <w:rFonts w:ascii="微软雅黑" w:hAnsi="微软雅黑"/>
                <w:lang w:eastAsia="zh-CN"/>
              </w:rPr>
              <w:t>在课表单元格中显示课程名</w:t>
            </w:r>
          </w:p>
        </w:tc>
      </w:tr>
      <w:tr w:rsidR="00E3358F" w:rsidRPr="00E3358F" w14:paraId="1B6717D7" w14:textId="77777777">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312941EE"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myScheduleCells</w:t>
            </w:r>
            <w:proofErr w:type="spellEnd"/>
            <w:r w:rsidRPr="00E3358F">
              <w:rPr>
                <w:rFonts w:ascii="微软雅黑" w:hAnsi="微软雅黑"/>
                <w:lang w:eastAsia="zh-CN"/>
              </w:rPr>
              <w:t>[]</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16D314A4" w14:textId="77777777" w:rsidR="008E0085" w:rsidRPr="00E3358F" w:rsidRDefault="008E0085" w:rsidP="00E3358F">
            <w:pPr>
              <w:rPr>
                <w:rFonts w:ascii="微软雅黑" w:hAnsi="微软雅黑"/>
                <w:lang w:eastAsia="zh-CN"/>
              </w:rPr>
            </w:pPr>
            <w:r w:rsidRPr="00E3358F">
              <w:rPr>
                <w:rFonts w:ascii="微软雅黑" w:hAnsi="微软雅黑"/>
                <w:lang w:eastAsia="zh-CN"/>
              </w:rPr>
              <w:t>location</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3ACB8E80"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course.scheduleLocation</w:t>
            </w:r>
            <w:proofErr w:type="spellEnd"/>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2E26A3CF" w14:textId="77777777" w:rsidR="008E0085" w:rsidRPr="00E3358F" w:rsidRDefault="008E0085" w:rsidP="00E3358F">
            <w:pPr>
              <w:rPr>
                <w:rFonts w:ascii="微软雅黑" w:hAnsi="微软雅黑"/>
                <w:lang w:eastAsia="zh-CN"/>
              </w:rPr>
            </w:pPr>
            <w:r w:rsidRPr="00E3358F">
              <w:rPr>
                <w:rFonts w:ascii="微软雅黑" w:hAnsi="微软雅黑"/>
                <w:lang w:eastAsia="zh-CN"/>
              </w:rPr>
              <w:t>在课表单元格中显示上课地点</w:t>
            </w:r>
          </w:p>
        </w:tc>
      </w:tr>
      <w:tr w:rsidR="00E3358F" w:rsidRPr="00E3358F" w14:paraId="3E5CFA04" w14:textId="77777777">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5D0A4C33"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myScheduleCells</w:t>
            </w:r>
            <w:proofErr w:type="spellEnd"/>
            <w:r w:rsidRPr="00E3358F">
              <w:rPr>
                <w:rFonts w:ascii="微软雅黑" w:hAnsi="微软雅黑"/>
                <w:lang w:eastAsia="zh-CN"/>
              </w:rPr>
              <w:t>[]</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6F1A2A19" w14:textId="77777777" w:rsidR="008E0085" w:rsidRPr="00E3358F" w:rsidRDefault="008E0085" w:rsidP="00E3358F">
            <w:pPr>
              <w:rPr>
                <w:rFonts w:ascii="微软雅黑" w:hAnsi="微软雅黑"/>
                <w:lang w:eastAsia="zh-CN"/>
              </w:rPr>
            </w:pPr>
            <w:r w:rsidRPr="00E3358F">
              <w:rPr>
                <w:rFonts w:ascii="微软雅黑" w:hAnsi="微软雅黑"/>
                <w:lang w:eastAsia="zh-CN"/>
              </w:rPr>
              <w:t>day</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59CDFEA9"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schedule.dayOfWeek</w:t>
            </w:r>
            <w:proofErr w:type="spellEnd"/>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4EAF83B8" w14:textId="77777777" w:rsidR="008E0085" w:rsidRPr="00E3358F" w:rsidRDefault="008E0085" w:rsidP="00E3358F">
            <w:pPr>
              <w:rPr>
                <w:rFonts w:ascii="微软雅黑" w:hAnsi="微软雅黑"/>
                <w:lang w:eastAsia="zh-CN"/>
              </w:rPr>
            </w:pPr>
            <w:r w:rsidRPr="00E3358F">
              <w:rPr>
                <w:rFonts w:ascii="微软雅黑" w:hAnsi="微软雅黑"/>
                <w:lang w:eastAsia="zh-CN"/>
              </w:rPr>
              <w:t>定位课表列，</w:t>
            </w:r>
            <w:proofErr w:type="gramStart"/>
            <w:r w:rsidRPr="00E3358F">
              <w:rPr>
                <w:rFonts w:ascii="微软雅黑" w:hAnsi="微软雅黑"/>
                <w:lang w:eastAsia="zh-CN"/>
              </w:rPr>
              <w:t>即周几</w:t>
            </w:r>
            <w:proofErr w:type="gramEnd"/>
          </w:p>
        </w:tc>
      </w:tr>
      <w:tr w:rsidR="00E3358F" w:rsidRPr="00E3358F" w14:paraId="5C972B16" w14:textId="77777777">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0FF052EF"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myScheduleCells</w:t>
            </w:r>
            <w:proofErr w:type="spellEnd"/>
            <w:r w:rsidRPr="00E3358F">
              <w:rPr>
                <w:rFonts w:ascii="微软雅黑" w:hAnsi="微软雅黑"/>
                <w:lang w:eastAsia="zh-CN"/>
              </w:rPr>
              <w:t>[]</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11AA4862" w14:textId="77777777" w:rsidR="008E0085" w:rsidRPr="00E3358F" w:rsidRDefault="008E0085" w:rsidP="00E3358F">
            <w:pPr>
              <w:rPr>
                <w:rFonts w:ascii="微软雅黑" w:hAnsi="微软雅黑"/>
                <w:lang w:eastAsia="zh-CN"/>
              </w:rPr>
            </w:pPr>
            <w:r w:rsidRPr="00E3358F">
              <w:rPr>
                <w:rFonts w:ascii="微软雅黑" w:hAnsi="微软雅黑"/>
                <w:lang w:eastAsia="zh-CN"/>
              </w:rPr>
              <w:t>slot</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4CA79BDC"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schedule.timeSlot</w:t>
            </w:r>
            <w:proofErr w:type="spellEnd"/>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551332F8" w14:textId="77777777" w:rsidR="008E0085" w:rsidRPr="00E3358F" w:rsidRDefault="008E0085" w:rsidP="00E3358F">
            <w:pPr>
              <w:rPr>
                <w:rFonts w:ascii="微软雅黑" w:hAnsi="微软雅黑"/>
                <w:lang w:eastAsia="zh-CN"/>
              </w:rPr>
            </w:pPr>
            <w:r w:rsidRPr="00E3358F">
              <w:rPr>
                <w:rFonts w:ascii="微软雅黑" w:hAnsi="微软雅黑"/>
                <w:lang w:eastAsia="zh-CN"/>
              </w:rPr>
              <w:t>定位课表行，即第几节</w:t>
            </w:r>
          </w:p>
        </w:tc>
      </w:tr>
    </w:tbl>
    <w:p w14:paraId="2E5CC069" w14:textId="77777777" w:rsidR="008E0085" w:rsidRPr="00E3358F" w:rsidRDefault="008E0085" w:rsidP="00E3358F">
      <w:pPr>
        <w:rPr>
          <w:rFonts w:ascii="微软雅黑" w:hAnsi="微软雅黑"/>
          <w:lang w:eastAsia="zh-CN"/>
        </w:rPr>
      </w:pPr>
      <w:r w:rsidRPr="00E3358F">
        <w:rPr>
          <w:rFonts w:ascii="微软雅黑" w:hAnsi="微软雅黑"/>
          <w:lang w:eastAsia="zh-CN"/>
        </w:rPr>
        <w:t>渲染规则：</w:t>
      </w:r>
    </w:p>
    <w:p w14:paraId="374E58AF" w14:textId="77777777" w:rsidR="008E0085" w:rsidRPr="00E3358F" w:rsidRDefault="008E0085" w:rsidP="00E3358F">
      <w:pPr>
        <w:numPr>
          <w:ilvl w:val="0"/>
          <w:numId w:val="30"/>
        </w:numPr>
        <w:rPr>
          <w:rFonts w:ascii="微软雅黑" w:hAnsi="微软雅黑"/>
          <w:lang w:eastAsia="zh-CN"/>
        </w:rPr>
      </w:pPr>
      <w:proofErr w:type="spellStart"/>
      <w:r w:rsidRPr="00E3358F">
        <w:rPr>
          <w:rFonts w:ascii="微软雅黑" w:hAnsi="微软雅黑"/>
          <w:lang w:eastAsia="zh-CN"/>
        </w:rPr>
        <w:lastRenderedPageBreak/>
        <w:t>getCourse</w:t>
      </w:r>
      <w:proofErr w:type="spellEnd"/>
      <w:r w:rsidRPr="00E3358F">
        <w:rPr>
          <w:rFonts w:ascii="微软雅黑" w:hAnsi="微软雅黑"/>
          <w:lang w:eastAsia="zh-CN"/>
        </w:rPr>
        <w:t>(day, slot) 查找当前格子的课程。</w:t>
      </w:r>
    </w:p>
    <w:p w14:paraId="53ACF190" w14:textId="77777777" w:rsidR="008E0085" w:rsidRPr="00E3358F" w:rsidRDefault="008E0085" w:rsidP="00E3358F">
      <w:pPr>
        <w:numPr>
          <w:ilvl w:val="0"/>
          <w:numId w:val="30"/>
        </w:numPr>
        <w:rPr>
          <w:rFonts w:ascii="微软雅黑" w:hAnsi="微软雅黑"/>
          <w:lang w:eastAsia="zh-CN"/>
        </w:rPr>
      </w:pPr>
      <w:proofErr w:type="spellStart"/>
      <w:r w:rsidRPr="00E3358F">
        <w:rPr>
          <w:rFonts w:ascii="微软雅黑" w:hAnsi="微软雅黑"/>
          <w:lang w:eastAsia="zh-CN"/>
        </w:rPr>
        <w:t>shouldShowCell</w:t>
      </w:r>
      <w:proofErr w:type="spellEnd"/>
      <w:r w:rsidRPr="00E3358F">
        <w:rPr>
          <w:rFonts w:ascii="微软雅黑" w:hAnsi="微软雅黑"/>
          <w:lang w:eastAsia="zh-CN"/>
        </w:rPr>
        <w:t>(day, slot) 判断当前格是否需要显示。若上一节存在同一课程，则当前格隐藏。</w:t>
      </w:r>
    </w:p>
    <w:p w14:paraId="2CBBFFCC" w14:textId="77777777" w:rsidR="008E0085" w:rsidRPr="00E3358F" w:rsidRDefault="008E0085" w:rsidP="00E3358F">
      <w:pPr>
        <w:numPr>
          <w:ilvl w:val="0"/>
          <w:numId w:val="30"/>
        </w:numPr>
        <w:rPr>
          <w:rFonts w:ascii="微软雅黑" w:hAnsi="微软雅黑"/>
          <w:lang w:eastAsia="zh-CN"/>
        </w:rPr>
      </w:pPr>
      <w:proofErr w:type="spellStart"/>
      <w:r w:rsidRPr="00E3358F">
        <w:rPr>
          <w:rFonts w:ascii="微软雅黑" w:hAnsi="微软雅黑"/>
          <w:lang w:eastAsia="zh-CN"/>
        </w:rPr>
        <w:t>getCellRowspan</w:t>
      </w:r>
      <w:proofErr w:type="spellEnd"/>
      <w:r w:rsidRPr="00E3358F">
        <w:rPr>
          <w:rFonts w:ascii="微软雅黑" w:hAnsi="微软雅黑"/>
          <w:lang w:eastAsia="zh-CN"/>
        </w:rPr>
        <w:t>(day, slot) 从当前节向后扫描连续相同课程，计算合并行数。</w:t>
      </w:r>
    </w:p>
    <w:p w14:paraId="435110D2" w14:textId="77777777" w:rsidR="008E0085" w:rsidRPr="00E3358F" w:rsidRDefault="008E0085" w:rsidP="00E3358F">
      <w:pPr>
        <w:numPr>
          <w:ilvl w:val="0"/>
          <w:numId w:val="30"/>
        </w:numPr>
        <w:rPr>
          <w:rFonts w:ascii="微软雅黑" w:hAnsi="微软雅黑"/>
          <w:lang w:eastAsia="zh-CN"/>
        </w:rPr>
      </w:pPr>
      <w:r w:rsidRPr="00E3358F">
        <w:rPr>
          <w:rFonts w:ascii="微软雅黑" w:hAnsi="微软雅黑"/>
          <w:lang w:eastAsia="zh-CN"/>
        </w:rPr>
        <w:t>教室课表使用 </w:t>
      </w:r>
      <w:proofErr w:type="spellStart"/>
      <w:r w:rsidRPr="00E3358F">
        <w:rPr>
          <w:rFonts w:ascii="微软雅黑" w:hAnsi="微软雅黑"/>
          <w:lang w:eastAsia="zh-CN"/>
        </w:rPr>
        <w:t>getClassroomCourse</w:t>
      </w:r>
      <w:proofErr w:type="spellEnd"/>
      <w:r w:rsidRPr="00E3358F">
        <w:rPr>
          <w:rFonts w:ascii="微软雅黑" w:hAnsi="微软雅黑"/>
          <w:lang w:eastAsia="zh-CN"/>
        </w:rPr>
        <w:t>、</w:t>
      </w:r>
      <w:proofErr w:type="spellStart"/>
      <w:r w:rsidRPr="00E3358F">
        <w:rPr>
          <w:rFonts w:ascii="微软雅黑" w:hAnsi="微软雅黑"/>
          <w:lang w:eastAsia="zh-CN"/>
        </w:rPr>
        <w:t>shouldShowClassroomCell</w:t>
      </w:r>
      <w:proofErr w:type="spellEnd"/>
      <w:r w:rsidRPr="00E3358F">
        <w:rPr>
          <w:rFonts w:ascii="微软雅黑" w:hAnsi="微软雅黑"/>
          <w:lang w:eastAsia="zh-CN"/>
        </w:rPr>
        <w:t>、</w:t>
      </w:r>
      <w:proofErr w:type="spellStart"/>
      <w:r w:rsidRPr="00E3358F">
        <w:rPr>
          <w:rFonts w:ascii="微软雅黑" w:hAnsi="微软雅黑"/>
          <w:lang w:eastAsia="zh-CN"/>
        </w:rPr>
        <w:t>getClassroomRowspan</w:t>
      </w:r>
      <w:proofErr w:type="spellEnd"/>
      <w:r w:rsidRPr="00E3358F">
        <w:rPr>
          <w:rFonts w:ascii="微软雅黑" w:hAnsi="微软雅黑"/>
          <w:lang w:eastAsia="zh-CN"/>
        </w:rPr>
        <w:t> 复用同一合并思想。</w:t>
      </w:r>
    </w:p>
    <w:p w14:paraId="17FF2EB8" w14:textId="77777777" w:rsidR="008E0085" w:rsidRPr="00E3358F" w:rsidRDefault="0092245C" w:rsidP="00E3358F">
      <w:pPr>
        <w:pStyle w:val="21"/>
      </w:pPr>
      <w:bookmarkStart w:id="68" w:name="_Toc232342727"/>
      <w:r w:rsidRPr="00E3358F">
        <w:rPr>
          <w:rFonts w:hint="eastAsia"/>
        </w:rPr>
        <w:t>2.</w:t>
      </w:r>
      <w:r w:rsidR="008E0085" w:rsidRPr="00E3358F">
        <w:t>后端 HTTP 入口</w:t>
      </w:r>
      <w:r w:rsidR="008E0085" w:rsidRPr="00E3358F">
        <w:rPr>
          <w:rFonts w:cs="微软雅黑" w:hint="eastAsia"/>
        </w:rPr>
        <w:t>详细设计</w:t>
      </w:r>
      <w:bookmarkEnd w:id="68"/>
    </w:p>
    <w:p w14:paraId="33B007EF" w14:textId="77777777" w:rsidR="008E0085" w:rsidRPr="00E3358F" w:rsidRDefault="008E0085" w:rsidP="00E3358F">
      <w:pPr>
        <w:pStyle w:val="31"/>
      </w:pPr>
      <w:bookmarkStart w:id="69" w:name="_Toc232342728"/>
      <w:r w:rsidRPr="00E3358F">
        <w:t>2.1 </w:t>
      </w:r>
      <w:proofErr w:type="spellStart"/>
      <w:r w:rsidRPr="00E3358F">
        <w:t>LoginController</w:t>
      </w:r>
      <w:bookmarkEnd w:id="69"/>
      <w:proofErr w:type="spellEnd"/>
    </w:p>
    <w:p w14:paraId="032D336B" w14:textId="77777777" w:rsidR="00045BD4" w:rsidRPr="00E3358F" w:rsidRDefault="003E4274" w:rsidP="00E3358F">
      <w:pPr>
        <w:keepNext/>
        <w:spacing w:before="80" w:after="80"/>
        <w:jc w:val="center"/>
        <w:rPr>
          <w:rFonts w:ascii="微软雅黑" w:hAnsi="微软雅黑"/>
        </w:rPr>
      </w:pPr>
      <w:r w:rsidRPr="00E3358F">
        <w:rPr>
          <w:rFonts w:ascii="微软雅黑" w:hAnsi="微软雅黑"/>
          <w:b/>
          <w:sz w:val="21"/>
        </w:rPr>
        <w:t xml:space="preserve">表3-6 </w:t>
      </w:r>
      <w:proofErr w:type="spellStart"/>
      <w:r w:rsidRPr="00E3358F">
        <w:rPr>
          <w:rFonts w:ascii="微软雅黑" w:hAnsi="微软雅黑"/>
          <w:b/>
          <w:sz w:val="21"/>
        </w:rPr>
        <w:t>LoginController</w:t>
      </w:r>
      <w:proofErr w:type="spellEnd"/>
      <w:r w:rsidRPr="00E3358F">
        <w:rPr>
          <w:rFonts w:ascii="微软雅黑" w:hAnsi="微软雅黑"/>
          <w:b/>
          <w:sz w:val="21"/>
        </w:rPr>
        <w:t xml:space="preserve"> </w:t>
      </w:r>
      <w:proofErr w:type="spellStart"/>
      <w:r w:rsidRPr="00E3358F">
        <w:rPr>
          <w:rFonts w:ascii="微软雅黑" w:hAnsi="微软雅黑"/>
          <w:b/>
          <w:sz w:val="21"/>
        </w:rPr>
        <w:t>接口设计</w:t>
      </w:r>
      <w:proofErr w:type="spellEnd"/>
    </w:p>
    <w:tbl>
      <w:tblPr>
        <w:tblW w:w="9873" w:type="dxa"/>
        <w:tblBorders>
          <w:top w:val="single" w:sz="2" w:space="0" w:color="auto"/>
          <w:left w:val="single" w:sz="2" w:space="0" w:color="auto"/>
          <w:bottom w:val="single" w:sz="2" w:space="0" w:color="auto"/>
          <w:right w:val="single" w:sz="2" w:space="0" w:color="auto"/>
        </w:tblBorders>
        <w:shd w:val="clear" w:color="auto" w:fill="FAFBFC"/>
        <w:tblLayout w:type="fixed"/>
        <w:tblCellMar>
          <w:top w:w="15" w:type="dxa"/>
          <w:left w:w="15" w:type="dxa"/>
          <w:bottom w:w="15" w:type="dxa"/>
          <w:right w:w="15" w:type="dxa"/>
        </w:tblCellMar>
        <w:tblLook w:val="04A0" w:firstRow="1" w:lastRow="0" w:firstColumn="1" w:lastColumn="0" w:noHBand="0" w:noVBand="1"/>
      </w:tblPr>
      <w:tblGrid>
        <w:gridCol w:w="937"/>
        <w:gridCol w:w="1031"/>
        <w:gridCol w:w="1993"/>
        <w:gridCol w:w="3069"/>
        <w:gridCol w:w="2843"/>
      </w:tblGrid>
      <w:tr w:rsidR="00E3358F" w:rsidRPr="00E3358F" w14:paraId="183F0F77" w14:textId="77777777" w:rsidTr="0033155C">
        <w:trPr>
          <w:tblHeader/>
        </w:trPr>
        <w:tc>
          <w:tcPr>
            <w:tcW w:w="937" w:type="dxa"/>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781A504E"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方法</w:t>
            </w:r>
          </w:p>
        </w:tc>
        <w:tc>
          <w:tcPr>
            <w:tcW w:w="1031" w:type="dxa"/>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2487C8A3"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路径</w:t>
            </w:r>
          </w:p>
        </w:tc>
        <w:tc>
          <w:tcPr>
            <w:tcW w:w="1993" w:type="dxa"/>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0828C8D8"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输入</w:t>
            </w:r>
          </w:p>
        </w:tc>
        <w:tc>
          <w:tcPr>
            <w:tcW w:w="3069" w:type="dxa"/>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1FADBFB7"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输出</w:t>
            </w:r>
          </w:p>
        </w:tc>
        <w:tc>
          <w:tcPr>
            <w:tcW w:w="2843" w:type="dxa"/>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67A0A0A0"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详细设计</w:t>
            </w:r>
          </w:p>
        </w:tc>
      </w:tr>
      <w:tr w:rsidR="00E3358F" w:rsidRPr="00E3358F" w14:paraId="3644040E" w14:textId="77777777" w:rsidTr="0033155C">
        <w:tc>
          <w:tcPr>
            <w:tcW w:w="937"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46410CF1" w14:textId="77777777" w:rsidR="008E0085" w:rsidRPr="00E3358F" w:rsidRDefault="008E0085" w:rsidP="00E3358F">
            <w:pPr>
              <w:rPr>
                <w:rFonts w:ascii="微软雅黑" w:hAnsi="微软雅黑"/>
                <w:lang w:eastAsia="zh-CN"/>
              </w:rPr>
            </w:pPr>
            <w:r w:rsidRPr="00E3358F">
              <w:rPr>
                <w:rFonts w:ascii="微软雅黑" w:hAnsi="微软雅黑"/>
                <w:lang w:eastAsia="zh-CN"/>
              </w:rPr>
              <w:t>login</w:t>
            </w:r>
          </w:p>
        </w:tc>
        <w:tc>
          <w:tcPr>
            <w:tcW w:w="1031"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489A42AE" w14:textId="77777777" w:rsidR="008E0085" w:rsidRPr="00E3358F" w:rsidRDefault="008E0085" w:rsidP="00E3358F">
            <w:pPr>
              <w:rPr>
                <w:rFonts w:ascii="微软雅黑" w:hAnsi="微软雅黑"/>
                <w:lang w:eastAsia="zh-CN"/>
              </w:rPr>
            </w:pPr>
            <w:r w:rsidRPr="00E3358F">
              <w:rPr>
                <w:rFonts w:ascii="微软雅黑" w:hAnsi="微软雅黑"/>
                <w:lang w:eastAsia="zh-CN"/>
              </w:rPr>
              <w:t>POST /login</w:t>
            </w:r>
          </w:p>
        </w:tc>
        <w:tc>
          <w:tcPr>
            <w:tcW w:w="1993"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60FCF1D7"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LoginDTO</w:t>
            </w:r>
            <w:proofErr w:type="spellEnd"/>
            <w:r w:rsidRPr="00E3358F">
              <w:rPr>
                <w:rFonts w:ascii="微软雅黑" w:hAnsi="微软雅黑"/>
                <w:lang w:eastAsia="zh-CN"/>
              </w:rPr>
              <w:t>(</w:t>
            </w:r>
            <w:proofErr w:type="spellStart"/>
            <w:r w:rsidRPr="00E3358F">
              <w:rPr>
                <w:rFonts w:ascii="微软雅黑" w:hAnsi="微软雅黑"/>
                <w:lang w:eastAsia="zh-CN"/>
              </w:rPr>
              <w:t>username,password,role</w:t>
            </w:r>
            <w:proofErr w:type="spellEnd"/>
            <w:r w:rsidRPr="00E3358F">
              <w:rPr>
                <w:rFonts w:ascii="微软雅黑" w:hAnsi="微软雅黑"/>
                <w:lang w:eastAsia="zh-CN"/>
              </w:rPr>
              <w:t>)</w:t>
            </w:r>
          </w:p>
        </w:tc>
        <w:tc>
          <w:tcPr>
            <w:tcW w:w="3069"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62D69CC5" w14:textId="77777777" w:rsidR="008E0085" w:rsidRPr="00E3358F" w:rsidRDefault="008E0085" w:rsidP="00E3358F">
            <w:pPr>
              <w:rPr>
                <w:rFonts w:ascii="微软雅黑" w:hAnsi="微软雅黑"/>
                <w:lang w:eastAsia="zh-CN"/>
              </w:rPr>
            </w:pPr>
            <w:r w:rsidRPr="00E3358F">
              <w:rPr>
                <w:rFonts w:ascii="微软雅黑" w:hAnsi="微软雅黑"/>
                <w:lang w:eastAsia="zh-CN"/>
              </w:rPr>
              <w:t>token、用户 id、姓名、角色、头像、专业</w:t>
            </w:r>
          </w:p>
        </w:tc>
        <w:tc>
          <w:tcPr>
            <w:tcW w:w="2843"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5E491F56" w14:textId="77777777" w:rsidR="008E0085" w:rsidRPr="00E3358F" w:rsidRDefault="008E0085" w:rsidP="00E3358F">
            <w:pPr>
              <w:rPr>
                <w:rFonts w:ascii="微软雅黑" w:hAnsi="微软雅黑"/>
                <w:lang w:eastAsia="zh-CN"/>
              </w:rPr>
            </w:pPr>
            <w:r w:rsidRPr="00E3358F">
              <w:rPr>
                <w:rFonts w:ascii="微软雅黑" w:hAnsi="微软雅黑"/>
                <w:lang w:eastAsia="zh-CN"/>
              </w:rPr>
              <w:t>按角色选择用户表；对输入密码做 SHA-256；校验成功后调用 </w:t>
            </w:r>
            <w:proofErr w:type="spellStart"/>
            <w:r w:rsidRPr="00E3358F">
              <w:rPr>
                <w:rFonts w:ascii="微软雅黑" w:hAnsi="微软雅黑"/>
                <w:lang w:eastAsia="zh-CN"/>
              </w:rPr>
              <w:t>StpUtil.login</w:t>
            </w:r>
            <w:proofErr w:type="spellEnd"/>
            <w:r w:rsidRPr="00E3358F">
              <w:rPr>
                <w:rFonts w:ascii="微软雅黑" w:hAnsi="微软雅黑"/>
                <w:lang w:eastAsia="zh-CN"/>
              </w:rPr>
              <w:t>(</w:t>
            </w:r>
            <w:proofErr w:type="spellStart"/>
            <w:r w:rsidRPr="00E3358F">
              <w:rPr>
                <w:rFonts w:ascii="微软雅黑" w:hAnsi="微软雅黑"/>
                <w:lang w:eastAsia="zh-CN"/>
              </w:rPr>
              <w:t>userId</w:t>
            </w:r>
            <w:proofErr w:type="spellEnd"/>
            <w:r w:rsidRPr="00E3358F">
              <w:rPr>
                <w:rFonts w:ascii="微软雅黑" w:hAnsi="微软雅黑"/>
                <w:lang w:eastAsia="zh-CN"/>
              </w:rPr>
              <w:t>)；Session 写入 role、name，学生额外写入 major</w:t>
            </w:r>
          </w:p>
        </w:tc>
      </w:tr>
      <w:tr w:rsidR="00E3358F" w:rsidRPr="00E3358F" w14:paraId="69034C5F" w14:textId="77777777" w:rsidTr="0033155C">
        <w:tc>
          <w:tcPr>
            <w:tcW w:w="937"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6A5C5072" w14:textId="77777777" w:rsidR="008E0085" w:rsidRPr="00E3358F" w:rsidRDefault="008E0085" w:rsidP="00E3358F">
            <w:pPr>
              <w:rPr>
                <w:rFonts w:ascii="微软雅黑" w:hAnsi="微软雅黑"/>
                <w:lang w:eastAsia="zh-CN"/>
              </w:rPr>
            </w:pPr>
            <w:r w:rsidRPr="00E3358F">
              <w:rPr>
                <w:rFonts w:ascii="微软雅黑" w:hAnsi="微软雅黑"/>
                <w:lang w:eastAsia="zh-CN"/>
              </w:rPr>
              <w:t>logout</w:t>
            </w:r>
          </w:p>
        </w:tc>
        <w:tc>
          <w:tcPr>
            <w:tcW w:w="1031"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72870A91" w14:textId="77777777" w:rsidR="008E0085" w:rsidRPr="00E3358F" w:rsidRDefault="008E0085" w:rsidP="00E3358F">
            <w:pPr>
              <w:rPr>
                <w:rFonts w:ascii="微软雅黑" w:hAnsi="微软雅黑"/>
                <w:lang w:eastAsia="zh-CN"/>
              </w:rPr>
            </w:pPr>
            <w:r w:rsidRPr="00E3358F">
              <w:rPr>
                <w:rFonts w:ascii="微软雅黑" w:hAnsi="微软雅黑"/>
                <w:lang w:eastAsia="zh-CN"/>
              </w:rPr>
              <w:t>POST /logout</w:t>
            </w:r>
          </w:p>
        </w:tc>
        <w:tc>
          <w:tcPr>
            <w:tcW w:w="1993"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41AD3EC2" w14:textId="77777777" w:rsidR="008E0085" w:rsidRPr="00E3358F" w:rsidRDefault="008E0085" w:rsidP="00E3358F">
            <w:pPr>
              <w:rPr>
                <w:rFonts w:ascii="微软雅黑" w:hAnsi="微软雅黑"/>
                <w:lang w:eastAsia="zh-CN"/>
              </w:rPr>
            </w:pPr>
            <w:r w:rsidRPr="00E3358F">
              <w:rPr>
                <w:rFonts w:ascii="微软雅黑" w:hAnsi="微软雅黑"/>
                <w:lang w:eastAsia="zh-CN"/>
              </w:rPr>
              <w:t>token 请求头</w:t>
            </w:r>
          </w:p>
        </w:tc>
        <w:tc>
          <w:tcPr>
            <w:tcW w:w="3069"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2E4D697A" w14:textId="77777777" w:rsidR="008E0085" w:rsidRPr="00E3358F" w:rsidRDefault="008E0085" w:rsidP="00E3358F">
            <w:pPr>
              <w:rPr>
                <w:rFonts w:ascii="微软雅黑" w:hAnsi="微软雅黑"/>
                <w:lang w:eastAsia="zh-CN"/>
              </w:rPr>
            </w:pPr>
            <w:r w:rsidRPr="00E3358F">
              <w:rPr>
                <w:rFonts w:ascii="微软雅黑" w:hAnsi="微软雅黑"/>
                <w:lang w:eastAsia="zh-CN"/>
              </w:rPr>
              <w:t>退出成功</w:t>
            </w:r>
          </w:p>
        </w:tc>
        <w:tc>
          <w:tcPr>
            <w:tcW w:w="2843"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6AD42E5B" w14:textId="77777777" w:rsidR="008E0085" w:rsidRPr="00E3358F" w:rsidRDefault="008E0085" w:rsidP="00E3358F">
            <w:pPr>
              <w:rPr>
                <w:rFonts w:ascii="微软雅黑" w:hAnsi="微软雅黑"/>
                <w:lang w:eastAsia="zh-CN"/>
              </w:rPr>
            </w:pPr>
            <w:r w:rsidRPr="00E3358F">
              <w:rPr>
                <w:rFonts w:ascii="微软雅黑" w:hAnsi="微软雅黑"/>
                <w:lang w:eastAsia="zh-CN"/>
              </w:rPr>
              <w:t>调用 </w:t>
            </w:r>
            <w:proofErr w:type="spellStart"/>
            <w:r w:rsidRPr="00E3358F">
              <w:rPr>
                <w:rFonts w:ascii="微软雅黑" w:hAnsi="微软雅黑"/>
                <w:lang w:eastAsia="zh-CN"/>
              </w:rPr>
              <w:t>StpUtil.logout</w:t>
            </w:r>
            <w:proofErr w:type="spellEnd"/>
            <w:r w:rsidRPr="00E3358F">
              <w:rPr>
                <w:rFonts w:ascii="微软雅黑" w:hAnsi="微软雅黑"/>
                <w:lang w:eastAsia="zh-CN"/>
              </w:rPr>
              <w:t>() 销毁会话</w:t>
            </w:r>
          </w:p>
        </w:tc>
      </w:tr>
    </w:tbl>
    <w:p w14:paraId="3E95C755" w14:textId="77777777" w:rsidR="008E0085" w:rsidRPr="00E3358F" w:rsidRDefault="008E0085" w:rsidP="00E3358F">
      <w:pPr>
        <w:rPr>
          <w:rFonts w:ascii="微软雅黑" w:hAnsi="微软雅黑"/>
          <w:lang w:eastAsia="zh-CN"/>
        </w:rPr>
      </w:pPr>
      <w:r w:rsidRPr="00E3358F">
        <w:rPr>
          <w:rFonts w:ascii="微软雅黑" w:hAnsi="微软雅黑"/>
          <w:lang w:eastAsia="zh-CN"/>
        </w:rPr>
        <w:t>登录设计的关键点是“后端会话是身份事实源”。后续选课、退课、我的课程等接口都从 Sa-Token 读取当前用户，而不是信任前端传入学生 ID。</w:t>
      </w:r>
    </w:p>
    <w:p w14:paraId="130CD429" w14:textId="77777777" w:rsidR="008E0085" w:rsidRPr="00E3358F" w:rsidRDefault="008E0085" w:rsidP="00E3358F">
      <w:pPr>
        <w:pStyle w:val="31"/>
      </w:pPr>
      <w:bookmarkStart w:id="70" w:name="_Toc232342729"/>
      <w:r w:rsidRPr="00E3358F">
        <w:lastRenderedPageBreak/>
        <w:t>2.2 </w:t>
      </w:r>
      <w:proofErr w:type="spellStart"/>
      <w:r w:rsidRPr="00E3358F">
        <w:t>CourseController</w:t>
      </w:r>
      <w:bookmarkEnd w:id="70"/>
      <w:proofErr w:type="spellEnd"/>
    </w:p>
    <w:p w14:paraId="6E33D8EC" w14:textId="77777777" w:rsidR="00045BD4" w:rsidRPr="00E3358F" w:rsidRDefault="003E4274" w:rsidP="00E3358F">
      <w:pPr>
        <w:keepNext/>
        <w:spacing w:before="80" w:after="80"/>
        <w:jc w:val="center"/>
        <w:rPr>
          <w:rFonts w:ascii="微软雅黑" w:hAnsi="微软雅黑"/>
        </w:rPr>
      </w:pPr>
      <w:r w:rsidRPr="00E3358F">
        <w:rPr>
          <w:rFonts w:ascii="微软雅黑" w:hAnsi="微软雅黑"/>
          <w:b/>
          <w:sz w:val="21"/>
        </w:rPr>
        <w:t xml:space="preserve">表3-7 </w:t>
      </w:r>
      <w:proofErr w:type="spellStart"/>
      <w:r w:rsidRPr="00E3358F">
        <w:rPr>
          <w:rFonts w:ascii="微软雅黑" w:hAnsi="微软雅黑"/>
          <w:b/>
          <w:sz w:val="21"/>
        </w:rPr>
        <w:t>CourseController</w:t>
      </w:r>
      <w:proofErr w:type="spellEnd"/>
      <w:r w:rsidRPr="00E3358F">
        <w:rPr>
          <w:rFonts w:ascii="微软雅黑" w:hAnsi="微软雅黑"/>
          <w:b/>
          <w:sz w:val="21"/>
        </w:rPr>
        <w:t xml:space="preserve"> </w:t>
      </w:r>
      <w:proofErr w:type="spellStart"/>
      <w:r w:rsidRPr="00E3358F">
        <w:rPr>
          <w:rFonts w:ascii="微软雅黑" w:hAnsi="微软雅黑"/>
          <w:b/>
          <w:sz w:val="21"/>
        </w:rPr>
        <w:t>接口设计</w:t>
      </w:r>
      <w:proofErr w:type="spellEnd"/>
    </w:p>
    <w:tbl>
      <w:tblPr>
        <w:tblW w:w="5306" w:type="pct"/>
        <w:tblBorders>
          <w:top w:val="single" w:sz="2" w:space="0" w:color="auto"/>
          <w:left w:val="single" w:sz="2" w:space="0" w:color="auto"/>
          <w:bottom w:val="single" w:sz="2" w:space="0" w:color="auto"/>
          <w:right w:val="single" w:sz="2" w:space="0" w:color="auto"/>
        </w:tblBorders>
        <w:shd w:val="clear" w:color="auto" w:fill="FAFBFC"/>
        <w:tblLayout w:type="fixed"/>
        <w:tblCellMar>
          <w:top w:w="15" w:type="dxa"/>
          <w:left w:w="15" w:type="dxa"/>
          <w:bottom w:w="15" w:type="dxa"/>
          <w:right w:w="15" w:type="dxa"/>
        </w:tblCellMar>
        <w:tblLook w:val="04A0" w:firstRow="1" w:lastRow="0" w:firstColumn="1" w:lastColumn="0" w:noHBand="0" w:noVBand="1"/>
      </w:tblPr>
      <w:tblGrid>
        <w:gridCol w:w="1190"/>
        <w:gridCol w:w="1277"/>
        <w:gridCol w:w="902"/>
        <w:gridCol w:w="2295"/>
        <w:gridCol w:w="1983"/>
        <w:gridCol w:w="2269"/>
      </w:tblGrid>
      <w:tr w:rsidR="00E3358F" w:rsidRPr="00E3358F" w14:paraId="3D27E9A1" w14:textId="77777777" w:rsidTr="0033155C">
        <w:trPr>
          <w:tblHeader/>
        </w:trPr>
        <w:tc>
          <w:tcPr>
            <w:tcW w:w="600" w:type="pct"/>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5615C022"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方法</w:t>
            </w:r>
          </w:p>
        </w:tc>
        <w:tc>
          <w:tcPr>
            <w:tcW w:w="644" w:type="pct"/>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1B78AF7F"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路径</w:t>
            </w:r>
          </w:p>
        </w:tc>
        <w:tc>
          <w:tcPr>
            <w:tcW w:w="455" w:type="pct"/>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7FF15820"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参数</w:t>
            </w:r>
          </w:p>
        </w:tc>
        <w:tc>
          <w:tcPr>
            <w:tcW w:w="1157" w:type="pct"/>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68CEBE48"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调用对象</w:t>
            </w:r>
          </w:p>
        </w:tc>
        <w:tc>
          <w:tcPr>
            <w:tcW w:w="1000" w:type="pct"/>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5E66B755"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成功结果</w:t>
            </w:r>
          </w:p>
        </w:tc>
        <w:tc>
          <w:tcPr>
            <w:tcW w:w="1144" w:type="pct"/>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2594164A"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事件发布</w:t>
            </w:r>
          </w:p>
        </w:tc>
      </w:tr>
      <w:tr w:rsidR="00E3358F" w:rsidRPr="00E3358F" w14:paraId="3E37EAD0" w14:textId="77777777" w:rsidTr="0033155C">
        <w:tc>
          <w:tcPr>
            <w:tcW w:w="600" w:type="pct"/>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3F3A89AC" w14:textId="77777777" w:rsidR="008E0085" w:rsidRPr="00E3358F" w:rsidRDefault="008E0085" w:rsidP="00E3358F">
            <w:pPr>
              <w:rPr>
                <w:rFonts w:ascii="微软雅黑" w:hAnsi="微软雅黑"/>
                <w:lang w:eastAsia="zh-CN"/>
              </w:rPr>
            </w:pPr>
            <w:r w:rsidRPr="00E3358F">
              <w:rPr>
                <w:rFonts w:ascii="微软雅黑" w:hAnsi="微软雅黑"/>
                <w:lang w:eastAsia="zh-CN"/>
              </w:rPr>
              <w:t>list</w:t>
            </w:r>
          </w:p>
        </w:tc>
        <w:tc>
          <w:tcPr>
            <w:tcW w:w="644" w:type="pct"/>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43C07090" w14:textId="77777777" w:rsidR="008E0085" w:rsidRPr="00E3358F" w:rsidRDefault="008E0085" w:rsidP="00E3358F">
            <w:pPr>
              <w:rPr>
                <w:rFonts w:ascii="微软雅黑" w:hAnsi="微软雅黑"/>
                <w:lang w:eastAsia="zh-CN"/>
              </w:rPr>
            </w:pPr>
            <w:r w:rsidRPr="00E3358F">
              <w:rPr>
                <w:rFonts w:ascii="微软雅黑" w:hAnsi="微软雅黑"/>
                <w:lang w:eastAsia="zh-CN"/>
              </w:rPr>
              <w:t>GET /course/list</w:t>
            </w:r>
          </w:p>
        </w:tc>
        <w:tc>
          <w:tcPr>
            <w:tcW w:w="455" w:type="pct"/>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48AB1F6D" w14:textId="77777777" w:rsidR="008E0085" w:rsidRPr="00E3358F" w:rsidRDefault="008E0085" w:rsidP="00E3358F">
            <w:pPr>
              <w:rPr>
                <w:rFonts w:ascii="微软雅黑" w:hAnsi="微软雅黑"/>
                <w:lang w:eastAsia="zh-CN"/>
              </w:rPr>
            </w:pPr>
            <w:r w:rsidRPr="00E3358F">
              <w:rPr>
                <w:rFonts w:ascii="微软雅黑" w:hAnsi="微软雅黑"/>
                <w:lang w:eastAsia="zh-CN"/>
              </w:rPr>
              <w:t>无</w:t>
            </w:r>
          </w:p>
        </w:tc>
        <w:tc>
          <w:tcPr>
            <w:tcW w:w="1157" w:type="pct"/>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67E16DA4"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courseService.getListWithSchedule</w:t>
            </w:r>
            <w:proofErr w:type="spellEnd"/>
            <w:r w:rsidRPr="00E3358F">
              <w:rPr>
                <w:rFonts w:ascii="微软雅黑" w:hAnsi="微软雅黑"/>
                <w:lang w:eastAsia="zh-CN"/>
              </w:rPr>
              <w:t>()</w:t>
            </w:r>
          </w:p>
        </w:tc>
        <w:tc>
          <w:tcPr>
            <w:tcW w:w="1000" w:type="pct"/>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4E380CA3" w14:textId="77777777" w:rsidR="008E0085" w:rsidRPr="00E3358F" w:rsidRDefault="008E0085" w:rsidP="00E3358F">
            <w:pPr>
              <w:rPr>
                <w:rFonts w:ascii="微软雅黑" w:hAnsi="微软雅黑"/>
                <w:lang w:eastAsia="zh-CN"/>
              </w:rPr>
            </w:pPr>
            <w:r w:rsidRPr="00E3358F">
              <w:rPr>
                <w:rFonts w:ascii="微软雅黑" w:hAnsi="微软雅黑"/>
                <w:lang w:eastAsia="zh-CN"/>
              </w:rPr>
              <w:t>返回全部课程及展示排课字段</w:t>
            </w:r>
          </w:p>
        </w:tc>
        <w:tc>
          <w:tcPr>
            <w:tcW w:w="1144" w:type="pct"/>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57499DCF" w14:textId="77777777" w:rsidR="008E0085" w:rsidRPr="00E3358F" w:rsidRDefault="008E0085" w:rsidP="00E3358F">
            <w:pPr>
              <w:rPr>
                <w:rFonts w:ascii="微软雅黑" w:hAnsi="微软雅黑"/>
                <w:lang w:eastAsia="zh-CN"/>
              </w:rPr>
            </w:pPr>
            <w:r w:rsidRPr="00E3358F">
              <w:rPr>
                <w:rFonts w:ascii="微软雅黑" w:hAnsi="微软雅黑"/>
                <w:lang w:eastAsia="zh-CN"/>
              </w:rPr>
              <w:t>无</w:t>
            </w:r>
          </w:p>
        </w:tc>
      </w:tr>
      <w:tr w:rsidR="00E3358F" w:rsidRPr="00E3358F" w14:paraId="102FE286" w14:textId="77777777" w:rsidTr="0033155C">
        <w:tc>
          <w:tcPr>
            <w:tcW w:w="600" w:type="pct"/>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0237F486"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listAvailable</w:t>
            </w:r>
            <w:proofErr w:type="spellEnd"/>
          </w:p>
        </w:tc>
        <w:tc>
          <w:tcPr>
            <w:tcW w:w="644" w:type="pct"/>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37AC6CAE" w14:textId="77777777" w:rsidR="008E0085" w:rsidRPr="00E3358F" w:rsidRDefault="008E0085" w:rsidP="00E3358F">
            <w:pPr>
              <w:rPr>
                <w:rFonts w:ascii="微软雅黑" w:hAnsi="微软雅黑"/>
                <w:lang w:eastAsia="zh-CN"/>
              </w:rPr>
            </w:pPr>
            <w:r w:rsidRPr="00E3358F">
              <w:rPr>
                <w:rFonts w:ascii="微软雅黑" w:hAnsi="微软雅黑"/>
                <w:lang w:eastAsia="zh-CN"/>
              </w:rPr>
              <w:t>GET /course/list-available</w:t>
            </w:r>
          </w:p>
        </w:tc>
        <w:tc>
          <w:tcPr>
            <w:tcW w:w="455" w:type="pct"/>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6CD22B4C" w14:textId="77777777" w:rsidR="008E0085" w:rsidRPr="00E3358F" w:rsidRDefault="008E0085" w:rsidP="00E3358F">
            <w:pPr>
              <w:rPr>
                <w:rFonts w:ascii="微软雅黑" w:hAnsi="微软雅黑"/>
                <w:lang w:eastAsia="zh-CN"/>
              </w:rPr>
            </w:pPr>
            <w:r w:rsidRPr="00E3358F">
              <w:rPr>
                <w:rFonts w:ascii="微软雅黑" w:hAnsi="微软雅黑"/>
                <w:lang w:eastAsia="zh-CN"/>
              </w:rPr>
              <w:t>major</w:t>
            </w:r>
          </w:p>
        </w:tc>
        <w:tc>
          <w:tcPr>
            <w:tcW w:w="1157" w:type="pct"/>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55D3FC84"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courseService.getAvailableCourses</w:t>
            </w:r>
            <w:proofErr w:type="spellEnd"/>
            <w:r w:rsidRPr="00E3358F">
              <w:rPr>
                <w:rFonts w:ascii="微软雅黑" w:hAnsi="微软雅黑"/>
                <w:lang w:eastAsia="zh-CN"/>
              </w:rPr>
              <w:t>(major)</w:t>
            </w:r>
          </w:p>
        </w:tc>
        <w:tc>
          <w:tcPr>
            <w:tcW w:w="1000" w:type="pct"/>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408B422C" w14:textId="77777777" w:rsidR="008E0085" w:rsidRPr="00E3358F" w:rsidRDefault="008E0085" w:rsidP="00E3358F">
            <w:pPr>
              <w:rPr>
                <w:rFonts w:ascii="微软雅黑" w:hAnsi="微软雅黑"/>
                <w:lang w:eastAsia="zh-CN"/>
              </w:rPr>
            </w:pPr>
            <w:r w:rsidRPr="00E3358F">
              <w:rPr>
                <w:rFonts w:ascii="微软雅黑" w:hAnsi="微软雅黑"/>
                <w:lang w:eastAsia="zh-CN"/>
              </w:rPr>
              <w:t>返回可选课程</w:t>
            </w:r>
          </w:p>
        </w:tc>
        <w:tc>
          <w:tcPr>
            <w:tcW w:w="1144" w:type="pct"/>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3976733E" w14:textId="77777777" w:rsidR="008E0085" w:rsidRPr="00E3358F" w:rsidRDefault="008E0085" w:rsidP="00E3358F">
            <w:pPr>
              <w:rPr>
                <w:rFonts w:ascii="微软雅黑" w:hAnsi="微软雅黑"/>
                <w:lang w:eastAsia="zh-CN"/>
              </w:rPr>
            </w:pPr>
            <w:r w:rsidRPr="00E3358F">
              <w:rPr>
                <w:rFonts w:ascii="微软雅黑" w:hAnsi="微软雅黑"/>
                <w:lang w:eastAsia="zh-CN"/>
              </w:rPr>
              <w:t>无</w:t>
            </w:r>
          </w:p>
        </w:tc>
      </w:tr>
      <w:tr w:rsidR="00E3358F" w:rsidRPr="00E3358F" w14:paraId="3037768B" w14:textId="77777777" w:rsidTr="0033155C">
        <w:tc>
          <w:tcPr>
            <w:tcW w:w="600" w:type="pct"/>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1811EFB8"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myList</w:t>
            </w:r>
            <w:proofErr w:type="spellEnd"/>
          </w:p>
        </w:tc>
        <w:tc>
          <w:tcPr>
            <w:tcW w:w="644" w:type="pct"/>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032632CD" w14:textId="77777777" w:rsidR="008E0085" w:rsidRPr="00E3358F" w:rsidRDefault="008E0085" w:rsidP="00E3358F">
            <w:pPr>
              <w:rPr>
                <w:rFonts w:ascii="微软雅黑" w:hAnsi="微软雅黑"/>
                <w:lang w:eastAsia="zh-CN"/>
              </w:rPr>
            </w:pPr>
            <w:r w:rsidRPr="00E3358F">
              <w:rPr>
                <w:rFonts w:ascii="微软雅黑" w:hAnsi="微软雅黑"/>
                <w:lang w:eastAsia="zh-CN"/>
              </w:rPr>
              <w:t>GET /course/my-list</w:t>
            </w:r>
          </w:p>
        </w:tc>
        <w:tc>
          <w:tcPr>
            <w:tcW w:w="455" w:type="pct"/>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6B77847D" w14:textId="77777777" w:rsidR="008E0085" w:rsidRPr="00E3358F" w:rsidRDefault="008E0085" w:rsidP="00E3358F">
            <w:pPr>
              <w:rPr>
                <w:rFonts w:ascii="微软雅黑" w:hAnsi="微软雅黑"/>
                <w:lang w:eastAsia="zh-CN"/>
              </w:rPr>
            </w:pPr>
            <w:r w:rsidRPr="00E3358F">
              <w:rPr>
                <w:rFonts w:ascii="微软雅黑" w:hAnsi="微软雅黑"/>
                <w:lang w:eastAsia="zh-CN"/>
              </w:rPr>
              <w:t>当前 token</w:t>
            </w:r>
          </w:p>
        </w:tc>
        <w:tc>
          <w:tcPr>
            <w:tcW w:w="1157" w:type="pct"/>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63229B15"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courseService.getMyCourses</w:t>
            </w:r>
            <w:proofErr w:type="spellEnd"/>
            <w:r w:rsidRPr="00E3358F">
              <w:rPr>
                <w:rFonts w:ascii="微软雅黑" w:hAnsi="微软雅黑"/>
                <w:lang w:eastAsia="zh-CN"/>
              </w:rPr>
              <w:t>(</w:t>
            </w:r>
            <w:proofErr w:type="spellStart"/>
            <w:r w:rsidRPr="00E3358F">
              <w:rPr>
                <w:rFonts w:ascii="微软雅黑" w:hAnsi="微软雅黑"/>
                <w:lang w:eastAsia="zh-CN"/>
              </w:rPr>
              <w:t>currentId</w:t>
            </w:r>
            <w:proofErr w:type="spellEnd"/>
            <w:r w:rsidRPr="00E3358F">
              <w:rPr>
                <w:rFonts w:ascii="微软雅黑" w:hAnsi="微软雅黑"/>
                <w:lang w:eastAsia="zh-CN"/>
              </w:rPr>
              <w:t>)</w:t>
            </w:r>
          </w:p>
        </w:tc>
        <w:tc>
          <w:tcPr>
            <w:tcW w:w="1000" w:type="pct"/>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41A46625" w14:textId="77777777" w:rsidR="008E0085" w:rsidRPr="00E3358F" w:rsidRDefault="008E0085" w:rsidP="00E3358F">
            <w:pPr>
              <w:rPr>
                <w:rFonts w:ascii="微软雅黑" w:hAnsi="微软雅黑"/>
                <w:lang w:eastAsia="zh-CN"/>
              </w:rPr>
            </w:pPr>
            <w:r w:rsidRPr="00E3358F">
              <w:rPr>
                <w:rFonts w:ascii="微软雅黑" w:hAnsi="微软雅黑"/>
                <w:lang w:eastAsia="zh-CN"/>
              </w:rPr>
              <w:t>返回当前学生已选课程</w:t>
            </w:r>
          </w:p>
        </w:tc>
        <w:tc>
          <w:tcPr>
            <w:tcW w:w="1144" w:type="pct"/>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5AEF7A66" w14:textId="77777777" w:rsidR="008E0085" w:rsidRPr="00E3358F" w:rsidRDefault="008E0085" w:rsidP="00E3358F">
            <w:pPr>
              <w:rPr>
                <w:rFonts w:ascii="微软雅黑" w:hAnsi="微软雅黑"/>
                <w:lang w:eastAsia="zh-CN"/>
              </w:rPr>
            </w:pPr>
            <w:r w:rsidRPr="00E3358F">
              <w:rPr>
                <w:rFonts w:ascii="微软雅黑" w:hAnsi="微软雅黑"/>
                <w:lang w:eastAsia="zh-CN"/>
              </w:rPr>
              <w:t>无</w:t>
            </w:r>
          </w:p>
        </w:tc>
      </w:tr>
      <w:tr w:rsidR="00E3358F" w:rsidRPr="00E3358F" w14:paraId="6CAEB563" w14:textId="77777777" w:rsidTr="0033155C">
        <w:tc>
          <w:tcPr>
            <w:tcW w:w="600" w:type="pct"/>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5ACB8404"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selectCourse</w:t>
            </w:r>
            <w:proofErr w:type="spellEnd"/>
          </w:p>
        </w:tc>
        <w:tc>
          <w:tcPr>
            <w:tcW w:w="644" w:type="pct"/>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4C947F45" w14:textId="77777777" w:rsidR="008E0085" w:rsidRPr="00E3358F" w:rsidRDefault="008E0085" w:rsidP="00E3358F">
            <w:pPr>
              <w:rPr>
                <w:rFonts w:ascii="微软雅黑" w:hAnsi="微软雅黑"/>
                <w:lang w:eastAsia="zh-CN"/>
              </w:rPr>
            </w:pPr>
            <w:r w:rsidRPr="00E3358F">
              <w:rPr>
                <w:rFonts w:ascii="微软雅黑" w:hAnsi="微软雅黑"/>
                <w:lang w:eastAsia="zh-CN"/>
              </w:rPr>
              <w:t>POST /course/select</w:t>
            </w:r>
          </w:p>
        </w:tc>
        <w:tc>
          <w:tcPr>
            <w:tcW w:w="455" w:type="pct"/>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77E35088"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courseId</w:t>
            </w:r>
            <w:proofErr w:type="spellEnd"/>
          </w:p>
        </w:tc>
        <w:tc>
          <w:tcPr>
            <w:tcW w:w="1157" w:type="pct"/>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669562C5"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courseService.selectCourse</w:t>
            </w:r>
            <w:proofErr w:type="spellEnd"/>
            <w:r w:rsidRPr="00E3358F">
              <w:rPr>
                <w:rFonts w:ascii="微软雅黑" w:hAnsi="微软雅黑"/>
                <w:lang w:eastAsia="zh-CN"/>
              </w:rPr>
              <w:t>(</w:t>
            </w:r>
            <w:proofErr w:type="spellStart"/>
            <w:r w:rsidRPr="00E3358F">
              <w:rPr>
                <w:rFonts w:ascii="微软雅黑" w:hAnsi="微软雅黑"/>
                <w:lang w:eastAsia="zh-CN"/>
              </w:rPr>
              <w:t>currentId</w:t>
            </w:r>
            <w:proofErr w:type="spellEnd"/>
            <w:r w:rsidRPr="00E3358F">
              <w:rPr>
                <w:rFonts w:ascii="微软雅黑" w:hAnsi="微软雅黑"/>
                <w:lang w:eastAsia="zh-CN"/>
              </w:rPr>
              <w:t xml:space="preserve">, </w:t>
            </w:r>
            <w:proofErr w:type="spellStart"/>
            <w:r w:rsidRPr="00E3358F">
              <w:rPr>
                <w:rFonts w:ascii="微软雅黑" w:hAnsi="微软雅黑"/>
                <w:lang w:eastAsia="zh-CN"/>
              </w:rPr>
              <w:t>courseId</w:t>
            </w:r>
            <w:proofErr w:type="spellEnd"/>
            <w:r w:rsidRPr="00E3358F">
              <w:rPr>
                <w:rFonts w:ascii="微软雅黑" w:hAnsi="微软雅黑"/>
                <w:lang w:eastAsia="zh-CN"/>
              </w:rPr>
              <w:t>)</w:t>
            </w:r>
          </w:p>
        </w:tc>
        <w:tc>
          <w:tcPr>
            <w:tcW w:w="1000" w:type="pct"/>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0BFB1907" w14:textId="77777777" w:rsidR="008E0085" w:rsidRPr="00E3358F" w:rsidRDefault="008E0085" w:rsidP="00E3358F">
            <w:pPr>
              <w:rPr>
                <w:rFonts w:ascii="微软雅黑" w:hAnsi="微软雅黑"/>
                <w:lang w:eastAsia="zh-CN"/>
              </w:rPr>
            </w:pPr>
            <w:r w:rsidRPr="00E3358F">
              <w:rPr>
                <w:rFonts w:ascii="微软雅黑" w:hAnsi="微软雅黑"/>
                <w:lang w:eastAsia="zh-CN"/>
              </w:rPr>
              <w:t>返回“选课成功”</w:t>
            </w:r>
          </w:p>
        </w:tc>
        <w:tc>
          <w:tcPr>
            <w:tcW w:w="1144" w:type="pct"/>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3AFBE5E1" w14:textId="77777777" w:rsidR="008E0085" w:rsidRPr="00E3358F" w:rsidRDefault="008E0085" w:rsidP="00E3358F">
            <w:pPr>
              <w:rPr>
                <w:rFonts w:ascii="微软雅黑" w:hAnsi="微软雅黑"/>
                <w:lang w:eastAsia="zh-CN"/>
              </w:rPr>
            </w:pPr>
            <w:r w:rsidRPr="00E3358F">
              <w:rPr>
                <w:rFonts w:ascii="微软雅黑" w:hAnsi="微软雅黑"/>
                <w:lang w:eastAsia="zh-CN"/>
              </w:rPr>
              <w:t>Service 内发布</w:t>
            </w:r>
          </w:p>
        </w:tc>
      </w:tr>
      <w:tr w:rsidR="00E3358F" w:rsidRPr="00E3358F" w14:paraId="2CF5D30B" w14:textId="77777777" w:rsidTr="0033155C">
        <w:tc>
          <w:tcPr>
            <w:tcW w:w="600" w:type="pct"/>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05719034"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dropCourse</w:t>
            </w:r>
            <w:proofErr w:type="spellEnd"/>
          </w:p>
        </w:tc>
        <w:tc>
          <w:tcPr>
            <w:tcW w:w="644" w:type="pct"/>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70B5CA78" w14:textId="77777777" w:rsidR="008E0085" w:rsidRPr="00E3358F" w:rsidRDefault="008E0085" w:rsidP="00E3358F">
            <w:pPr>
              <w:rPr>
                <w:rFonts w:ascii="微软雅黑" w:hAnsi="微软雅黑"/>
                <w:lang w:eastAsia="zh-CN"/>
              </w:rPr>
            </w:pPr>
            <w:r w:rsidRPr="00E3358F">
              <w:rPr>
                <w:rFonts w:ascii="微软雅黑" w:hAnsi="微软雅黑"/>
                <w:lang w:eastAsia="zh-CN"/>
              </w:rPr>
              <w:t>POST /course/drop</w:t>
            </w:r>
          </w:p>
        </w:tc>
        <w:tc>
          <w:tcPr>
            <w:tcW w:w="455" w:type="pct"/>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0925448D"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courseId</w:t>
            </w:r>
            <w:proofErr w:type="spellEnd"/>
          </w:p>
        </w:tc>
        <w:tc>
          <w:tcPr>
            <w:tcW w:w="1157" w:type="pct"/>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75C37883"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courseService.dropCourse</w:t>
            </w:r>
            <w:proofErr w:type="spellEnd"/>
            <w:r w:rsidRPr="00E3358F">
              <w:rPr>
                <w:rFonts w:ascii="微软雅黑" w:hAnsi="微软雅黑"/>
                <w:lang w:eastAsia="zh-CN"/>
              </w:rPr>
              <w:t>(</w:t>
            </w:r>
            <w:proofErr w:type="spellStart"/>
            <w:r w:rsidRPr="00E3358F">
              <w:rPr>
                <w:rFonts w:ascii="微软雅黑" w:hAnsi="微软雅黑"/>
                <w:lang w:eastAsia="zh-CN"/>
              </w:rPr>
              <w:t>currentId</w:t>
            </w:r>
            <w:proofErr w:type="spellEnd"/>
            <w:r w:rsidRPr="00E3358F">
              <w:rPr>
                <w:rFonts w:ascii="微软雅黑" w:hAnsi="微软雅黑"/>
                <w:lang w:eastAsia="zh-CN"/>
              </w:rPr>
              <w:t xml:space="preserve">, </w:t>
            </w:r>
            <w:proofErr w:type="spellStart"/>
            <w:r w:rsidRPr="00E3358F">
              <w:rPr>
                <w:rFonts w:ascii="微软雅黑" w:hAnsi="微软雅黑"/>
                <w:lang w:eastAsia="zh-CN"/>
              </w:rPr>
              <w:t>courseId</w:t>
            </w:r>
            <w:proofErr w:type="spellEnd"/>
            <w:r w:rsidRPr="00E3358F">
              <w:rPr>
                <w:rFonts w:ascii="微软雅黑" w:hAnsi="微软雅黑"/>
                <w:lang w:eastAsia="zh-CN"/>
              </w:rPr>
              <w:t>)</w:t>
            </w:r>
          </w:p>
        </w:tc>
        <w:tc>
          <w:tcPr>
            <w:tcW w:w="1000" w:type="pct"/>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66F328A2" w14:textId="77777777" w:rsidR="008E0085" w:rsidRPr="00E3358F" w:rsidRDefault="008E0085" w:rsidP="00E3358F">
            <w:pPr>
              <w:rPr>
                <w:rFonts w:ascii="微软雅黑" w:hAnsi="微软雅黑"/>
                <w:lang w:eastAsia="zh-CN"/>
              </w:rPr>
            </w:pPr>
            <w:r w:rsidRPr="00E3358F">
              <w:rPr>
                <w:rFonts w:ascii="微软雅黑" w:hAnsi="微软雅黑"/>
                <w:lang w:eastAsia="zh-CN"/>
              </w:rPr>
              <w:t>返回“退课成功”</w:t>
            </w:r>
          </w:p>
        </w:tc>
        <w:tc>
          <w:tcPr>
            <w:tcW w:w="1144" w:type="pct"/>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196AB030" w14:textId="77777777" w:rsidR="008E0085" w:rsidRPr="00E3358F" w:rsidRDefault="008E0085" w:rsidP="00E3358F">
            <w:pPr>
              <w:rPr>
                <w:rFonts w:ascii="微软雅黑" w:hAnsi="微软雅黑"/>
                <w:lang w:eastAsia="zh-CN"/>
              </w:rPr>
            </w:pPr>
            <w:r w:rsidRPr="00E3358F">
              <w:rPr>
                <w:rFonts w:ascii="微软雅黑" w:hAnsi="微软雅黑"/>
                <w:lang w:eastAsia="zh-CN"/>
              </w:rPr>
              <w:t>Service 内发布</w:t>
            </w:r>
          </w:p>
        </w:tc>
      </w:tr>
      <w:tr w:rsidR="00E3358F" w:rsidRPr="00E3358F" w14:paraId="0146F787" w14:textId="77777777" w:rsidTr="0033155C">
        <w:tc>
          <w:tcPr>
            <w:tcW w:w="600" w:type="pct"/>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6DAE09E9"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proposeCourse</w:t>
            </w:r>
            <w:proofErr w:type="spellEnd"/>
          </w:p>
        </w:tc>
        <w:tc>
          <w:tcPr>
            <w:tcW w:w="644" w:type="pct"/>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48BF2355" w14:textId="77777777" w:rsidR="008E0085" w:rsidRPr="00E3358F" w:rsidRDefault="008E0085" w:rsidP="00E3358F">
            <w:pPr>
              <w:rPr>
                <w:rFonts w:ascii="微软雅黑" w:hAnsi="微软雅黑"/>
                <w:lang w:eastAsia="zh-CN"/>
              </w:rPr>
            </w:pPr>
            <w:r w:rsidRPr="00E3358F">
              <w:rPr>
                <w:rFonts w:ascii="微软雅黑" w:hAnsi="微软雅黑"/>
                <w:lang w:eastAsia="zh-CN"/>
              </w:rPr>
              <w:t>POST /course/propose</w:t>
            </w:r>
          </w:p>
        </w:tc>
        <w:tc>
          <w:tcPr>
            <w:tcW w:w="455" w:type="pct"/>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67BB5F19" w14:textId="77777777" w:rsidR="008E0085" w:rsidRPr="00E3358F" w:rsidRDefault="008E0085" w:rsidP="00E3358F">
            <w:pPr>
              <w:rPr>
                <w:rFonts w:ascii="微软雅黑" w:hAnsi="微软雅黑"/>
                <w:lang w:eastAsia="zh-CN"/>
              </w:rPr>
            </w:pPr>
            <w:r w:rsidRPr="00E3358F">
              <w:rPr>
                <w:rFonts w:ascii="微软雅黑" w:hAnsi="微软雅黑"/>
                <w:lang w:eastAsia="zh-CN"/>
              </w:rPr>
              <w:t>Course 请求体</w:t>
            </w:r>
          </w:p>
        </w:tc>
        <w:tc>
          <w:tcPr>
            <w:tcW w:w="1157" w:type="pct"/>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1A3C3F84"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courseMapper.insert</w:t>
            </w:r>
            <w:proofErr w:type="spellEnd"/>
            <w:r w:rsidRPr="00E3358F">
              <w:rPr>
                <w:rFonts w:ascii="微软雅黑" w:hAnsi="微软雅黑"/>
                <w:lang w:eastAsia="zh-CN"/>
              </w:rPr>
              <w:t>(course)</w:t>
            </w:r>
          </w:p>
        </w:tc>
        <w:tc>
          <w:tcPr>
            <w:tcW w:w="1000" w:type="pct"/>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145D60FB" w14:textId="77777777" w:rsidR="008E0085" w:rsidRPr="00E3358F" w:rsidRDefault="008E0085" w:rsidP="00E3358F">
            <w:pPr>
              <w:rPr>
                <w:rFonts w:ascii="微软雅黑" w:hAnsi="微软雅黑"/>
                <w:lang w:eastAsia="zh-CN"/>
              </w:rPr>
            </w:pPr>
            <w:r w:rsidRPr="00E3358F">
              <w:rPr>
                <w:rFonts w:ascii="微软雅黑" w:hAnsi="微软雅黑"/>
                <w:lang w:eastAsia="zh-CN"/>
              </w:rPr>
              <w:t>课程状态为待审核</w:t>
            </w:r>
          </w:p>
        </w:tc>
        <w:tc>
          <w:tcPr>
            <w:tcW w:w="1144" w:type="pct"/>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5D5E2F3C"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courseProposed</w:t>
            </w:r>
            <w:proofErr w:type="spellEnd"/>
          </w:p>
        </w:tc>
      </w:tr>
      <w:tr w:rsidR="00E3358F" w:rsidRPr="00E3358F" w14:paraId="2BA30BBB" w14:textId="77777777" w:rsidTr="0033155C">
        <w:tc>
          <w:tcPr>
            <w:tcW w:w="600" w:type="pct"/>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1A92AAA5"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lastRenderedPageBreak/>
              <w:t>auditCourse</w:t>
            </w:r>
            <w:proofErr w:type="spellEnd"/>
          </w:p>
        </w:tc>
        <w:tc>
          <w:tcPr>
            <w:tcW w:w="644" w:type="pct"/>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07A9430E" w14:textId="77777777" w:rsidR="008E0085" w:rsidRPr="00E3358F" w:rsidRDefault="008E0085" w:rsidP="00E3358F">
            <w:pPr>
              <w:rPr>
                <w:rFonts w:ascii="微软雅黑" w:hAnsi="微软雅黑"/>
                <w:lang w:eastAsia="zh-CN"/>
              </w:rPr>
            </w:pPr>
            <w:r w:rsidRPr="00E3358F">
              <w:rPr>
                <w:rFonts w:ascii="微软雅黑" w:hAnsi="微软雅黑"/>
                <w:lang w:eastAsia="zh-CN"/>
              </w:rPr>
              <w:t>POST /course/audit</w:t>
            </w:r>
          </w:p>
        </w:tc>
        <w:tc>
          <w:tcPr>
            <w:tcW w:w="455" w:type="pct"/>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037E172A"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courseId</w:t>
            </w:r>
            <w:proofErr w:type="spellEnd"/>
            <w:r w:rsidRPr="00E3358F">
              <w:rPr>
                <w:rFonts w:ascii="微软雅黑" w:hAnsi="微软雅黑"/>
                <w:lang w:eastAsia="zh-CN"/>
              </w:rPr>
              <w:t>、pass</w:t>
            </w:r>
          </w:p>
        </w:tc>
        <w:tc>
          <w:tcPr>
            <w:tcW w:w="1157" w:type="pct"/>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174B6264"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courseMapper.updateById</w:t>
            </w:r>
            <w:proofErr w:type="spellEnd"/>
            <w:r w:rsidRPr="00E3358F">
              <w:rPr>
                <w:rFonts w:ascii="微软雅黑" w:hAnsi="微软雅黑"/>
                <w:lang w:eastAsia="zh-CN"/>
              </w:rPr>
              <w:t>(course)</w:t>
            </w:r>
          </w:p>
        </w:tc>
        <w:tc>
          <w:tcPr>
            <w:tcW w:w="1000" w:type="pct"/>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420A5408" w14:textId="77777777" w:rsidR="008E0085" w:rsidRPr="00E3358F" w:rsidRDefault="008E0085" w:rsidP="00E3358F">
            <w:pPr>
              <w:rPr>
                <w:rFonts w:ascii="微软雅黑" w:hAnsi="微软雅黑"/>
                <w:lang w:eastAsia="zh-CN"/>
              </w:rPr>
            </w:pPr>
            <w:r w:rsidRPr="00E3358F">
              <w:rPr>
                <w:rFonts w:ascii="微软雅黑" w:hAnsi="微软雅黑"/>
                <w:lang w:eastAsia="zh-CN"/>
              </w:rPr>
              <w:t>课程状态更新</w:t>
            </w:r>
          </w:p>
        </w:tc>
        <w:tc>
          <w:tcPr>
            <w:tcW w:w="1144" w:type="pct"/>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214693DB"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courseAudited</w:t>
            </w:r>
            <w:proofErr w:type="spellEnd"/>
          </w:p>
        </w:tc>
      </w:tr>
      <w:tr w:rsidR="00E3358F" w:rsidRPr="00E3358F" w14:paraId="318B0B9E" w14:textId="77777777" w:rsidTr="0033155C">
        <w:tc>
          <w:tcPr>
            <w:tcW w:w="600" w:type="pct"/>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2905D03D"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autoSchedule</w:t>
            </w:r>
            <w:proofErr w:type="spellEnd"/>
          </w:p>
        </w:tc>
        <w:tc>
          <w:tcPr>
            <w:tcW w:w="644" w:type="pct"/>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5F127CB0" w14:textId="77777777" w:rsidR="008E0085" w:rsidRPr="00E3358F" w:rsidRDefault="008E0085" w:rsidP="00E3358F">
            <w:pPr>
              <w:rPr>
                <w:rFonts w:ascii="微软雅黑" w:hAnsi="微软雅黑"/>
                <w:lang w:eastAsia="zh-CN"/>
              </w:rPr>
            </w:pPr>
            <w:r w:rsidRPr="00E3358F">
              <w:rPr>
                <w:rFonts w:ascii="微软雅黑" w:hAnsi="微软雅黑"/>
                <w:lang w:eastAsia="zh-CN"/>
              </w:rPr>
              <w:t>POST /course/auto-schedule</w:t>
            </w:r>
          </w:p>
        </w:tc>
        <w:tc>
          <w:tcPr>
            <w:tcW w:w="455" w:type="pct"/>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6346658B" w14:textId="77777777" w:rsidR="008E0085" w:rsidRPr="00E3358F" w:rsidRDefault="008E0085" w:rsidP="00E3358F">
            <w:pPr>
              <w:rPr>
                <w:rFonts w:ascii="微软雅黑" w:hAnsi="微软雅黑"/>
                <w:lang w:eastAsia="zh-CN"/>
              </w:rPr>
            </w:pPr>
            <w:r w:rsidRPr="00E3358F">
              <w:rPr>
                <w:rFonts w:ascii="微软雅黑" w:hAnsi="微软雅黑"/>
                <w:lang w:eastAsia="zh-CN"/>
              </w:rPr>
              <w:t>当前 token</w:t>
            </w:r>
          </w:p>
        </w:tc>
        <w:tc>
          <w:tcPr>
            <w:tcW w:w="1157" w:type="pct"/>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1EB27E22"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autoScheduleService.autoSchedule</w:t>
            </w:r>
            <w:proofErr w:type="spellEnd"/>
            <w:r w:rsidRPr="00E3358F">
              <w:rPr>
                <w:rFonts w:ascii="微软雅黑" w:hAnsi="微软雅黑"/>
                <w:lang w:eastAsia="zh-CN"/>
              </w:rPr>
              <w:t>()</w:t>
            </w:r>
          </w:p>
        </w:tc>
        <w:tc>
          <w:tcPr>
            <w:tcW w:w="1000" w:type="pct"/>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409DA2C3" w14:textId="77777777" w:rsidR="008E0085" w:rsidRPr="00E3358F" w:rsidRDefault="008E0085" w:rsidP="00E3358F">
            <w:pPr>
              <w:rPr>
                <w:rFonts w:ascii="微软雅黑" w:hAnsi="微软雅黑"/>
                <w:lang w:eastAsia="zh-CN"/>
              </w:rPr>
            </w:pPr>
            <w:r w:rsidRPr="00E3358F">
              <w:rPr>
                <w:rFonts w:ascii="微软雅黑" w:hAnsi="微软雅黑"/>
                <w:lang w:eastAsia="zh-CN"/>
              </w:rPr>
              <w:t>返回排课结果文本</w:t>
            </w:r>
          </w:p>
        </w:tc>
        <w:tc>
          <w:tcPr>
            <w:tcW w:w="1144" w:type="pct"/>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7A79E675"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scheduleGenerated</w:t>
            </w:r>
            <w:proofErr w:type="spellEnd"/>
          </w:p>
        </w:tc>
      </w:tr>
      <w:tr w:rsidR="00E3358F" w:rsidRPr="00E3358F" w14:paraId="43DFACF0" w14:textId="77777777" w:rsidTr="0033155C">
        <w:tc>
          <w:tcPr>
            <w:tcW w:w="600" w:type="pct"/>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3E4982A4"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resetSystem</w:t>
            </w:r>
            <w:proofErr w:type="spellEnd"/>
          </w:p>
        </w:tc>
        <w:tc>
          <w:tcPr>
            <w:tcW w:w="644" w:type="pct"/>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2525AA0B" w14:textId="77777777" w:rsidR="008E0085" w:rsidRPr="00E3358F" w:rsidRDefault="008E0085" w:rsidP="00E3358F">
            <w:pPr>
              <w:rPr>
                <w:rFonts w:ascii="微软雅黑" w:hAnsi="微软雅黑"/>
                <w:lang w:eastAsia="zh-CN"/>
              </w:rPr>
            </w:pPr>
            <w:r w:rsidRPr="00E3358F">
              <w:rPr>
                <w:rFonts w:ascii="微软雅黑" w:hAnsi="微软雅黑"/>
                <w:lang w:eastAsia="zh-CN"/>
              </w:rPr>
              <w:t>GET /course/reset-</w:t>
            </w:r>
            <w:proofErr w:type="spellStart"/>
            <w:r w:rsidRPr="00E3358F">
              <w:rPr>
                <w:rFonts w:ascii="微软雅黑" w:hAnsi="微软雅黑"/>
                <w:lang w:eastAsia="zh-CN"/>
              </w:rPr>
              <w:t>redis</w:t>
            </w:r>
            <w:proofErr w:type="spellEnd"/>
          </w:p>
        </w:tc>
        <w:tc>
          <w:tcPr>
            <w:tcW w:w="455" w:type="pct"/>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30F92105" w14:textId="77777777" w:rsidR="008E0085" w:rsidRPr="00E3358F" w:rsidRDefault="008E0085" w:rsidP="00E3358F">
            <w:pPr>
              <w:rPr>
                <w:rFonts w:ascii="微软雅黑" w:hAnsi="微软雅黑"/>
                <w:lang w:eastAsia="zh-CN"/>
              </w:rPr>
            </w:pPr>
            <w:r w:rsidRPr="00E3358F">
              <w:rPr>
                <w:rFonts w:ascii="微软雅黑" w:hAnsi="微软雅黑"/>
                <w:lang w:eastAsia="zh-CN"/>
              </w:rPr>
              <w:t>当前 token</w:t>
            </w:r>
          </w:p>
        </w:tc>
        <w:tc>
          <w:tcPr>
            <w:tcW w:w="1157" w:type="pct"/>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6074790F"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courseService.resetSystem</w:t>
            </w:r>
            <w:proofErr w:type="spellEnd"/>
            <w:r w:rsidRPr="00E3358F">
              <w:rPr>
                <w:rFonts w:ascii="微软雅黑" w:hAnsi="微软雅黑"/>
                <w:lang w:eastAsia="zh-CN"/>
              </w:rPr>
              <w:t>()</w:t>
            </w:r>
          </w:p>
        </w:tc>
        <w:tc>
          <w:tcPr>
            <w:tcW w:w="1000" w:type="pct"/>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6F550FC9" w14:textId="77777777" w:rsidR="008E0085" w:rsidRPr="00E3358F" w:rsidRDefault="008E0085" w:rsidP="00E3358F">
            <w:pPr>
              <w:rPr>
                <w:rFonts w:ascii="微软雅黑" w:hAnsi="微软雅黑"/>
                <w:lang w:eastAsia="zh-CN"/>
              </w:rPr>
            </w:pPr>
            <w:r w:rsidRPr="00E3358F">
              <w:rPr>
                <w:rFonts w:ascii="微软雅黑" w:hAnsi="微软雅黑"/>
                <w:lang w:eastAsia="zh-CN"/>
              </w:rPr>
              <w:t>返回重置成功</w:t>
            </w:r>
          </w:p>
        </w:tc>
        <w:tc>
          <w:tcPr>
            <w:tcW w:w="1144" w:type="pct"/>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2D4B7BF8" w14:textId="77777777" w:rsidR="008E0085" w:rsidRPr="00E3358F" w:rsidRDefault="008E0085" w:rsidP="00E3358F">
            <w:pPr>
              <w:rPr>
                <w:rFonts w:ascii="微软雅黑" w:hAnsi="微软雅黑"/>
                <w:lang w:eastAsia="zh-CN"/>
              </w:rPr>
            </w:pPr>
            <w:r w:rsidRPr="00E3358F">
              <w:rPr>
                <w:rFonts w:ascii="微软雅黑" w:hAnsi="微软雅黑"/>
                <w:lang w:eastAsia="zh-CN"/>
              </w:rPr>
              <w:t>Service 内发布</w:t>
            </w:r>
          </w:p>
        </w:tc>
      </w:tr>
    </w:tbl>
    <w:p w14:paraId="76FA56D7" w14:textId="77777777" w:rsidR="008E0085" w:rsidRPr="00E3358F" w:rsidRDefault="008E0085" w:rsidP="00E3358F">
      <w:pPr>
        <w:rPr>
          <w:rFonts w:ascii="微软雅黑" w:hAnsi="微软雅黑"/>
          <w:lang w:eastAsia="zh-CN"/>
        </w:rPr>
      </w:pPr>
      <w:r w:rsidRPr="00E3358F">
        <w:rPr>
          <w:rFonts w:ascii="微软雅黑" w:hAnsi="微软雅黑"/>
          <w:lang w:eastAsia="zh-CN"/>
        </w:rPr>
        <w:t>入口层约束：</w:t>
      </w:r>
    </w:p>
    <w:p w14:paraId="7CE26645" w14:textId="77777777" w:rsidR="008E0085" w:rsidRPr="00E3358F" w:rsidRDefault="008E0085" w:rsidP="00E3358F">
      <w:pPr>
        <w:numPr>
          <w:ilvl w:val="0"/>
          <w:numId w:val="31"/>
        </w:numPr>
        <w:rPr>
          <w:rFonts w:ascii="微软雅黑" w:hAnsi="微软雅黑"/>
          <w:lang w:eastAsia="zh-CN"/>
        </w:rPr>
      </w:pPr>
      <w:r w:rsidRPr="00E3358F">
        <w:rPr>
          <w:rFonts w:ascii="微软雅黑" w:hAnsi="微软雅黑"/>
          <w:lang w:eastAsia="zh-CN"/>
        </w:rPr>
        <w:t>写操作不得从前端接收 </w:t>
      </w:r>
      <w:proofErr w:type="spellStart"/>
      <w:r w:rsidRPr="00E3358F">
        <w:rPr>
          <w:rFonts w:ascii="微软雅黑" w:hAnsi="微软雅黑"/>
          <w:lang w:eastAsia="zh-CN"/>
        </w:rPr>
        <w:t>studentId</w:t>
      </w:r>
      <w:proofErr w:type="spellEnd"/>
      <w:r w:rsidRPr="00E3358F">
        <w:rPr>
          <w:rFonts w:ascii="微软雅黑" w:hAnsi="微软雅黑"/>
          <w:lang w:eastAsia="zh-CN"/>
        </w:rPr>
        <w:t> 作为事实身份。</w:t>
      </w:r>
    </w:p>
    <w:p w14:paraId="147A6220" w14:textId="77777777" w:rsidR="008E0085" w:rsidRPr="00E3358F" w:rsidRDefault="008E0085" w:rsidP="00E3358F">
      <w:pPr>
        <w:numPr>
          <w:ilvl w:val="0"/>
          <w:numId w:val="31"/>
        </w:numPr>
        <w:rPr>
          <w:rFonts w:ascii="微软雅黑" w:hAnsi="微软雅黑"/>
          <w:lang w:eastAsia="zh-CN"/>
        </w:rPr>
      </w:pPr>
      <w:r w:rsidRPr="00E3358F">
        <w:rPr>
          <w:rFonts w:ascii="微软雅黑" w:hAnsi="微软雅黑"/>
          <w:lang w:eastAsia="zh-CN"/>
        </w:rPr>
        <w:t>管理员接口必须检查 Session 中的 role。</w:t>
      </w:r>
    </w:p>
    <w:p w14:paraId="36131F3F" w14:textId="77777777" w:rsidR="008E0085" w:rsidRPr="00E3358F" w:rsidRDefault="008E0085" w:rsidP="00E3358F">
      <w:pPr>
        <w:numPr>
          <w:ilvl w:val="0"/>
          <w:numId w:val="31"/>
        </w:numPr>
        <w:rPr>
          <w:rFonts w:ascii="微软雅黑" w:hAnsi="微软雅黑"/>
          <w:lang w:eastAsia="zh-CN"/>
        </w:rPr>
      </w:pPr>
      <w:r w:rsidRPr="00E3358F">
        <w:rPr>
          <w:rFonts w:ascii="微软雅黑" w:hAnsi="微软雅黑"/>
          <w:lang w:eastAsia="zh-CN"/>
        </w:rPr>
        <w:t>查询接口不发布事件。</w:t>
      </w:r>
    </w:p>
    <w:p w14:paraId="16A28184" w14:textId="77777777" w:rsidR="008E0085" w:rsidRPr="00E3358F" w:rsidRDefault="008E0085" w:rsidP="00E3358F">
      <w:pPr>
        <w:numPr>
          <w:ilvl w:val="0"/>
          <w:numId w:val="31"/>
        </w:numPr>
        <w:rPr>
          <w:rFonts w:ascii="微软雅黑" w:hAnsi="微软雅黑"/>
          <w:lang w:eastAsia="zh-CN"/>
        </w:rPr>
      </w:pPr>
      <w:r w:rsidRPr="00E3358F">
        <w:rPr>
          <w:rFonts w:ascii="微软雅黑" w:hAnsi="微软雅黑"/>
          <w:lang w:eastAsia="zh-CN"/>
        </w:rPr>
        <w:t>写接口只有在核心状态修改完成后才发布事件。</w:t>
      </w:r>
    </w:p>
    <w:p w14:paraId="734F5F52" w14:textId="77777777" w:rsidR="008E0085" w:rsidRPr="00E3358F" w:rsidRDefault="008E0085" w:rsidP="00E3358F">
      <w:pPr>
        <w:numPr>
          <w:ilvl w:val="0"/>
          <w:numId w:val="31"/>
        </w:numPr>
        <w:rPr>
          <w:rFonts w:ascii="微软雅黑" w:hAnsi="微软雅黑"/>
          <w:lang w:eastAsia="zh-CN"/>
        </w:rPr>
      </w:pPr>
      <w:r w:rsidRPr="00E3358F">
        <w:rPr>
          <w:rFonts w:ascii="微软雅黑" w:hAnsi="微软雅黑"/>
          <w:lang w:eastAsia="zh-CN"/>
        </w:rPr>
        <w:t>当前 </w:t>
      </w:r>
      <w:proofErr w:type="spellStart"/>
      <w:r w:rsidRPr="00E3358F">
        <w:rPr>
          <w:rFonts w:ascii="微软雅黑" w:hAnsi="微软雅黑"/>
          <w:lang w:eastAsia="zh-CN"/>
        </w:rPr>
        <w:t>proposeCourse</w:t>
      </w:r>
      <w:proofErr w:type="spellEnd"/>
      <w:r w:rsidRPr="00E3358F">
        <w:rPr>
          <w:rFonts w:ascii="微软雅黑" w:hAnsi="微软雅黑"/>
          <w:lang w:eastAsia="zh-CN"/>
        </w:rPr>
        <w:t> 和 </w:t>
      </w:r>
      <w:proofErr w:type="spellStart"/>
      <w:r w:rsidRPr="00E3358F">
        <w:rPr>
          <w:rFonts w:ascii="微软雅黑" w:hAnsi="微软雅黑"/>
          <w:lang w:eastAsia="zh-CN"/>
        </w:rPr>
        <w:t>auditCourse</w:t>
      </w:r>
      <w:proofErr w:type="spellEnd"/>
      <w:r w:rsidRPr="00E3358F">
        <w:rPr>
          <w:rFonts w:ascii="微软雅黑" w:hAnsi="微软雅黑"/>
          <w:lang w:eastAsia="zh-CN"/>
        </w:rPr>
        <w:t> 直接使用 Mapper，后续可下沉到 Service，使 Controller 只负责编排。</w:t>
      </w:r>
    </w:p>
    <w:p w14:paraId="4708B9BC" w14:textId="77777777" w:rsidR="008E0085" w:rsidRPr="00E3358F" w:rsidRDefault="008E0085" w:rsidP="00E3358F">
      <w:pPr>
        <w:pStyle w:val="31"/>
      </w:pPr>
      <w:bookmarkStart w:id="71" w:name="_Toc232342730"/>
      <w:r w:rsidRPr="00E3358F">
        <w:lastRenderedPageBreak/>
        <w:t>2.3 </w:t>
      </w:r>
      <w:proofErr w:type="spellStart"/>
      <w:r w:rsidRPr="00E3358F">
        <w:t>ClassroomController</w:t>
      </w:r>
      <w:bookmarkEnd w:id="71"/>
      <w:proofErr w:type="spellEnd"/>
    </w:p>
    <w:p w14:paraId="34CA3F55" w14:textId="77777777" w:rsidR="00045BD4" w:rsidRPr="00E3358F" w:rsidRDefault="003E4274" w:rsidP="00E3358F">
      <w:pPr>
        <w:keepNext/>
        <w:spacing w:before="80" w:after="80"/>
        <w:jc w:val="center"/>
        <w:rPr>
          <w:rFonts w:ascii="微软雅黑" w:hAnsi="微软雅黑"/>
        </w:rPr>
      </w:pPr>
      <w:r w:rsidRPr="00E3358F">
        <w:rPr>
          <w:rFonts w:ascii="微软雅黑" w:hAnsi="微软雅黑"/>
          <w:b/>
          <w:sz w:val="21"/>
        </w:rPr>
        <w:t xml:space="preserve">表3-8 </w:t>
      </w:r>
      <w:proofErr w:type="spellStart"/>
      <w:r w:rsidRPr="00E3358F">
        <w:rPr>
          <w:rFonts w:ascii="微软雅黑" w:hAnsi="微软雅黑"/>
          <w:b/>
          <w:sz w:val="21"/>
        </w:rPr>
        <w:t>ClassroomController</w:t>
      </w:r>
      <w:proofErr w:type="spellEnd"/>
      <w:r w:rsidRPr="00E3358F">
        <w:rPr>
          <w:rFonts w:ascii="微软雅黑" w:hAnsi="微软雅黑"/>
          <w:b/>
          <w:sz w:val="21"/>
        </w:rPr>
        <w:t xml:space="preserve"> </w:t>
      </w:r>
      <w:proofErr w:type="spellStart"/>
      <w:r w:rsidRPr="00E3358F">
        <w:rPr>
          <w:rFonts w:ascii="微软雅黑" w:hAnsi="微软雅黑"/>
          <w:b/>
          <w:sz w:val="21"/>
        </w:rPr>
        <w:t>接口设计</w:t>
      </w:r>
      <w:proofErr w:type="spellEnd"/>
    </w:p>
    <w:tbl>
      <w:tblPr>
        <w:tblW w:w="9655" w:type="dxa"/>
        <w:tblBorders>
          <w:top w:val="single" w:sz="2" w:space="0" w:color="auto"/>
          <w:left w:val="single" w:sz="2" w:space="0" w:color="auto"/>
          <w:bottom w:val="single" w:sz="2" w:space="0" w:color="auto"/>
          <w:right w:val="single" w:sz="2" w:space="0" w:color="auto"/>
        </w:tblBorders>
        <w:shd w:val="clear" w:color="auto" w:fill="FAFBFC"/>
        <w:tblLayout w:type="fixed"/>
        <w:tblCellMar>
          <w:top w:w="15" w:type="dxa"/>
          <w:left w:w="15" w:type="dxa"/>
          <w:bottom w:w="15" w:type="dxa"/>
          <w:right w:w="15" w:type="dxa"/>
        </w:tblCellMar>
        <w:tblLook w:val="04A0" w:firstRow="1" w:lastRow="0" w:firstColumn="1" w:lastColumn="0" w:noHBand="0" w:noVBand="1"/>
      </w:tblPr>
      <w:tblGrid>
        <w:gridCol w:w="1545"/>
        <w:gridCol w:w="1282"/>
        <w:gridCol w:w="1843"/>
        <w:gridCol w:w="1334"/>
        <w:gridCol w:w="3651"/>
      </w:tblGrid>
      <w:tr w:rsidR="00E3358F" w:rsidRPr="00E3358F" w14:paraId="2D5B272F" w14:textId="77777777" w:rsidTr="008E0085">
        <w:trPr>
          <w:tblHeader/>
        </w:trPr>
        <w:tc>
          <w:tcPr>
            <w:tcW w:w="1545" w:type="dxa"/>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4DEC7825"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方法</w:t>
            </w:r>
          </w:p>
        </w:tc>
        <w:tc>
          <w:tcPr>
            <w:tcW w:w="1282" w:type="dxa"/>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03C9FC3C"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路径</w:t>
            </w:r>
          </w:p>
        </w:tc>
        <w:tc>
          <w:tcPr>
            <w:tcW w:w="1843" w:type="dxa"/>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76DE46A3"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参数</w:t>
            </w:r>
          </w:p>
        </w:tc>
        <w:tc>
          <w:tcPr>
            <w:tcW w:w="1334" w:type="dxa"/>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4848C7F0"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输出</w:t>
            </w:r>
          </w:p>
        </w:tc>
        <w:tc>
          <w:tcPr>
            <w:tcW w:w="3651" w:type="dxa"/>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2B2B0B3F"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详细设计</w:t>
            </w:r>
          </w:p>
        </w:tc>
      </w:tr>
      <w:tr w:rsidR="00E3358F" w:rsidRPr="00E3358F" w14:paraId="26E85448" w14:textId="77777777" w:rsidTr="008E0085">
        <w:tc>
          <w:tcPr>
            <w:tcW w:w="1545"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1CFB11DD" w14:textId="77777777" w:rsidR="008E0085" w:rsidRPr="00E3358F" w:rsidRDefault="008E0085" w:rsidP="00E3358F">
            <w:pPr>
              <w:rPr>
                <w:rFonts w:ascii="微软雅黑" w:hAnsi="微软雅黑"/>
                <w:lang w:eastAsia="zh-CN"/>
              </w:rPr>
            </w:pPr>
            <w:r w:rsidRPr="00E3358F">
              <w:rPr>
                <w:rFonts w:ascii="微软雅黑" w:hAnsi="微软雅黑"/>
                <w:lang w:eastAsia="zh-CN"/>
              </w:rPr>
              <w:t>list</w:t>
            </w:r>
          </w:p>
        </w:tc>
        <w:tc>
          <w:tcPr>
            <w:tcW w:w="1282"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66E91251" w14:textId="77777777" w:rsidR="008E0085" w:rsidRPr="00E3358F" w:rsidRDefault="008E0085" w:rsidP="00E3358F">
            <w:pPr>
              <w:rPr>
                <w:rFonts w:ascii="微软雅黑" w:hAnsi="微软雅黑"/>
                <w:lang w:eastAsia="zh-CN"/>
              </w:rPr>
            </w:pPr>
            <w:r w:rsidRPr="00E3358F">
              <w:rPr>
                <w:rFonts w:ascii="微软雅黑" w:hAnsi="微软雅黑"/>
                <w:lang w:eastAsia="zh-CN"/>
              </w:rPr>
              <w:t>GET /classroom/list</w:t>
            </w:r>
          </w:p>
        </w:tc>
        <w:tc>
          <w:tcPr>
            <w:tcW w:w="1843"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16708EC3" w14:textId="77777777" w:rsidR="008E0085" w:rsidRPr="00E3358F" w:rsidRDefault="008E0085" w:rsidP="00E3358F">
            <w:pPr>
              <w:rPr>
                <w:rFonts w:ascii="微软雅黑" w:hAnsi="微软雅黑"/>
                <w:lang w:eastAsia="zh-CN"/>
              </w:rPr>
            </w:pPr>
            <w:r w:rsidRPr="00E3358F">
              <w:rPr>
                <w:rFonts w:ascii="微软雅黑" w:hAnsi="微软雅黑"/>
                <w:lang w:eastAsia="zh-CN"/>
              </w:rPr>
              <w:t>可选 keyword</w:t>
            </w:r>
          </w:p>
        </w:tc>
        <w:tc>
          <w:tcPr>
            <w:tcW w:w="1334"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77218070" w14:textId="77777777" w:rsidR="008E0085" w:rsidRPr="00E3358F" w:rsidRDefault="008E0085" w:rsidP="00E3358F">
            <w:pPr>
              <w:rPr>
                <w:rFonts w:ascii="微软雅黑" w:hAnsi="微软雅黑"/>
                <w:lang w:eastAsia="zh-CN"/>
              </w:rPr>
            </w:pPr>
            <w:r w:rsidRPr="00E3358F">
              <w:rPr>
                <w:rFonts w:ascii="微软雅黑" w:hAnsi="微软雅黑"/>
                <w:lang w:eastAsia="zh-CN"/>
              </w:rPr>
              <w:t>教室列表</w:t>
            </w:r>
          </w:p>
        </w:tc>
        <w:tc>
          <w:tcPr>
            <w:tcW w:w="3651"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5B495254" w14:textId="77777777" w:rsidR="008E0085" w:rsidRPr="00E3358F" w:rsidRDefault="008E0085" w:rsidP="00E3358F">
            <w:pPr>
              <w:rPr>
                <w:rFonts w:ascii="微软雅黑" w:hAnsi="微软雅黑"/>
                <w:lang w:eastAsia="zh-CN"/>
              </w:rPr>
            </w:pPr>
            <w:r w:rsidRPr="00E3358F">
              <w:rPr>
                <w:rFonts w:ascii="微软雅黑" w:hAnsi="微软雅黑"/>
                <w:lang w:eastAsia="zh-CN"/>
              </w:rPr>
              <w:t>keyword 同时匹配 </w:t>
            </w:r>
            <w:proofErr w:type="spellStart"/>
            <w:r w:rsidRPr="00E3358F">
              <w:rPr>
                <w:rFonts w:ascii="微软雅黑" w:hAnsi="微软雅黑"/>
                <w:lang w:eastAsia="zh-CN"/>
              </w:rPr>
              <w:t>room_name</w:t>
            </w:r>
            <w:proofErr w:type="spellEnd"/>
            <w:r w:rsidRPr="00E3358F">
              <w:rPr>
                <w:rFonts w:ascii="微软雅黑" w:hAnsi="微软雅黑"/>
                <w:lang w:eastAsia="zh-CN"/>
              </w:rPr>
              <w:t> 和 location，按地点和名称升序</w:t>
            </w:r>
          </w:p>
        </w:tc>
      </w:tr>
      <w:tr w:rsidR="00E3358F" w:rsidRPr="00E3358F" w14:paraId="573D6093" w14:textId="77777777" w:rsidTr="008E0085">
        <w:tc>
          <w:tcPr>
            <w:tcW w:w="1545"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39F619FC"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getSchedule</w:t>
            </w:r>
            <w:proofErr w:type="spellEnd"/>
          </w:p>
        </w:tc>
        <w:tc>
          <w:tcPr>
            <w:tcW w:w="1282"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314FAB7E" w14:textId="77777777" w:rsidR="008E0085" w:rsidRPr="00E3358F" w:rsidRDefault="008E0085" w:rsidP="00E3358F">
            <w:pPr>
              <w:rPr>
                <w:rFonts w:ascii="微软雅黑" w:hAnsi="微软雅黑"/>
                <w:lang w:eastAsia="zh-CN"/>
              </w:rPr>
            </w:pPr>
            <w:r w:rsidRPr="00E3358F">
              <w:rPr>
                <w:rFonts w:ascii="微软雅黑" w:hAnsi="微软雅黑"/>
                <w:lang w:eastAsia="zh-CN"/>
              </w:rPr>
              <w:t>GET /classroom/schedule</w:t>
            </w:r>
          </w:p>
        </w:tc>
        <w:tc>
          <w:tcPr>
            <w:tcW w:w="1843"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5872DD89"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roomId</w:t>
            </w:r>
            <w:proofErr w:type="spellEnd"/>
          </w:p>
        </w:tc>
        <w:tc>
          <w:tcPr>
            <w:tcW w:w="1334"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49A9A5AA" w14:textId="77777777" w:rsidR="008E0085" w:rsidRPr="00E3358F" w:rsidRDefault="008E0085" w:rsidP="00E3358F">
            <w:pPr>
              <w:rPr>
                <w:rFonts w:ascii="微软雅黑" w:hAnsi="微软雅黑"/>
                <w:lang w:eastAsia="zh-CN"/>
              </w:rPr>
            </w:pPr>
            <w:r w:rsidRPr="00E3358F">
              <w:rPr>
                <w:rFonts w:ascii="微软雅黑" w:hAnsi="微软雅黑"/>
                <w:lang w:eastAsia="zh-CN"/>
              </w:rPr>
              <w:t>教室课表格子列表</w:t>
            </w:r>
          </w:p>
        </w:tc>
        <w:tc>
          <w:tcPr>
            <w:tcW w:w="3651"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0C453CE2" w14:textId="77777777" w:rsidR="008E0085" w:rsidRPr="00E3358F" w:rsidRDefault="008E0085" w:rsidP="00E3358F">
            <w:pPr>
              <w:rPr>
                <w:rFonts w:ascii="微软雅黑" w:hAnsi="微软雅黑"/>
                <w:lang w:eastAsia="zh-CN"/>
              </w:rPr>
            </w:pPr>
            <w:r w:rsidRPr="00E3358F">
              <w:rPr>
                <w:rFonts w:ascii="微软雅黑" w:hAnsi="微软雅黑"/>
                <w:lang w:eastAsia="zh-CN"/>
              </w:rPr>
              <w:t>先查 </w:t>
            </w:r>
            <w:proofErr w:type="spellStart"/>
            <w:r w:rsidRPr="00E3358F">
              <w:rPr>
                <w:rFonts w:ascii="微软雅黑" w:hAnsi="微软雅黑"/>
                <w:lang w:eastAsia="zh-CN"/>
              </w:rPr>
              <w:t>course_schedule</w:t>
            </w:r>
            <w:proofErr w:type="spellEnd"/>
            <w:r w:rsidRPr="00E3358F">
              <w:rPr>
                <w:rFonts w:ascii="微软雅黑" w:hAnsi="微软雅黑"/>
                <w:lang w:eastAsia="zh-CN"/>
              </w:rPr>
              <w:t>，再批量查课程，组装 day、slot、</w:t>
            </w:r>
            <w:proofErr w:type="spellStart"/>
            <w:r w:rsidRPr="00E3358F">
              <w:rPr>
                <w:rFonts w:ascii="微软雅黑" w:hAnsi="微软雅黑"/>
                <w:lang w:eastAsia="zh-CN"/>
              </w:rPr>
              <w:t>courseName</w:t>
            </w:r>
            <w:proofErr w:type="spellEnd"/>
            <w:r w:rsidRPr="00E3358F">
              <w:rPr>
                <w:rFonts w:ascii="微软雅黑" w:hAnsi="微软雅黑"/>
                <w:lang w:eastAsia="zh-CN"/>
              </w:rPr>
              <w:t>、</w:t>
            </w:r>
            <w:proofErr w:type="spellStart"/>
            <w:r w:rsidRPr="00E3358F">
              <w:rPr>
                <w:rFonts w:ascii="微软雅黑" w:hAnsi="微软雅黑"/>
                <w:lang w:eastAsia="zh-CN"/>
              </w:rPr>
              <w:t>teacherName</w:t>
            </w:r>
            <w:proofErr w:type="spellEnd"/>
            <w:r w:rsidRPr="00E3358F">
              <w:rPr>
                <w:rFonts w:ascii="微软雅黑" w:hAnsi="微软雅黑"/>
                <w:lang w:eastAsia="zh-CN"/>
              </w:rPr>
              <w:t>、type、id</w:t>
            </w:r>
          </w:p>
        </w:tc>
      </w:tr>
    </w:tbl>
    <w:p w14:paraId="68AEC343" w14:textId="77777777" w:rsidR="008E0085" w:rsidRPr="00E3358F" w:rsidRDefault="008E0085" w:rsidP="00E3358F">
      <w:pPr>
        <w:rPr>
          <w:rFonts w:ascii="微软雅黑" w:hAnsi="微软雅黑"/>
          <w:lang w:eastAsia="zh-CN"/>
        </w:rPr>
      </w:pPr>
      <w:r w:rsidRPr="00E3358F">
        <w:rPr>
          <w:rFonts w:ascii="微软雅黑" w:hAnsi="微软雅黑"/>
          <w:lang w:eastAsia="zh-CN"/>
        </w:rPr>
        <w:t>该控制器不发布事件，因为教室查询只读取已有排课结果，不改变业务状态。</w:t>
      </w:r>
    </w:p>
    <w:p w14:paraId="1385D5B5" w14:textId="77777777" w:rsidR="008E0085" w:rsidRPr="00E3358F" w:rsidRDefault="008E0085" w:rsidP="00E3358F">
      <w:pPr>
        <w:pStyle w:val="31"/>
      </w:pPr>
      <w:bookmarkStart w:id="72" w:name="_Toc232342731"/>
      <w:r w:rsidRPr="00E3358F">
        <w:t>2.4 </w:t>
      </w:r>
      <w:proofErr w:type="spellStart"/>
      <w:r w:rsidRPr="00E3358F">
        <w:t>UserController</w:t>
      </w:r>
      <w:bookmarkEnd w:id="72"/>
      <w:proofErr w:type="spellEnd"/>
    </w:p>
    <w:p w14:paraId="1064379B" w14:textId="77777777" w:rsidR="00045BD4" w:rsidRPr="00E3358F" w:rsidRDefault="003E4274" w:rsidP="00E3358F">
      <w:pPr>
        <w:keepNext/>
        <w:spacing w:before="80" w:after="80"/>
        <w:jc w:val="center"/>
        <w:rPr>
          <w:rFonts w:ascii="微软雅黑" w:hAnsi="微软雅黑"/>
        </w:rPr>
      </w:pPr>
      <w:r w:rsidRPr="00E3358F">
        <w:rPr>
          <w:rFonts w:ascii="微软雅黑" w:hAnsi="微软雅黑"/>
          <w:b/>
          <w:sz w:val="21"/>
        </w:rPr>
        <w:t xml:space="preserve">表3-9 </w:t>
      </w:r>
      <w:proofErr w:type="spellStart"/>
      <w:r w:rsidRPr="00E3358F">
        <w:rPr>
          <w:rFonts w:ascii="微软雅黑" w:hAnsi="微软雅黑"/>
          <w:b/>
          <w:sz w:val="21"/>
        </w:rPr>
        <w:t>UserController</w:t>
      </w:r>
      <w:proofErr w:type="spellEnd"/>
      <w:r w:rsidRPr="00E3358F">
        <w:rPr>
          <w:rFonts w:ascii="微软雅黑" w:hAnsi="微软雅黑"/>
          <w:b/>
          <w:sz w:val="21"/>
        </w:rPr>
        <w:t xml:space="preserve"> </w:t>
      </w:r>
      <w:proofErr w:type="spellStart"/>
      <w:r w:rsidRPr="00E3358F">
        <w:rPr>
          <w:rFonts w:ascii="微软雅黑" w:hAnsi="微软雅黑"/>
          <w:b/>
          <w:sz w:val="21"/>
        </w:rPr>
        <w:t>接口设计</w:t>
      </w:r>
      <w:proofErr w:type="spellEnd"/>
    </w:p>
    <w:tbl>
      <w:tblPr>
        <w:tblW w:w="9655" w:type="dxa"/>
        <w:tblBorders>
          <w:top w:val="single" w:sz="2" w:space="0" w:color="auto"/>
          <w:left w:val="single" w:sz="2" w:space="0" w:color="auto"/>
          <w:bottom w:val="single" w:sz="2" w:space="0" w:color="auto"/>
          <w:right w:val="single" w:sz="2" w:space="0" w:color="auto"/>
        </w:tblBorders>
        <w:shd w:val="clear" w:color="auto" w:fill="FAFBFC"/>
        <w:tblCellMar>
          <w:top w:w="15" w:type="dxa"/>
          <w:left w:w="15" w:type="dxa"/>
          <w:bottom w:w="15" w:type="dxa"/>
          <w:right w:w="15" w:type="dxa"/>
        </w:tblCellMar>
        <w:tblLook w:val="04A0" w:firstRow="1" w:lastRow="0" w:firstColumn="1" w:lastColumn="0" w:noHBand="0" w:noVBand="1"/>
      </w:tblPr>
      <w:tblGrid>
        <w:gridCol w:w="1984"/>
        <w:gridCol w:w="2880"/>
        <w:gridCol w:w="1649"/>
        <w:gridCol w:w="1551"/>
        <w:gridCol w:w="1591"/>
      </w:tblGrid>
      <w:tr w:rsidR="00E3358F" w:rsidRPr="00E3358F" w14:paraId="7FF1795C" w14:textId="77777777" w:rsidTr="008E0085">
        <w:trPr>
          <w:tblHeader/>
        </w:trPr>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6FB5E748"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方法</w:t>
            </w:r>
          </w:p>
        </w:tc>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3076BB47"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路径</w:t>
            </w:r>
          </w:p>
        </w:tc>
        <w:tc>
          <w:tcPr>
            <w:tcW w:w="1649" w:type="dxa"/>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55FB7207"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输入</w:t>
            </w:r>
          </w:p>
        </w:tc>
        <w:tc>
          <w:tcPr>
            <w:tcW w:w="1551" w:type="dxa"/>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2A524B37"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更新对象</w:t>
            </w:r>
          </w:p>
        </w:tc>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321C3A33"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输出</w:t>
            </w:r>
          </w:p>
        </w:tc>
      </w:tr>
      <w:tr w:rsidR="00E3358F" w:rsidRPr="00E3358F" w14:paraId="36E08357" w14:textId="77777777" w:rsidTr="008E0085">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6DC9BF85"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updateInfo</w:t>
            </w:r>
            <w:proofErr w:type="spellEnd"/>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6FC55051" w14:textId="77777777" w:rsidR="008E0085" w:rsidRPr="00E3358F" w:rsidRDefault="008E0085" w:rsidP="00E3358F">
            <w:pPr>
              <w:rPr>
                <w:rFonts w:ascii="微软雅黑" w:hAnsi="微软雅黑"/>
                <w:lang w:eastAsia="zh-CN"/>
              </w:rPr>
            </w:pPr>
            <w:r w:rsidRPr="00E3358F">
              <w:rPr>
                <w:rFonts w:ascii="微软雅黑" w:hAnsi="微软雅黑"/>
                <w:lang w:eastAsia="zh-CN"/>
              </w:rPr>
              <w:t>POST /user/</w:t>
            </w:r>
            <w:proofErr w:type="spellStart"/>
            <w:r w:rsidRPr="00E3358F">
              <w:rPr>
                <w:rFonts w:ascii="微软雅黑" w:hAnsi="微软雅黑"/>
                <w:lang w:eastAsia="zh-CN"/>
              </w:rPr>
              <w:t>updateInfo</w:t>
            </w:r>
            <w:proofErr w:type="spellEnd"/>
          </w:p>
        </w:tc>
        <w:tc>
          <w:tcPr>
            <w:tcW w:w="1649"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7FA72F21" w14:textId="77777777" w:rsidR="008E0085" w:rsidRPr="00E3358F" w:rsidRDefault="008E0085" w:rsidP="00E3358F">
            <w:pPr>
              <w:rPr>
                <w:rFonts w:ascii="微软雅黑" w:hAnsi="微软雅黑"/>
                <w:lang w:eastAsia="zh-CN"/>
              </w:rPr>
            </w:pPr>
            <w:r w:rsidRPr="00E3358F">
              <w:rPr>
                <w:rFonts w:ascii="微软雅黑" w:hAnsi="微软雅黑"/>
                <w:lang w:eastAsia="zh-CN"/>
              </w:rPr>
              <w:t>role、id、</w:t>
            </w:r>
            <w:proofErr w:type="spellStart"/>
            <w:r w:rsidRPr="00E3358F">
              <w:rPr>
                <w:rFonts w:ascii="微软雅黑" w:hAnsi="微软雅黑"/>
                <w:lang w:eastAsia="zh-CN"/>
              </w:rPr>
              <w:t>realName</w:t>
            </w:r>
            <w:proofErr w:type="spellEnd"/>
            <w:r w:rsidRPr="00E3358F">
              <w:rPr>
                <w:rFonts w:ascii="微软雅黑" w:hAnsi="微软雅黑"/>
                <w:lang w:eastAsia="zh-CN"/>
              </w:rPr>
              <w:t>、avatar</w:t>
            </w:r>
          </w:p>
        </w:tc>
        <w:tc>
          <w:tcPr>
            <w:tcW w:w="1551"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4BC800FF" w14:textId="77777777" w:rsidR="008E0085" w:rsidRPr="00E3358F" w:rsidRDefault="008E0085" w:rsidP="00E3358F">
            <w:pPr>
              <w:rPr>
                <w:rFonts w:ascii="微软雅黑" w:hAnsi="微软雅黑"/>
                <w:lang w:eastAsia="zh-CN"/>
              </w:rPr>
            </w:pPr>
            <w:r w:rsidRPr="00E3358F">
              <w:rPr>
                <w:rFonts w:ascii="微软雅黑" w:hAnsi="微软雅黑"/>
                <w:lang w:eastAsia="zh-CN"/>
              </w:rPr>
              <w:t>对应角色用户表</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52DB01CA" w14:textId="77777777" w:rsidR="008E0085" w:rsidRPr="00E3358F" w:rsidRDefault="008E0085" w:rsidP="00E3358F">
            <w:pPr>
              <w:rPr>
                <w:rFonts w:ascii="微软雅黑" w:hAnsi="微软雅黑"/>
                <w:lang w:eastAsia="zh-CN"/>
              </w:rPr>
            </w:pPr>
            <w:r w:rsidRPr="00E3358F">
              <w:rPr>
                <w:rFonts w:ascii="微软雅黑" w:hAnsi="微软雅黑"/>
                <w:lang w:eastAsia="zh-CN"/>
              </w:rPr>
              <w:t>信息更新成功</w:t>
            </w:r>
          </w:p>
        </w:tc>
      </w:tr>
      <w:tr w:rsidR="00E3358F" w:rsidRPr="00E3358F" w14:paraId="0EFDC87D" w14:textId="77777777" w:rsidTr="008E0085">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5E1B7C17"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updatePassword</w:t>
            </w:r>
            <w:proofErr w:type="spellEnd"/>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5F74763D" w14:textId="77777777" w:rsidR="008E0085" w:rsidRPr="00E3358F" w:rsidRDefault="008E0085" w:rsidP="00E3358F">
            <w:pPr>
              <w:rPr>
                <w:rFonts w:ascii="微软雅黑" w:hAnsi="微软雅黑"/>
                <w:lang w:eastAsia="zh-CN"/>
              </w:rPr>
            </w:pPr>
            <w:r w:rsidRPr="00E3358F">
              <w:rPr>
                <w:rFonts w:ascii="微软雅黑" w:hAnsi="微软雅黑"/>
                <w:lang w:eastAsia="zh-CN"/>
              </w:rPr>
              <w:t>POST /user/</w:t>
            </w:r>
            <w:proofErr w:type="spellStart"/>
            <w:r w:rsidRPr="00E3358F">
              <w:rPr>
                <w:rFonts w:ascii="微软雅黑" w:hAnsi="微软雅黑"/>
                <w:lang w:eastAsia="zh-CN"/>
              </w:rPr>
              <w:t>updatePassword</w:t>
            </w:r>
            <w:proofErr w:type="spellEnd"/>
          </w:p>
        </w:tc>
        <w:tc>
          <w:tcPr>
            <w:tcW w:w="1649"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11E8F3FB" w14:textId="77777777" w:rsidR="008E0085" w:rsidRPr="00E3358F" w:rsidRDefault="008E0085" w:rsidP="00E3358F">
            <w:pPr>
              <w:rPr>
                <w:rFonts w:ascii="微软雅黑" w:hAnsi="微软雅黑"/>
                <w:lang w:eastAsia="zh-CN"/>
              </w:rPr>
            </w:pPr>
            <w:r w:rsidRPr="00E3358F">
              <w:rPr>
                <w:rFonts w:ascii="微软雅黑" w:hAnsi="微软雅黑"/>
                <w:lang w:eastAsia="zh-CN"/>
              </w:rPr>
              <w:t>role、id、</w:t>
            </w:r>
            <w:proofErr w:type="spellStart"/>
            <w:r w:rsidRPr="00E3358F">
              <w:rPr>
                <w:rFonts w:ascii="微软雅黑" w:hAnsi="微软雅黑"/>
                <w:lang w:eastAsia="zh-CN"/>
              </w:rPr>
              <w:t>oldPass</w:t>
            </w:r>
            <w:proofErr w:type="spellEnd"/>
            <w:r w:rsidRPr="00E3358F">
              <w:rPr>
                <w:rFonts w:ascii="微软雅黑" w:hAnsi="微软雅黑"/>
                <w:lang w:eastAsia="zh-CN"/>
              </w:rPr>
              <w:t>、</w:t>
            </w:r>
            <w:proofErr w:type="spellStart"/>
            <w:r w:rsidRPr="00E3358F">
              <w:rPr>
                <w:rFonts w:ascii="微软雅黑" w:hAnsi="微软雅黑"/>
                <w:lang w:eastAsia="zh-CN"/>
              </w:rPr>
              <w:t>newPass</w:t>
            </w:r>
            <w:proofErr w:type="spellEnd"/>
          </w:p>
        </w:tc>
        <w:tc>
          <w:tcPr>
            <w:tcW w:w="1551"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30E4944A" w14:textId="77777777" w:rsidR="008E0085" w:rsidRPr="00E3358F" w:rsidRDefault="008E0085" w:rsidP="00E3358F">
            <w:pPr>
              <w:rPr>
                <w:rFonts w:ascii="微软雅黑" w:hAnsi="微软雅黑"/>
                <w:lang w:eastAsia="zh-CN"/>
              </w:rPr>
            </w:pPr>
            <w:r w:rsidRPr="00E3358F">
              <w:rPr>
                <w:rFonts w:ascii="微软雅黑" w:hAnsi="微软雅黑"/>
                <w:lang w:eastAsia="zh-CN"/>
              </w:rPr>
              <w:t>对应角色用户表</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4C19A5E3" w14:textId="77777777" w:rsidR="008E0085" w:rsidRPr="00E3358F" w:rsidRDefault="008E0085" w:rsidP="00E3358F">
            <w:pPr>
              <w:rPr>
                <w:rFonts w:ascii="微软雅黑" w:hAnsi="微软雅黑"/>
                <w:lang w:eastAsia="zh-CN"/>
              </w:rPr>
            </w:pPr>
            <w:r w:rsidRPr="00E3358F">
              <w:rPr>
                <w:rFonts w:ascii="微软雅黑" w:hAnsi="微软雅黑"/>
                <w:lang w:eastAsia="zh-CN"/>
              </w:rPr>
              <w:t>密码修改成功，请重新登录</w:t>
            </w:r>
          </w:p>
        </w:tc>
      </w:tr>
    </w:tbl>
    <w:p w14:paraId="390120C7" w14:textId="77777777" w:rsidR="008E0085" w:rsidRPr="00E3358F" w:rsidRDefault="008E0085" w:rsidP="00E3358F">
      <w:pPr>
        <w:rPr>
          <w:rFonts w:ascii="微软雅黑" w:hAnsi="微软雅黑"/>
          <w:lang w:eastAsia="zh-CN"/>
        </w:rPr>
      </w:pPr>
      <w:r w:rsidRPr="00E3358F">
        <w:rPr>
          <w:rFonts w:ascii="微软雅黑" w:hAnsi="微软雅黑"/>
          <w:lang w:eastAsia="zh-CN"/>
        </w:rPr>
        <w:t>用户资料接口当前按 role 分支处理三类用户。后续若用户字段继续增加，可抽取统一的用户资料服务，降低三段分支重复。</w:t>
      </w:r>
    </w:p>
    <w:p w14:paraId="7B534310" w14:textId="77777777" w:rsidR="008E0085" w:rsidRPr="00E3358F" w:rsidRDefault="0092245C" w:rsidP="00E3358F">
      <w:pPr>
        <w:pStyle w:val="21"/>
      </w:pPr>
      <w:bookmarkStart w:id="73" w:name="_Toc232342732"/>
      <w:r w:rsidRPr="00E3358F">
        <w:rPr>
          <w:rFonts w:hint="eastAsia"/>
        </w:rPr>
        <w:lastRenderedPageBreak/>
        <w:t>3.</w:t>
      </w:r>
      <w:r w:rsidR="008E0085" w:rsidRPr="00E3358F">
        <w:t>后端</w:t>
      </w:r>
      <w:r w:rsidR="008E0085" w:rsidRPr="00E3358F">
        <w:rPr>
          <w:rFonts w:cs="微软雅黑" w:hint="eastAsia"/>
        </w:rPr>
        <w:t>业务</w:t>
      </w:r>
      <w:r w:rsidR="008E0085" w:rsidRPr="00E3358F">
        <w:rPr>
          <w:rFonts w:cs="MS Gothic" w:hint="eastAsia"/>
        </w:rPr>
        <w:t>服</w:t>
      </w:r>
      <w:r w:rsidR="008E0085" w:rsidRPr="00E3358F">
        <w:rPr>
          <w:rFonts w:cs="微软雅黑" w:hint="eastAsia"/>
        </w:rPr>
        <w:t>务详细设计</w:t>
      </w:r>
      <w:bookmarkEnd w:id="73"/>
    </w:p>
    <w:p w14:paraId="4440B5AC" w14:textId="77777777" w:rsidR="008E0085" w:rsidRPr="00E3358F" w:rsidRDefault="008E0085" w:rsidP="00E3358F">
      <w:pPr>
        <w:pStyle w:val="31"/>
      </w:pPr>
      <w:bookmarkStart w:id="74" w:name="_Toc232342733"/>
      <w:r w:rsidRPr="00E3358F">
        <w:t>3.1 </w:t>
      </w:r>
      <w:proofErr w:type="spellStart"/>
      <w:r w:rsidRPr="00E3358F">
        <w:t>CourseServiceImpl.selectCourse</w:t>
      </w:r>
      <w:bookmarkEnd w:id="74"/>
      <w:proofErr w:type="spellEnd"/>
    </w:p>
    <w:p w14:paraId="018660E1" w14:textId="77777777" w:rsidR="008E0085" w:rsidRPr="00E3358F" w:rsidRDefault="008E0085" w:rsidP="00E3358F">
      <w:pPr>
        <w:rPr>
          <w:rFonts w:ascii="微软雅黑" w:hAnsi="微软雅黑"/>
          <w:lang w:eastAsia="zh-CN"/>
        </w:rPr>
      </w:pPr>
      <w:r w:rsidRPr="00E3358F">
        <w:rPr>
          <w:rFonts w:ascii="微软雅黑" w:hAnsi="微软雅黑"/>
          <w:lang w:eastAsia="zh-CN"/>
        </w:rPr>
        <w:t>选课方法是系统中</w:t>
      </w:r>
      <w:proofErr w:type="gramStart"/>
      <w:r w:rsidRPr="00E3358F">
        <w:rPr>
          <w:rFonts w:ascii="微软雅黑" w:hAnsi="微软雅黑"/>
          <w:lang w:eastAsia="zh-CN"/>
        </w:rPr>
        <w:t>最</w:t>
      </w:r>
      <w:proofErr w:type="gramEnd"/>
      <w:r w:rsidRPr="00E3358F">
        <w:rPr>
          <w:rFonts w:ascii="微软雅黑" w:hAnsi="微软雅黑"/>
          <w:lang w:eastAsia="zh-CN"/>
        </w:rPr>
        <w:t>关键的写路径，事务边界如下图。</w:t>
      </w:r>
    </w:p>
    <w:p w14:paraId="1B3F3F9A" w14:textId="15FA3C97" w:rsidR="008E0085" w:rsidRPr="00E3358F" w:rsidRDefault="001160BA" w:rsidP="00E3358F">
      <w:pPr>
        <w:keepNext/>
        <w:spacing w:before="80" w:after="40"/>
        <w:jc w:val="center"/>
        <w:rPr>
          <w:rFonts w:ascii="微软雅黑" w:hAnsi="微软雅黑"/>
          <w:lang w:eastAsia="zh-CN"/>
        </w:rPr>
      </w:pPr>
      <w:r w:rsidRPr="00E3358F">
        <w:rPr>
          <w:rFonts w:ascii="微软雅黑" w:hAnsi="微软雅黑"/>
          <w:noProof/>
        </w:rPr>
        <w:drawing>
          <wp:inline distT="0" distB="0" distL="0" distR="0" wp14:anchorId="3BF3396F" wp14:editId="176D1E2F">
            <wp:extent cx="5943600" cy="318706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187065"/>
                    </a:xfrm>
                    <a:prstGeom prst="rect">
                      <a:avLst/>
                    </a:prstGeom>
                  </pic:spPr>
                </pic:pic>
              </a:graphicData>
            </a:graphic>
          </wp:inline>
        </w:drawing>
      </w:r>
    </w:p>
    <w:p w14:paraId="6477C2B2" w14:textId="77777777" w:rsidR="00045BD4" w:rsidRPr="00E3358F" w:rsidRDefault="003E4274" w:rsidP="00E3358F">
      <w:pPr>
        <w:spacing w:after="160"/>
        <w:jc w:val="center"/>
        <w:rPr>
          <w:rFonts w:ascii="微软雅黑" w:hAnsi="微软雅黑"/>
        </w:rPr>
      </w:pPr>
      <w:r w:rsidRPr="00E3358F">
        <w:rPr>
          <w:rFonts w:ascii="微软雅黑" w:hAnsi="微软雅黑"/>
          <w:sz w:val="19"/>
        </w:rPr>
        <w:t xml:space="preserve">图3-1 </w:t>
      </w:r>
      <w:proofErr w:type="spellStart"/>
      <w:r w:rsidRPr="00E3358F">
        <w:rPr>
          <w:rFonts w:ascii="微软雅黑" w:hAnsi="微软雅黑"/>
          <w:sz w:val="19"/>
        </w:rPr>
        <w:t>选课事务边界</w:t>
      </w:r>
      <w:proofErr w:type="spellEnd"/>
    </w:p>
    <w:p w14:paraId="61752481" w14:textId="77777777" w:rsidR="00045BD4" w:rsidRPr="00E3358F" w:rsidRDefault="003E4274" w:rsidP="00E3358F">
      <w:pPr>
        <w:keepNext/>
        <w:spacing w:before="80" w:after="80"/>
        <w:jc w:val="center"/>
        <w:rPr>
          <w:rFonts w:ascii="微软雅黑" w:hAnsi="微软雅黑"/>
        </w:rPr>
      </w:pPr>
      <w:r w:rsidRPr="00E3358F">
        <w:rPr>
          <w:rFonts w:ascii="微软雅黑" w:hAnsi="微软雅黑"/>
          <w:b/>
          <w:sz w:val="21"/>
        </w:rPr>
        <w:t xml:space="preserve">表3-10 </w:t>
      </w:r>
      <w:proofErr w:type="spellStart"/>
      <w:r w:rsidRPr="00E3358F">
        <w:rPr>
          <w:rFonts w:ascii="微软雅黑" w:hAnsi="微软雅黑"/>
          <w:b/>
          <w:sz w:val="21"/>
        </w:rPr>
        <w:t>selectCourse</w:t>
      </w:r>
      <w:proofErr w:type="spellEnd"/>
      <w:r w:rsidRPr="00E3358F">
        <w:rPr>
          <w:rFonts w:ascii="微软雅黑" w:hAnsi="微软雅黑"/>
          <w:b/>
          <w:sz w:val="21"/>
        </w:rPr>
        <w:t xml:space="preserve"> </w:t>
      </w:r>
      <w:proofErr w:type="spellStart"/>
      <w:r w:rsidRPr="00E3358F">
        <w:rPr>
          <w:rFonts w:ascii="微软雅黑" w:hAnsi="微软雅黑"/>
          <w:b/>
          <w:sz w:val="21"/>
        </w:rPr>
        <w:t>方法事务设计</w:t>
      </w:r>
      <w:proofErr w:type="spellEnd"/>
    </w:p>
    <w:tbl>
      <w:tblPr>
        <w:tblW w:w="9655" w:type="dxa"/>
        <w:tblBorders>
          <w:top w:val="single" w:sz="2" w:space="0" w:color="auto"/>
          <w:left w:val="single" w:sz="2" w:space="0" w:color="auto"/>
          <w:bottom w:val="single" w:sz="2" w:space="0" w:color="auto"/>
          <w:right w:val="single" w:sz="2" w:space="0" w:color="auto"/>
        </w:tblBorders>
        <w:shd w:val="clear" w:color="auto" w:fill="FAFBFC"/>
        <w:tblCellMar>
          <w:top w:w="15" w:type="dxa"/>
          <w:left w:w="15" w:type="dxa"/>
          <w:bottom w:w="15" w:type="dxa"/>
          <w:right w:w="15" w:type="dxa"/>
        </w:tblCellMar>
        <w:tblLook w:val="04A0" w:firstRow="1" w:lastRow="0" w:firstColumn="1" w:lastColumn="0" w:noHBand="0" w:noVBand="1"/>
      </w:tblPr>
      <w:tblGrid>
        <w:gridCol w:w="1115"/>
        <w:gridCol w:w="8540"/>
      </w:tblGrid>
      <w:tr w:rsidR="00E3358F" w:rsidRPr="00E3358F" w14:paraId="55C75A9A" w14:textId="77777777">
        <w:trPr>
          <w:tblHeader/>
        </w:trPr>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6606585B"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设计项</w:t>
            </w:r>
          </w:p>
        </w:tc>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1C787FB1"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内容</w:t>
            </w:r>
          </w:p>
        </w:tc>
      </w:tr>
      <w:tr w:rsidR="00E3358F" w:rsidRPr="00E3358F" w14:paraId="2FED6D9C" w14:textId="77777777">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5BEBB3B7" w14:textId="77777777" w:rsidR="008E0085" w:rsidRPr="00E3358F" w:rsidRDefault="008E0085" w:rsidP="00E3358F">
            <w:pPr>
              <w:rPr>
                <w:rFonts w:ascii="微软雅黑" w:hAnsi="微软雅黑"/>
                <w:lang w:eastAsia="zh-CN"/>
              </w:rPr>
            </w:pPr>
            <w:r w:rsidRPr="00E3358F">
              <w:rPr>
                <w:rFonts w:ascii="微软雅黑" w:hAnsi="微软雅黑"/>
                <w:lang w:eastAsia="zh-CN"/>
              </w:rPr>
              <w:t>方法</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7C5A514A"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selectCourse</w:t>
            </w:r>
            <w:proofErr w:type="spellEnd"/>
            <w:r w:rsidRPr="00E3358F">
              <w:rPr>
                <w:rFonts w:ascii="微软雅黑" w:hAnsi="微软雅黑"/>
                <w:lang w:eastAsia="zh-CN"/>
              </w:rPr>
              <w:t xml:space="preserve">(Long </w:t>
            </w:r>
            <w:proofErr w:type="spellStart"/>
            <w:r w:rsidRPr="00E3358F">
              <w:rPr>
                <w:rFonts w:ascii="微软雅黑" w:hAnsi="微软雅黑"/>
                <w:lang w:eastAsia="zh-CN"/>
              </w:rPr>
              <w:t>studentId</w:t>
            </w:r>
            <w:proofErr w:type="spellEnd"/>
            <w:r w:rsidRPr="00E3358F">
              <w:rPr>
                <w:rFonts w:ascii="微软雅黑" w:hAnsi="微软雅黑"/>
                <w:lang w:eastAsia="zh-CN"/>
              </w:rPr>
              <w:t xml:space="preserve">, Long </w:t>
            </w:r>
            <w:proofErr w:type="spellStart"/>
            <w:r w:rsidRPr="00E3358F">
              <w:rPr>
                <w:rFonts w:ascii="微软雅黑" w:hAnsi="微软雅黑"/>
                <w:lang w:eastAsia="zh-CN"/>
              </w:rPr>
              <w:t>courseId</w:t>
            </w:r>
            <w:proofErr w:type="spellEnd"/>
            <w:r w:rsidRPr="00E3358F">
              <w:rPr>
                <w:rFonts w:ascii="微软雅黑" w:hAnsi="微软雅黑"/>
                <w:lang w:eastAsia="zh-CN"/>
              </w:rPr>
              <w:t>)</w:t>
            </w:r>
          </w:p>
        </w:tc>
      </w:tr>
      <w:tr w:rsidR="00E3358F" w:rsidRPr="00E3358F" w14:paraId="4BFC6D17" w14:textId="77777777">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4292B889" w14:textId="77777777" w:rsidR="008E0085" w:rsidRPr="00E3358F" w:rsidRDefault="008E0085" w:rsidP="00E3358F">
            <w:pPr>
              <w:rPr>
                <w:rFonts w:ascii="微软雅黑" w:hAnsi="微软雅黑"/>
                <w:lang w:eastAsia="zh-CN"/>
              </w:rPr>
            </w:pPr>
            <w:r w:rsidRPr="00E3358F">
              <w:rPr>
                <w:rFonts w:ascii="微软雅黑" w:hAnsi="微软雅黑"/>
                <w:lang w:eastAsia="zh-CN"/>
              </w:rPr>
              <w:t>事务</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11BE48D2" w14:textId="77777777" w:rsidR="008E0085" w:rsidRPr="00E3358F" w:rsidRDefault="008E0085" w:rsidP="00E3358F">
            <w:pPr>
              <w:rPr>
                <w:rFonts w:ascii="微软雅黑" w:hAnsi="微软雅黑"/>
                <w:lang w:eastAsia="zh-CN"/>
              </w:rPr>
            </w:pPr>
            <w:r w:rsidRPr="00E3358F">
              <w:rPr>
                <w:rFonts w:ascii="微软雅黑" w:hAnsi="微软雅黑"/>
                <w:lang w:eastAsia="zh-CN"/>
              </w:rPr>
              <w:t xml:space="preserve">@Transactional(rollbackFor = </w:t>
            </w:r>
            <w:proofErr w:type="spellStart"/>
            <w:r w:rsidRPr="00E3358F">
              <w:rPr>
                <w:rFonts w:ascii="微软雅黑" w:hAnsi="微软雅黑"/>
                <w:lang w:eastAsia="zh-CN"/>
              </w:rPr>
              <w:t>Exception.class</w:t>
            </w:r>
            <w:proofErr w:type="spellEnd"/>
            <w:r w:rsidRPr="00E3358F">
              <w:rPr>
                <w:rFonts w:ascii="微软雅黑" w:hAnsi="微软雅黑"/>
                <w:lang w:eastAsia="zh-CN"/>
              </w:rPr>
              <w:t>)</w:t>
            </w:r>
          </w:p>
        </w:tc>
      </w:tr>
      <w:tr w:rsidR="00E3358F" w:rsidRPr="00E3358F" w14:paraId="08D9E2F8" w14:textId="77777777">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2DF1EC2A" w14:textId="77777777" w:rsidR="008E0085" w:rsidRPr="00E3358F" w:rsidRDefault="008E0085" w:rsidP="00E3358F">
            <w:pPr>
              <w:rPr>
                <w:rFonts w:ascii="微软雅黑" w:hAnsi="微软雅黑"/>
                <w:lang w:eastAsia="zh-CN"/>
              </w:rPr>
            </w:pPr>
            <w:r w:rsidRPr="00E3358F">
              <w:rPr>
                <w:rFonts w:ascii="微软雅黑" w:hAnsi="微软雅黑"/>
                <w:lang w:eastAsia="zh-CN"/>
              </w:rPr>
              <w:t>输入</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34FDD4CF" w14:textId="77777777" w:rsidR="008E0085" w:rsidRPr="00E3358F" w:rsidRDefault="008E0085" w:rsidP="00E3358F">
            <w:pPr>
              <w:rPr>
                <w:rFonts w:ascii="微软雅黑" w:hAnsi="微软雅黑"/>
                <w:lang w:eastAsia="zh-CN"/>
              </w:rPr>
            </w:pPr>
            <w:r w:rsidRPr="00E3358F">
              <w:rPr>
                <w:rFonts w:ascii="微软雅黑" w:hAnsi="微软雅黑"/>
                <w:lang w:eastAsia="zh-CN"/>
              </w:rPr>
              <w:t>当前登录学生 ID、目标课程 ID</w:t>
            </w:r>
          </w:p>
        </w:tc>
      </w:tr>
      <w:tr w:rsidR="00E3358F" w:rsidRPr="00E3358F" w14:paraId="51C02A98" w14:textId="77777777">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29E4E870" w14:textId="77777777" w:rsidR="008E0085" w:rsidRPr="00E3358F" w:rsidRDefault="008E0085" w:rsidP="00E3358F">
            <w:pPr>
              <w:rPr>
                <w:rFonts w:ascii="微软雅黑" w:hAnsi="微软雅黑"/>
                <w:lang w:eastAsia="zh-CN"/>
              </w:rPr>
            </w:pPr>
            <w:r w:rsidRPr="00E3358F">
              <w:rPr>
                <w:rFonts w:ascii="微软雅黑" w:hAnsi="微软雅黑"/>
                <w:lang w:eastAsia="zh-CN"/>
              </w:rPr>
              <w:t>前置条件</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4DB5C7D6" w14:textId="77777777" w:rsidR="008E0085" w:rsidRPr="00E3358F" w:rsidRDefault="008E0085" w:rsidP="00E3358F">
            <w:pPr>
              <w:rPr>
                <w:rFonts w:ascii="微软雅黑" w:hAnsi="微软雅黑"/>
                <w:lang w:eastAsia="zh-CN"/>
              </w:rPr>
            </w:pPr>
            <w:r w:rsidRPr="00E3358F">
              <w:rPr>
                <w:rFonts w:ascii="微软雅黑" w:hAnsi="微软雅黑"/>
                <w:lang w:eastAsia="zh-CN"/>
              </w:rPr>
              <w:t>课程存在且 status == 2；学生未选择该课程；课程时间与学生已选课程不冲突；Redis 库存大于 0</w:t>
            </w:r>
          </w:p>
        </w:tc>
      </w:tr>
      <w:tr w:rsidR="00E3358F" w:rsidRPr="00E3358F" w14:paraId="02AF9412" w14:textId="77777777">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542ED87E" w14:textId="77777777" w:rsidR="008E0085" w:rsidRPr="00E3358F" w:rsidRDefault="008E0085" w:rsidP="00E3358F">
            <w:pPr>
              <w:rPr>
                <w:rFonts w:ascii="微软雅黑" w:hAnsi="微软雅黑"/>
                <w:lang w:eastAsia="zh-CN"/>
              </w:rPr>
            </w:pPr>
            <w:r w:rsidRPr="00E3358F">
              <w:rPr>
                <w:rFonts w:ascii="微软雅黑" w:hAnsi="微软雅黑"/>
                <w:lang w:eastAsia="zh-CN"/>
              </w:rPr>
              <w:lastRenderedPageBreak/>
              <w:t>成功后置条件</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24343A5C"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student_course</w:t>
            </w:r>
            <w:proofErr w:type="spellEnd"/>
            <w:r w:rsidRPr="00E3358F">
              <w:rPr>
                <w:rFonts w:ascii="微软雅黑" w:hAnsi="微软雅黑"/>
                <w:lang w:eastAsia="zh-CN"/>
              </w:rPr>
              <w:t> 新增记录；</w:t>
            </w:r>
            <w:proofErr w:type="spellStart"/>
            <w:r w:rsidRPr="00E3358F">
              <w:rPr>
                <w:rFonts w:ascii="微软雅黑" w:hAnsi="微软雅黑"/>
                <w:lang w:eastAsia="zh-CN"/>
              </w:rPr>
              <w:t>course.selected_count</w:t>
            </w:r>
            <w:proofErr w:type="spellEnd"/>
            <w:r w:rsidRPr="00E3358F">
              <w:rPr>
                <w:rFonts w:ascii="微软雅黑" w:hAnsi="微软雅黑"/>
                <w:lang w:eastAsia="zh-CN"/>
              </w:rPr>
              <w:t> 加 1；Redis </w:t>
            </w:r>
            <w:proofErr w:type="spellStart"/>
            <w:r w:rsidRPr="00E3358F">
              <w:rPr>
                <w:rFonts w:ascii="微软雅黑" w:hAnsi="微软雅黑"/>
                <w:lang w:eastAsia="zh-CN"/>
              </w:rPr>
              <w:t>course:users</w:t>
            </w:r>
            <w:proofErr w:type="spellEnd"/>
            <w:r w:rsidRPr="00E3358F">
              <w:rPr>
                <w:rFonts w:ascii="微软雅黑" w:hAnsi="微软雅黑"/>
                <w:lang w:eastAsia="zh-CN"/>
              </w:rPr>
              <w:t>:{id} 加入学生；发布 </w:t>
            </w:r>
            <w:proofErr w:type="spellStart"/>
            <w:r w:rsidRPr="00E3358F">
              <w:rPr>
                <w:rFonts w:ascii="微软雅黑" w:hAnsi="微软雅黑"/>
                <w:lang w:eastAsia="zh-CN"/>
              </w:rPr>
              <w:t>CourseSelectedEvent</w:t>
            </w:r>
            <w:proofErr w:type="spellEnd"/>
          </w:p>
        </w:tc>
      </w:tr>
      <w:tr w:rsidR="00E3358F" w:rsidRPr="00E3358F" w14:paraId="7E626B15" w14:textId="77777777">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24D0364E" w14:textId="77777777" w:rsidR="008E0085" w:rsidRPr="00E3358F" w:rsidRDefault="008E0085" w:rsidP="00E3358F">
            <w:pPr>
              <w:rPr>
                <w:rFonts w:ascii="微软雅黑" w:hAnsi="微软雅黑"/>
                <w:lang w:eastAsia="zh-CN"/>
              </w:rPr>
            </w:pPr>
            <w:r w:rsidRPr="00E3358F">
              <w:rPr>
                <w:rFonts w:ascii="微软雅黑" w:hAnsi="微软雅黑"/>
                <w:lang w:eastAsia="zh-CN"/>
              </w:rPr>
              <w:t>失败后置条件</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62C017EB" w14:textId="77777777" w:rsidR="008E0085" w:rsidRPr="00E3358F" w:rsidRDefault="008E0085" w:rsidP="00E3358F">
            <w:pPr>
              <w:rPr>
                <w:rFonts w:ascii="微软雅黑" w:hAnsi="微软雅黑"/>
                <w:lang w:eastAsia="zh-CN"/>
              </w:rPr>
            </w:pPr>
            <w:proofErr w:type="gramStart"/>
            <w:r w:rsidRPr="00E3358F">
              <w:rPr>
                <w:rFonts w:ascii="微软雅黑" w:hAnsi="微软雅黑"/>
                <w:lang w:eastAsia="zh-CN"/>
              </w:rPr>
              <w:t>不</w:t>
            </w:r>
            <w:proofErr w:type="gramEnd"/>
            <w:r w:rsidRPr="00E3358F">
              <w:rPr>
                <w:rFonts w:ascii="微软雅黑" w:hAnsi="微软雅黑"/>
                <w:lang w:eastAsia="zh-CN"/>
              </w:rPr>
              <w:t>新增选课记录；若 Redis 已预扣库存则补偿 increment；不发布成功事件</w:t>
            </w:r>
          </w:p>
        </w:tc>
      </w:tr>
    </w:tbl>
    <w:p w14:paraId="20B3073B" w14:textId="77777777" w:rsidR="008E0085" w:rsidRPr="00E3358F" w:rsidRDefault="008E0085" w:rsidP="00E3358F">
      <w:pPr>
        <w:rPr>
          <w:rFonts w:ascii="微软雅黑" w:hAnsi="微软雅黑"/>
          <w:lang w:eastAsia="zh-CN"/>
        </w:rPr>
      </w:pPr>
      <w:r w:rsidRPr="00E3358F">
        <w:rPr>
          <w:rFonts w:ascii="微软雅黑" w:hAnsi="微软雅黑"/>
          <w:lang w:eastAsia="zh-CN"/>
        </w:rPr>
        <w:t>核心步骤：</w:t>
      </w:r>
    </w:p>
    <w:p w14:paraId="0F292CFE" w14:textId="77777777" w:rsidR="008E0085" w:rsidRPr="00E3358F" w:rsidRDefault="008E0085" w:rsidP="00E3358F">
      <w:pPr>
        <w:rPr>
          <w:rFonts w:ascii="微软雅黑" w:hAnsi="微软雅黑"/>
          <w:lang w:eastAsia="zh-CN"/>
        </w:rPr>
      </w:pPr>
      <w:r w:rsidRPr="00E3358F">
        <w:rPr>
          <w:rFonts w:ascii="微软雅黑" w:hAnsi="微软雅黑"/>
          <w:lang w:eastAsia="zh-CN"/>
        </w:rPr>
        <w:t xml:space="preserve">1. </w:t>
      </w:r>
      <w:proofErr w:type="spellStart"/>
      <w:r w:rsidRPr="00E3358F">
        <w:rPr>
          <w:rFonts w:ascii="微软雅黑" w:hAnsi="微软雅黑"/>
          <w:lang w:eastAsia="zh-CN"/>
        </w:rPr>
        <w:t>courseMapper.selectById</w:t>
      </w:r>
      <w:proofErr w:type="spellEnd"/>
      <w:r w:rsidRPr="00E3358F">
        <w:rPr>
          <w:rFonts w:ascii="微软雅黑" w:hAnsi="微软雅黑"/>
          <w:lang w:eastAsia="zh-CN"/>
        </w:rPr>
        <w:t>(</w:t>
      </w:r>
      <w:proofErr w:type="spellStart"/>
      <w:r w:rsidRPr="00E3358F">
        <w:rPr>
          <w:rFonts w:ascii="微软雅黑" w:hAnsi="微软雅黑"/>
          <w:lang w:eastAsia="zh-CN"/>
        </w:rPr>
        <w:t>courseId</w:t>
      </w:r>
      <w:proofErr w:type="spellEnd"/>
      <w:r w:rsidRPr="00E3358F">
        <w:rPr>
          <w:rFonts w:ascii="微软雅黑" w:hAnsi="微软雅黑"/>
          <w:lang w:eastAsia="zh-CN"/>
        </w:rPr>
        <w:t>)</w:t>
      </w:r>
    </w:p>
    <w:p w14:paraId="39AFB57C" w14:textId="77777777" w:rsidR="008E0085" w:rsidRPr="00E3358F" w:rsidRDefault="008E0085" w:rsidP="00E3358F">
      <w:pPr>
        <w:rPr>
          <w:rFonts w:ascii="微软雅黑" w:hAnsi="微软雅黑"/>
          <w:lang w:eastAsia="zh-CN"/>
        </w:rPr>
      </w:pPr>
      <w:r w:rsidRPr="00E3358F">
        <w:rPr>
          <w:rFonts w:ascii="微软雅黑" w:hAnsi="微软雅黑"/>
          <w:lang w:eastAsia="zh-CN"/>
        </w:rPr>
        <w:t xml:space="preserve">2. 校验 </w:t>
      </w:r>
      <w:proofErr w:type="spellStart"/>
      <w:r w:rsidRPr="00E3358F">
        <w:rPr>
          <w:rFonts w:ascii="微软雅黑" w:hAnsi="微软雅黑"/>
          <w:lang w:eastAsia="zh-CN"/>
        </w:rPr>
        <w:t>course.status</w:t>
      </w:r>
      <w:proofErr w:type="spellEnd"/>
      <w:r w:rsidRPr="00E3358F">
        <w:rPr>
          <w:rFonts w:ascii="微软雅黑" w:hAnsi="微软雅黑"/>
          <w:lang w:eastAsia="zh-CN"/>
        </w:rPr>
        <w:t xml:space="preserve"> == 2</w:t>
      </w:r>
    </w:p>
    <w:p w14:paraId="24D22C24" w14:textId="77777777" w:rsidR="008E0085" w:rsidRPr="00E3358F" w:rsidRDefault="008E0085" w:rsidP="00E3358F">
      <w:pPr>
        <w:rPr>
          <w:rFonts w:ascii="微软雅黑" w:hAnsi="微软雅黑"/>
          <w:lang w:eastAsia="zh-CN"/>
        </w:rPr>
      </w:pPr>
      <w:r w:rsidRPr="00E3358F">
        <w:rPr>
          <w:rFonts w:ascii="微软雅黑" w:hAnsi="微软雅黑"/>
          <w:lang w:eastAsia="zh-CN"/>
        </w:rPr>
        <w:t xml:space="preserve">3. 构造 </w:t>
      </w:r>
      <w:proofErr w:type="spellStart"/>
      <w:r w:rsidRPr="00E3358F">
        <w:rPr>
          <w:rFonts w:ascii="微软雅黑" w:hAnsi="微软雅黑"/>
          <w:lang w:eastAsia="zh-CN"/>
        </w:rPr>
        <w:t>stockKey</w:t>
      </w:r>
      <w:proofErr w:type="spellEnd"/>
      <w:r w:rsidRPr="00E3358F">
        <w:rPr>
          <w:rFonts w:ascii="微软雅黑" w:hAnsi="微软雅黑"/>
          <w:lang w:eastAsia="zh-CN"/>
        </w:rPr>
        <w:t xml:space="preserve"> = </w:t>
      </w:r>
      <w:proofErr w:type="spellStart"/>
      <w:r w:rsidRPr="00E3358F">
        <w:rPr>
          <w:rFonts w:ascii="微软雅黑" w:hAnsi="微软雅黑"/>
          <w:lang w:eastAsia="zh-CN"/>
        </w:rPr>
        <w:t>course:stock</w:t>
      </w:r>
      <w:proofErr w:type="spellEnd"/>
      <w:r w:rsidRPr="00E3358F">
        <w:rPr>
          <w:rFonts w:ascii="微软雅黑" w:hAnsi="微软雅黑"/>
          <w:lang w:eastAsia="zh-CN"/>
        </w:rPr>
        <w:t>:{</w:t>
      </w:r>
      <w:proofErr w:type="spellStart"/>
      <w:r w:rsidRPr="00E3358F">
        <w:rPr>
          <w:rFonts w:ascii="微软雅黑" w:hAnsi="微软雅黑"/>
          <w:lang w:eastAsia="zh-CN"/>
        </w:rPr>
        <w:t>courseId</w:t>
      </w:r>
      <w:proofErr w:type="spellEnd"/>
      <w:r w:rsidRPr="00E3358F">
        <w:rPr>
          <w:rFonts w:ascii="微软雅黑" w:hAnsi="微软雅黑"/>
          <w:lang w:eastAsia="zh-CN"/>
        </w:rPr>
        <w:t>}</w:t>
      </w:r>
    </w:p>
    <w:p w14:paraId="2DF42F9B" w14:textId="77777777" w:rsidR="008E0085" w:rsidRPr="00E3358F" w:rsidRDefault="008E0085" w:rsidP="00E3358F">
      <w:pPr>
        <w:rPr>
          <w:rFonts w:ascii="微软雅黑" w:hAnsi="微软雅黑"/>
          <w:lang w:eastAsia="zh-CN"/>
        </w:rPr>
      </w:pPr>
      <w:r w:rsidRPr="00E3358F">
        <w:rPr>
          <w:rFonts w:ascii="微软雅黑" w:hAnsi="微软雅黑"/>
          <w:lang w:eastAsia="zh-CN"/>
        </w:rPr>
        <w:t xml:space="preserve">4. 构造 </w:t>
      </w:r>
      <w:proofErr w:type="spellStart"/>
      <w:r w:rsidRPr="00E3358F">
        <w:rPr>
          <w:rFonts w:ascii="微软雅黑" w:hAnsi="微软雅黑"/>
          <w:lang w:eastAsia="zh-CN"/>
        </w:rPr>
        <w:t>userKey</w:t>
      </w:r>
      <w:proofErr w:type="spellEnd"/>
      <w:r w:rsidRPr="00E3358F">
        <w:rPr>
          <w:rFonts w:ascii="微软雅黑" w:hAnsi="微软雅黑"/>
          <w:lang w:eastAsia="zh-CN"/>
        </w:rPr>
        <w:t xml:space="preserve"> = </w:t>
      </w:r>
      <w:proofErr w:type="spellStart"/>
      <w:r w:rsidRPr="00E3358F">
        <w:rPr>
          <w:rFonts w:ascii="微软雅黑" w:hAnsi="微软雅黑"/>
          <w:lang w:eastAsia="zh-CN"/>
        </w:rPr>
        <w:t>course:users</w:t>
      </w:r>
      <w:proofErr w:type="spellEnd"/>
      <w:r w:rsidRPr="00E3358F">
        <w:rPr>
          <w:rFonts w:ascii="微软雅黑" w:hAnsi="微软雅黑"/>
          <w:lang w:eastAsia="zh-CN"/>
        </w:rPr>
        <w:t>:{</w:t>
      </w:r>
      <w:proofErr w:type="spellStart"/>
      <w:r w:rsidRPr="00E3358F">
        <w:rPr>
          <w:rFonts w:ascii="微软雅黑" w:hAnsi="微软雅黑"/>
          <w:lang w:eastAsia="zh-CN"/>
        </w:rPr>
        <w:t>courseId</w:t>
      </w:r>
      <w:proofErr w:type="spellEnd"/>
      <w:r w:rsidRPr="00E3358F">
        <w:rPr>
          <w:rFonts w:ascii="微软雅黑" w:hAnsi="微软雅黑"/>
          <w:lang w:eastAsia="zh-CN"/>
        </w:rPr>
        <w:t>}</w:t>
      </w:r>
    </w:p>
    <w:p w14:paraId="0BD30E93" w14:textId="77777777" w:rsidR="008E0085" w:rsidRPr="00E3358F" w:rsidRDefault="008E0085" w:rsidP="00E3358F">
      <w:pPr>
        <w:rPr>
          <w:rFonts w:ascii="微软雅黑" w:hAnsi="微软雅黑"/>
          <w:lang w:eastAsia="zh-CN"/>
        </w:rPr>
      </w:pPr>
      <w:r w:rsidRPr="00E3358F">
        <w:rPr>
          <w:rFonts w:ascii="微软雅黑" w:hAnsi="微软雅黑"/>
          <w:lang w:eastAsia="zh-CN"/>
        </w:rPr>
        <w:t>5. Redis Set 判断是否已选</w:t>
      </w:r>
    </w:p>
    <w:p w14:paraId="3AE2D8E5" w14:textId="77777777" w:rsidR="008E0085" w:rsidRPr="00E3358F" w:rsidRDefault="008E0085" w:rsidP="00E3358F">
      <w:pPr>
        <w:rPr>
          <w:rFonts w:ascii="微软雅黑" w:hAnsi="微软雅黑"/>
          <w:lang w:eastAsia="zh-CN"/>
        </w:rPr>
      </w:pPr>
      <w:r w:rsidRPr="00E3358F">
        <w:rPr>
          <w:rFonts w:ascii="微软雅黑" w:hAnsi="微软雅黑"/>
          <w:lang w:eastAsia="zh-CN"/>
        </w:rPr>
        <w:t>6. 查询目标课程排课和学生已选课程排课，检测时间冲突</w:t>
      </w:r>
    </w:p>
    <w:p w14:paraId="2BA7AB93" w14:textId="77777777" w:rsidR="008E0085" w:rsidRPr="00E3358F" w:rsidRDefault="008E0085" w:rsidP="00E3358F">
      <w:pPr>
        <w:rPr>
          <w:rFonts w:ascii="微软雅黑" w:hAnsi="微软雅黑"/>
          <w:lang w:eastAsia="zh-CN"/>
        </w:rPr>
      </w:pPr>
      <w:r w:rsidRPr="00E3358F">
        <w:rPr>
          <w:rFonts w:ascii="微软雅黑" w:hAnsi="微软雅黑"/>
          <w:lang w:eastAsia="zh-CN"/>
        </w:rPr>
        <w:t>7. Redis decrement(</w:t>
      </w:r>
      <w:proofErr w:type="spellStart"/>
      <w:r w:rsidRPr="00E3358F">
        <w:rPr>
          <w:rFonts w:ascii="微软雅黑" w:hAnsi="微软雅黑"/>
          <w:lang w:eastAsia="zh-CN"/>
        </w:rPr>
        <w:t>stockKey</w:t>
      </w:r>
      <w:proofErr w:type="spellEnd"/>
      <w:r w:rsidRPr="00E3358F">
        <w:rPr>
          <w:rFonts w:ascii="微软雅黑" w:hAnsi="微软雅黑"/>
          <w:lang w:eastAsia="zh-CN"/>
        </w:rPr>
        <w:t>)</w:t>
      </w:r>
    </w:p>
    <w:p w14:paraId="5A6DECD5" w14:textId="77777777" w:rsidR="008E0085" w:rsidRPr="00E3358F" w:rsidRDefault="008E0085" w:rsidP="00E3358F">
      <w:pPr>
        <w:rPr>
          <w:rFonts w:ascii="微软雅黑" w:hAnsi="微软雅黑"/>
          <w:lang w:eastAsia="zh-CN"/>
        </w:rPr>
      </w:pPr>
      <w:r w:rsidRPr="00E3358F">
        <w:rPr>
          <w:rFonts w:ascii="微软雅黑" w:hAnsi="微软雅黑"/>
          <w:lang w:eastAsia="zh-CN"/>
        </w:rPr>
        <w:t>8. 若 stock &lt; 0，立即 increment(</w:t>
      </w:r>
      <w:proofErr w:type="spellStart"/>
      <w:r w:rsidRPr="00E3358F">
        <w:rPr>
          <w:rFonts w:ascii="微软雅黑" w:hAnsi="微软雅黑"/>
          <w:lang w:eastAsia="zh-CN"/>
        </w:rPr>
        <w:t>stockKey</w:t>
      </w:r>
      <w:proofErr w:type="spellEnd"/>
      <w:r w:rsidRPr="00E3358F">
        <w:rPr>
          <w:rFonts w:ascii="微软雅黑" w:hAnsi="微软雅黑"/>
          <w:lang w:eastAsia="zh-CN"/>
        </w:rPr>
        <w:t xml:space="preserve">) </w:t>
      </w:r>
      <w:proofErr w:type="gramStart"/>
      <w:r w:rsidRPr="00E3358F">
        <w:rPr>
          <w:rFonts w:ascii="微软雅黑" w:hAnsi="微软雅黑"/>
          <w:lang w:eastAsia="zh-CN"/>
        </w:rPr>
        <w:t>并抛错</w:t>
      </w:r>
      <w:proofErr w:type="gramEnd"/>
    </w:p>
    <w:p w14:paraId="46239DB1" w14:textId="77777777" w:rsidR="008E0085" w:rsidRPr="00E3358F" w:rsidRDefault="008E0085" w:rsidP="00E3358F">
      <w:pPr>
        <w:rPr>
          <w:rFonts w:ascii="微软雅黑" w:hAnsi="微软雅黑"/>
          <w:lang w:eastAsia="zh-CN"/>
        </w:rPr>
      </w:pPr>
      <w:r w:rsidRPr="00E3358F">
        <w:rPr>
          <w:rFonts w:ascii="微软雅黑" w:hAnsi="微软雅黑"/>
          <w:lang w:eastAsia="zh-CN"/>
        </w:rPr>
        <w:t xml:space="preserve">9. 数据库再次查询 </w:t>
      </w:r>
      <w:proofErr w:type="spellStart"/>
      <w:r w:rsidRPr="00E3358F">
        <w:rPr>
          <w:rFonts w:ascii="微软雅黑" w:hAnsi="微软雅黑"/>
          <w:lang w:eastAsia="zh-CN"/>
        </w:rPr>
        <w:t>student_course</w:t>
      </w:r>
      <w:proofErr w:type="spellEnd"/>
      <w:r w:rsidRPr="00E3358F">
        <w:rPr>
          <w:rFonts w:ascii="微软雅黑" w:hAnsi="微软雅黑"/>
          <w:lang w:eastAsia="zh-CN"/>
        </w:rPr>
        <w:t xml:space="preserve"> 防重复</w:t>
      </w:r>
    </w:p>
    <w:p w14:paraId="5F6561DF" w14:textId="77777777" w:rsidR="008E0085" w:rsidRPr="00E3358F" w:rsidRDefault="008E0085" w:rsidP="00E3358F">
      <w:pPr>
        <w:rPr>
          <w:rFonts w:ascii="微软雅黑" w:hAnsi="微软雅黑"/>
          <w:lang w:eastAsia="zh-CN"/>
        </w:rPr>
      </w:pPr>
      <w:r w:rsidRPr="00E3358F">
        <w:rPr>
          <w:rFonts w:ascii="微软雅黑" w:hAnsi="微软雅黑"/>
          <w:lang w:eastAsia="zh-CN"/>
        </w:rPr>
        <w:t xml:space="preserve">10. 插入 </w:t>
      </w:r>
      <w:proofErr w:type="spellStart"/>
      <w:r w:rsidRPr="00E3358F">
        <w:rPr>
          <w:rFonts w:ascii="微软雅黑" w:hAnsi="微软雅黑"/>
          <w:lang w:eastAsia="zh-CN"/>
        </w:rPr>
        <w:t>StudentCourse</w:t>
      </w:r>
      <w:proofErr w:type="spellEnd"/>
    </w:p>
    <w:p w14:paraId="4F68884B" w14:textId="77777777" w:rsidR="008E0085" w:rsidRPr="00E3358F" w:rsidRDefault="008E0085" w:rsidP="00E3358F">
      <w:pPr>
        <w:rPr>
          <w:rFonts w:ascii="微软雅黑" w:hAnsi="微软雅黑"/>
          <w:lang w:eastAsia="zh-CN"/>
        </w:rPr>
      </w:pPr>
      <w:r w:rsidRPr="00E3358F">
        <w:rPr>
          <w:rFonts w:ascii="微软雅黑" w:hAnsi="微软雅黑"/>
          <w:lang w:eastAsia="zh-CN"/>
        </w:rPr>
        <w:t xml:space="preserve">11. </w:t>
      </w:r>
      <w:proofErr w:type="spellStart"/>
      <w:r w:rsidRPr="00E3358F">
        <w:rPr>
          <w:rFonts w:ascii="微软雅黑" w:hAnsi="微软雅黑"/>
          <w:lang w:eastAsia="zh-CN"/>
        </w:rPr>
        <w:t>course.selected_count</w:t>
      </w:r>
      <w:proofErr w:type="spellEnd"/>
      <w:r w:rsidRPr="00E3358F">
        <w:rPr>
          <w:rFonts w:ascii="微软雅黑" w:hAnsi="微软雅黑"/>
          <w:lang w:eastAsia="zh-CN"/>
        </w:rPr>
        <w:t xml:space="preserve"> 原子加 1</w:t>
      </w:r>
    </w:p>
    <w:p w14:paraId="78418EBE" w14:textId="77777777" w:rsidR="008E0085" w:rsidRPr="00E3358F" w:rsidRDefault="008E0085" w:rsidP="00E3358F">
      <w:pPr>
        <w:rPr>
          <w:rFonts w:ascii="微软雅黑" w:hAnsi="微软雅黑"/>
          <w:lang w:eastAsia="zh-CN"/>
        </w:rPr>
      </w:pPr>
      <w:r w:rsidRPr="00E3358F">
        <w:rPr>
          <w:rFonts w:ascii="微软雅黑" w:hAnsi="微软雅黑"/>
          <w:lang w:eastAsia="zh-CN"/>
        </w:rPr>
        <w:t xml:space="preserve">12. Redis Set 添加 </w:t>
      </w:r>
      <w:proofErr w:type="spellStart"/>
      <w:r w:rsidRPr="00E3358F">
        <w:rPr>
          <w:rFonts w:ascii="微软雅黑" w:hAnsi="微软雅黑"/>
          <w:lang w:eastAsia="zh-CN"/>
        </w:rPr>
        <w:t>studentId</w:t>
      </w:r>
      <w:proofErr w:type="spellEnd"/>
    </w:p>
    <w:p w14:paraId="060E05A4" w14:textId="77777777" w:rsidR="008E0085" w:rsidRPr="00E3358F" w:rsidRDefault="008E0085" w:rsidP="00E3358F">
      <w:pPr>
        <w:rPr>
          <w:rFonts w:ascii="微软雅黑" w:hAnsi="微软雅黑"/>
          <w:lang w:eastAsia="zh-CN"/>
        </w:rPr>
      </w:pPr>
      <w:r w:rsidRPr="00E3358F">
        <w:rPr>
          <w:rFonts w:ascii="微软雅黑" w:hAnsi="微软雅黑"/>
          <w:lang w:eastAsia="zh-CN"/>
        </w:rPr>
        <w:t xml:space="preserve">13. </w:t>
      </w:r>
      <w:proofErr w:type="spellStart"/>
      <w:r w:rsidRPr="00E3358F">
        <w:rPr>
          <w:rFonts w:ascii="微软雅黑" w:hAnsi="微软雅黑"/>
          <w:lang w:eastAsia="zh-CN"/>
        </w:rPr>
        <w:t>eventPublisher.courseSelected</w:t>
      </w:r>
      <w:proofErr w:type="spellEnd"/>
      <w:r w:rsidRPr="00E3358F">
        <w:rPr>
          <w:rFonts w:ascii="微软雅黑" w:hAnsi="微软雅黑"/>
          <w:lang w:eastAsia="zh-CN"/>
        </w:rPr>
        <w:t>(...)</w:t>
      </w:r>
    </w:p>
    <w:p w14:paraId="62FB065E" w14:textId="77777777" w:rsidR="008E0085" w:rsidRPr="00E3358F" w:rsidRDefault="008E0085" w:rsidP="00E3358F">
      <w:pPr>
        <w:rPr>
          <w:rFonts w:ascii="微软雅黑" w:hAnsi="微软雅黑"/>
          <w:lang w:eastAsia="zh-CN"/>
        </w:rPr>
      </w:pPr>
      <w:r w:rsidRPr="00E3358F">
        <w:rPr>
          <w:rFonts w:ascii="微软雅黑" w:hAnsi="微软雅黑"/>
          <w:lang w:eastAsia="zh-CN"/>
        </w:rPr>
        <w:t>14. catch 分支补偿 Redis 库存并继续抛出异常</w:t>
      </w:r>
    </w:p>
    <w:p w14:paraId="53304147" w14:textId="77777777" w:rsidR="008E0085" w:rsidRPr="00E3358F" w:rsidRDefault="008E0085" w:rsidP="00E3358F">
      <w:pPr>
        <w:rPr>
          <w:rFonts w:ascii="微软雅黑" w:hAnsi="微软雅黑"/>
          <w:lang w:eastAsia="zh-CN"/>
        </w:rPr>
      </w:pPr>
      <w:r w:rsidRPr="00E3358F">
        <w:rPr>
          <w:rFonts w:ascii="微软雅黑" w:hAnsi="微软雅黑"/>
          <w:lang w:eastAsia="zh-CN"/>
        </w:rPr>
        <w:t>关键不变量：</w:t>
      </w:r>
    </w:p>
    <w:p w14:paraId="7D4527AB" w14:textId="77777777" w:rsidR="008E0085" w:rsidRPr="00E3358F" w:rsidRDefault="008E0085" w:rsidP="00E3358F">
      <w:pPr>
        <w:numPr>
          <w:ilvl w:val="0"/>
          <w:numId w:val="32"/>
        </w:numPr>
        <w:rPr>
          <w:rFonts w:ascii="微软雅黑" w:hAnsi="微软雅黑"/>
          <w:lang w:eastAsia="zh-CN"/>
        </w:rPr>
      </w:pPr>
      <w:proofErr w:type="spellStart"/>
      <w:r w:rsidRPr="00E3358F">
        <w:rPr>
          <w:rFonts w:ascii="微软雅黑" w:hAnsi="微软雅黑"/>
          <w:lang w:eastAsia="zh-CN"/>
        </w:rPr>
        <w:t>student_course</w:t>
      </w:r>
      <w:proofErr w:type="spellEnd"/>
      <w:r w:rsidRPr="00E3358F">
        <w:rPr>
          <w:rFonts w:ascii="微软雅黑" w:hAnsi="微软雅黑"/>
          <w:lang w:eastAsia="zh-CN"/>
        </w:rPr>
        <w:t> 是最终选课关系事实源。</w:t>
      </w:r>
    </w:p>
    <w:p w14:paraId="610FB405" w14:textId="77777777" w:rsidR="008E0085" w:rsidRPr="00E3358F" w:rsidRDefault="008E0085" w:rsidP="00E3358F">
      <w:pPr>
        <w:numPr>
          <w:ilvl w:val="0"/>
          <w:numId w:val="32"/>
        </w:numPr>
        <w:rPr>
          <w:rFonts w:ascii="微软雅黑" w:hAnsi="微软雅黑"/>
          <w:lang w:eastAsia="zh-CN"/>
        </w:rPr>
      </w:pPr>
      <w:r w:rsidRPr="00E3358F">
        <w:rPr>
          <w:rFonts w:ascii="微软雅黑" w:hAnsi="微软雅黑"/>
          <w:lang w:eastAsia="zh-CN"/>
        </w:rPr>
        <w:t>Redis 库存用于削峰和快速拒绝，但不是最终事实源。</w:t>
      </w:r>
    </w:p>
    <w:p w14:paraId="327A090C" w14:textId="77777777" w:rsidR="008E0085" w:rsidRPr="00E3358F" w:rsidRDefault="008E0085" w:rsidP="00E3358F">
      <w:pPr>
        <w:numPr>
          <w:ilvl w:val="0"/>
          <w:numId w:val="32"/>
        </w:numPr>
        <w:rPr>
          <w:rFonts w:ascii="微软雅黑" w:hAnsi="微软雅黑"/>
          <w:lang w:eastAsia="zh-CN"/>
        </w:rPr>
      </w:pPr>
      <w:r w:rsidRPr="00E3358F">
        <w:rPr>
          <w:rFonts w:ascii="微软雅黑" w:hAnsi="微软雅黑"/>
          <w:lang w:eastAsia="zh-CN"/>
        </w:rPr>
        <w:lastRenderedPageBreak/>
        <w:t>只要</w:t>
      </w:r>
      <w:proofErr w:type="gramStart"/>
      <w:r w:rsidRPr="00E3358F">
        <w:rPr>
          <w:rFonts w:ascii="微软雅黑" w:hAnsi="微软雅黑"/>
          <w:lang w:eastAsia="zh-CN"/>
        </w:rPr>
        <w:t>数据库落库失败</w:t>
      </w:r>
      <w:proofErr w:type="gramEnd"/>
      <w:r w:rsidRPr="00E3358F">
        <w:rPr>
          <w:rFonts w:ascii="微软雅黑" w:hAnsi="微软雅黑"/>
          <w:lang w:eastAsia="zh-CN"/>
        </w:rPr>
        <w:t>，Redis 库存必须补偿。</w:t>
      </w:r>
    </w:p>
    <w:p w14:paraId="0EB9D40D" w14:textId="77777777" w:rsidR="008E0085" w:rsidRPr="00E3358F" w:rsidRDefault="008E0085" w:rsidP="00E3358F">
      <w:pPr>
        <w:numPr>
          <w:ilvl w:val="0"/>
          <w:numId w:val="32"/>
        </w:numPr>
        <w:rPr>
          <w:rFonts w:ascii="微软雅黑" w:hAnsi="微软雅黑"/>
          <w:lang w:eastAsia="zh-CN"/>
        </w:rPr>
      </w:pPr>
      <w:proofErr w:type="spellStart"/>
      <w:r w:rsidRPr="00E3358F">
        <w:rPr>
          <w:rFonts w:ascii="微软雅黑" w:hAnsi="微软雅黑"/>
          <w:lang w:eastAsia="zh-CN"/>
        </w:rPr>
        <w:t>CourseSelectedEvent</w:t>
      </w:r>
      <w:proofErr w:type="spellEnd"/>
      <w:r w:rsidRPr="00E3358F">
        <w:rPr>
          <w:rFonts w:ascii="微软雅黑" w:hAnsi="微软雅黑"/>
          <w:lang w:eastAsia="zh-CN"/>
        </w:rPr>
        <w:t> 只能</w:t>
      </w:r>
      <w:proofErr w:type="gramStart"/>
      <w:r w:rsidRPr="00E3358F">
        <w:rPr>
          <w:rFonts w:ascii="微软雅黑" w:hAnsi="微软雅黑"/>
          <w:lang w:eastAsia="zh-CN"/>
        </w:rPr>
        <w:t>在落库和</w:t>
      </w:r>
      <w:proofErr w:type="gramEnd"/>
      <w:r w:rsidRPr="00E3358F">
        <w:rPr>
          <w:rFonts w:ascii="微软雅黑" w:hAnsi="微软雅黑"/>
          <w:lang w:eastAsia="zh-CN"/>
        </w:rPr>
        <w:t>缓存集合写入之后发布。</w:t>
      </w:r>
    </w:p>
    <w:p w14:paraId="0A089D2A" w14:textId="77777777" w:rsidR="008E0085" w:rsidRPr="00E3358F" w:rsidRDefault="008E0085" w:rsidP="00E3358F">
      <w:pPr>
        <w:pStyle w:val="31"/>
      </w:pPr>
      <w:bookmarkStart w:id="75" w:name="_Toc232342734"/>
      <w:r w:rsidRPr="00E3358F">
        <w:t>3.2 </w:t>
      </w:r>
      <w:proofErr w:type="spellStart"/>
      <w:r w:rsidRPr="00E3358F">
        <w:t>CourseServiceImpl.dropCourse</w:t>
      </w:r>
      <w:bookmarkEnd w:id="75"/>
      <w:proofErr w:type="spellEnd"/>
    </w:p>
    <w:p w14:paraId="07820EB5" w14:textId="77777777" w:rsidR="00045BD4" w:rsidRPr="00E3358F" w:rsidRDefault="003E4274" w:rsidP="00E3358F">
      <w:pPr>
        <w:keepNext/>
        <w:spacing w:before="80" w:after="80"/>
        <w:jc w:val="center"/>
        <w:rPr>
          <w:rFonts w:ascii="微软雅黑" w:hAnsi="微软雅黑"/>
        </w:rPr>
      </w:pPr>
      <w:r w:rsidRPr="00E3358F">
        <w:rPr>
          <w:rFonts w:ascii="微软雅黑" w:hAnsi="微软雅黑"/>
          <w:b/>
          <w:sz w:val="21"/>
        </w:rPr>
        <w:t xml:space="preserve">表3-11 </w:t>
      </w:r>
      <w:proofErr w:type="spellStart"/>
      <w:r w:rsidRPr="00E3358F">
        <w:rPr>
          <w:rFonts w:ascii="微软雅黑" w:hAnsi="微软雅黑"/>
          <w:b/>
          <w:sz w:val="21"/>
        </w:rPr>
        <w:t>dropCourse</w:t>
      </w:r>
      <w:proofErr w:type="spellEnd"/>
      <w:r w:rsidRPr="00E3358F">
        <w:rPr>
          <w:rFonts w:ascii="微软雅黑" w:hAnsi="微软雅黑"/>
          <w:b/>
          <w:sz w:val="21"/>
        </w:rPr>
        <w:t xml:space="preserve"> </w:t>
      </w:r>
      <w:proofErr w:type="spellStart"/>
      <w:r w:rsidRPr="00E3358F">
        <w:rPr>
          <w:rFonts w:ascii="微软雅黑" w:hAnsi="微软雅黑"/>
          <w:b/>
          <w:sz w:val="21"/>
        </w:rPr>
        <w:t>方法事务设计</w:t>
      </w:r>
      <w:proofErr w:type="spellEnd"/>
    </w:p>
    <w:tbl>
      <w:tblPr>
        <w:tblW w:w="9655" w:type="dxa"/>
        <w:tblBorders>
          <w:top w:val="single" w:sz="2" w:space="0" w:color="auto"/>
          <w:left w:val="single" w:sz="2" w:space="0" w:color="auto"/>
          <w:bottom w:val="single" w:sz="2" w:space="0" w:color="auto"/>
          <w:right w:val="single" w:sz="2" w:space="0" w:color="auto"/>
        </w:tblBorders>
        <w:shd w:val="clear" w:color="auto" w:fill="FAFBFC"/>
        <w:tblCellMar>
          <w:top w:w="15" w:type="dxa"/>
          <w:left w:w="15" w:type="dxa"/>
          <w:bottom w:w="15" w:type="dxa"/>
          <w:right w:w="15" w:type="dxa"/>
        </w:tblCellMar>
        <w:tblLook w:val="04A0" w:firstRow="1" w:lastRow="0" w:firstColumn="1" w:lastColumn="0" w:noHBand="0" w:noVBand="1"/>
      </w:tblPr>
      <w:tblGrid>
        <w:gridCol w:w="1160"/>
        <w:gridCol w:w="8495"/>
      </w:tblGrid>
      <w:tr w:rsidR="00E3358F" w:rsidRPr="00E3358F" w14:paraId="746F6520" w14:textId="77777777">
        <w:trPr>
          <w:tblHeader/>
        </w:trPr>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237ADCF2"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设计项</w:t>
            </w:r>
          </w:p>
        </w:tc>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3B7AE351"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内容</w:t>
            </w:r>
          </w:p>
        </w:tc>
      </w:tr>
      <w:tr w:rsidR="00E3358F" w:rsidRPr="00E3358F" w14:paraId="1904580C" w14:textId="77777777">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7087807F" w14:textId="77777777" w:rsidR="008E0085" w:rsidRPr="00E3358F" w:rsidRDefault="008E0085" w:rsidP="00E3358F">
            <w:pPr>
              <w:rPr>
                <w:rFonts w:ascii="微软雅黑" w:hAnsi="微软雅黑"/>
                <w:lang w:eastAsia="zh-CN"/>
              </w:rPr>
            </w:pPr>
            <w:r w:rsidRPr="00E3358F">
              <w:rPr>
                <w:rFonts w:ascii="微软雅黑" w:hAnsi="微软雅黑"/>
                <w:lang w:eastAsia="zh-CN"/>
              </w:rPr>
              <w:t>方法</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19597C5A"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dropCourse</w:t>
            </w:r>
            <w:proofErr w:type="spellEnd"/>
            <w:r w:rsidRPr="00E3358F">
              <w:rPr>
                <w:rFonts w:ascii="微软雅黑" w:hAnsi="微软雅黑"/>
                <w:lang w:eastAsia="zh-CN"/>
              </w:rPr>
              <w:t xml:space="preserve">(Long </w:t>
            </w:r>
            <w:proofErr w:type="spellStart"/>
            <w:r w:rsidRPr="00E3358F">
              <w:rPr>
                <w:rFonts w:ascii="微软雅黑" w:hAnsi="微软雅黑"/>
                <w:lang w:eastAsia="zh-CN"/>
              </w:rPr>
              <w:t>studentId</w:t>
            </w:r>
            <w:proofErr w:type="spellEnd"/>
            <w:r w:rsidRPr="00E3358F">
              <w:rPr>
                <w:rFonts w:ascii="微软雅黑" w:hAnsi="微软雅黑"/>
                <w:lang w:eastAsia="zh-CN"/>
              </w:rPr>
              <w:t xml:space="preserve">, Long </w:t>
            </w:r>
            <w:proofErr w:type="spellStart"/>
            <w:r w:rsidRPr="00E3358F">
              <w:rPr>
                <w:rFonts w:ascii="微软雅黑" w:hAnsi="微软雅黑"/>
                <w:lang w:eastAsia="zh-CN"/>
              </w:rPr>
              <w:t>courseId</w:t>
            </w:r>
            <w:proofErr w:type="spellEnd"/>
            <w:r w:rsidRPr="00E3358F">
              <w:rPr>
                <w:rFonts w:ascii="微软雅黑" w:hAnsi="微软雅黑"/>
                <w:lang w:eastAsia="zh-CN"/>
              </w:rPr>
              <w:t>)</w:t>
            </w:r>
          </w:p>
        </w:tc>
      </w:tr>
      <w:tr w:rsidR="00E3358F" w:rsidRPr="00E3358F" w14:paraId="156D53E4" w14:textId="77777777">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56B2858C" w14:textId="77777777" w:rsidR="008E0085" w:rsidRPr="00E3358F" w:rsidRDefault="008E0085" w:rsidP="00E3358F">
            <w:pPr>
              <w:rPr>
                <w:rFonts w:ascii="微软雅黑" w:hAnsi="微软雅黑"/>
                <w:lang w:eastAsia="zh-CN"/>
              </w:rPr>
            </w:pPr>
            <w:r w:rsidRPr="00E3358F">
              <w:rPr>
                <w:rFonts w:ascii="微软雅黑" w:hAnsi="微软雅黑"/>
                <w:lang w:eastAsia="zh-CN"/>
              </w:rPr>
              <w:t>事务</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19BA26C0" w14:textId="77777777" w:rsidR="008E0085" w:rsidRPr="00E3358F" w:rsidRDefault="008E0085" w:rsidP="00E3358F">
            <w:pPr>
              <w:rPr>
                <w:rFonts w:ascii="微软雅黑" w:hAnsi="微软雅黑"/>
                <w:lang w:eastAsia="zh-CN"/>
              </w:rPr>
            </w:pPr>
            <w:r w:rsidRPr="00E3358F">
              <w:rPr>
                <w:rFonts w:ascii="微软雅黑" w:hAnsi="微软雅黑"/>
                <w:lang w:eastAsia="zh-CN"/>
              </w:rPr>
              <w:t xml:space="preserve">@Transactional(rollbackFor = </w:t>
            </w:r>
            <w:proofErr w:type="spellStart"/>
            <w:r w:rsidRPr="00E3358F">
              <w:rPr>
                <w:rFonts w:ascii="微软雅黑" w:hAnsi="微软雅黑"/>
                <w:lang w:eastAsia="zh-CN"/>
              </w:rPr>
              <w:t>Exception.class</w:t>
            </w:r>
            <w:proofErr w:type="spellEnd"/>
            <w:r w:rsidRPr="00E3358F">
              <w:rPr>
                <w:rFonts w:ascii="微软雅黑" w:hAnsi="微软雅黑"/>
                <w:lang w:eastAsia="zh-CN"/>
              </w:rPr>
              <w:t>)</w:t>
            </w:r>
          </w:p>
        </w:tc>
      </w:tr>
      <w:tr w:rsidR="00E3358F" w:rsidRPr="00E3358F" w14:paraId="3B23E200" w14:textId="77777777">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1E3817E3" w14:textId="77777777" w:rsidR="008E0085" w:rsidRPr="00E3358F" w:rsidRDefault="008E0085" w:rsidP="00E3358F">
            <w:pPr>
              <w:rPr>
                <w:rFonts w:ascii="微软雅黑" w:hAnsi="微软雅黑"/>
                <w:lang w:eastAsia="zh-CN"/>
              </w:rPr>
            </w:pPr>
            <w:r w:rsidRPr="00E3358F">
              <w:rPr>
                <w:rFonts w:ascii="微软雅黑" w:hAnsi="微软雅黑"/>
                <w:lang w:eastAsia="zh-CN"/>
              </w:rPr>
              <w:t>输入</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68F932EF" w14:textId="77777777" w:rsidR="008E0085" w:rsidRPr="00E3358F" w:rsidRDefault="008E0085" w:rsidP="00E3358F">
            <w:pPr>
              <w:rPr>
                <w:rFonts w:ascii="微软雅黑" w:hAnsi="微软雅黑"/>
                <w:lang w:eastAsia="zh-CN"/>
              </w:rPr>
            </w:pPr>
            <w:r w:rsidRPr="00E3358F">
              <w:rPr>
                <w:rFonts w:ascii="微软雅黑" w:hAnsi="微软雅黑"/>
                <w:lang w:eastAsia="zh-CN"/>
              </w:rPr>
              <w:t>当前登录学生 ID、目标课程 ID</w:t>
            </w:r>
          </w:p>
        </w:tc>
      </w:tr>
      <w:tr w:rsidR="00E3358F" w:rsidRPr="00E3358F" w14:paraId="0732F704" w14:textId="77777777">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6AA1F868" w14:textId="77777777" w:rsidR="008E0085" w:rsidRPr="00E3358F" w:rsidRDefault="008E0085" w:rsidP="00E3358F">
            <w:pPr>
              <w:rPr>
                <w:rFonts w:ascii="微软雅黑" w:hAnsi="微软雅黑"/>
                <w:lang w:eastAsia="zh-CN"/>
              </w:rPr>
            </w:pPr>
            <w:r w:rsidRPr="00E3358F">
              <w:rPr>
                <w:rFonts w:ascii="微软雅黑" w:hAnsi="微软雅黑"/>
                <w:lang w:eastAsia="zh-CN"/>
              </w:rPr>
              <w:t>前置条件</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62C3A8E3"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student_course</w:t>
            </w:r>
            <w:proofErr w:type="spellEnd"/>
            <w:r w:rsidRPr="00E3358F">
              <w:rPr>
                <w:rFonts w:ascii="微软雅黑" w:hAnsi="微软雅黑"/>
                <w:lang w:eastAsia="zh-CN"/>
              </w:rPr>
              <w:t> 中存在该学生与课程的关系</w:t>
            </w:r>
          </w:p>
        </w:tc>
      </w:tr>
      <w:tr w:rsidR="00E3358F" w:rsidRPr="00E3358F" w14:paraId="17DC8858" w14:textId="77777777">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493B132B" w14:textId="77777777" w:rsidR="008E0085" w:rsidRPr="00E3358F" w:rsidRDefault="008E0085" w:rsidP="00E3358F">
            <w:pPr>
              <w:rPr>
                <w:rFonts w:ascii="微软雅黑" w:hAnsi="微软雅黑"/>
                <w:lang w:eastAsia="zh-CN"/>
              </w:rPr>
            </w:pPr>
            <w:r w:rsidRPr="00E3358F">
              <w:rPr>
                <w:rFonts w:ascii="微软雅黑" w:hAnsi="微软雅黑"/>
                <w:lang w:eastAsia="zh-CN"/>
              </w:rPr>
              <w:t>成功后置条件</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7A5B33BB" w14:textId="77777777" w:rsidR="008E0085" w:rsidRPr="00E3358F" w:rsidRDefault="008E0085" w:rsidP="00E3358F">
            <w:pPr>
              <w:rPr>
                <w:rFonts w:ascii="微软雅黑" w:hAnsi="微软雅黑"/>
                <w:lang w:eastAsia="zh-CN"/>
              </w:rPr>
            </w:pPr>
            <w:r w:rsidRPr="00E3358F">
              <w:rPr>
                <w:rFonts w:ascii="微软雅黑" w:hAnsi="微软雅黑"/>
                <w:lang w:eastAsia="zh-CN"/>
              </w:rPr>
              <w:t>删除选课关系；Redis 库存加 1；</w:t>
            </w:r>
            <w:proofErr w:type="spellStart"/>
            <w:r w:rsidRPr="00E3358F">
              <w:rPr>
                <w:rFonts w:ascii="微软雅黑" w:hAnsi="微软雅黑"/>
                <w:lang w:eastAsia="zh-CN"/>
              </w:rPr>
              <w:t>selected_count</w:t>
            </w:r>
            <w:proofErr w:type="spellEnd"/>
            <w:r w:rsidRPr="00E3358F">
              <w:rPr>
                <w:rFonts w:ascii="微软雅黑" w:hAnsi="微软雅黑"/>
                <w:lang w:eastAsia="zh-CN"/>
              </w:rPr>
              <w:t> 安全减 1；Redis 用户集合移除学生；发布 </w:t>
            </w:r>
            <w:proofErr w:type="spellStart"/>
            <w:r w:rsidRPr="00E3358F">
              <w:rPr>
                <w:rFonts w:ascii="微软雅黑" w:hAnsi="微软雅黑"/>
                <w:lang w:eastAsia="zh-CN"/>
              </w:rPr>
              <w:t>CourseDroppedEvent</w:t>
            </w:r>
            <w:proofErr w:type="spellEnd"/>
          </w:p>
        </w:tc>
      </w:tr>
      <w:tr w:rsidR="00E3358F" w:rsidRPr="00E3358F" w14:paraId="2ECAB233" w14:textId="77777777">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026751BE" w14:textId="77777777" w:rsidR="008E0085" w:rsidRPr="00E3358F" w:rsidRDefault="008E0085" w:rsidP="00E3358F">
            <w:pPr>
              <w:rPr>
                <w:rFonts w:ascii="微软雅黑" w:hAnsi="微软雅黑"/>
                <w:lang w:eastAsia="zh-CN"/>
              </w:rPr>
            </w:pPr>
            <w:r w:rsidRPr="00E3358F">
              <w:rPr>
                <w:rFonts w:ascii="微软雅黑" w:hAnsi="微软雅黑"/>
                <w:lang w:eastAsia="zh-CN"/>
              </w:rPr>
              <w:t>失败后置条件</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50B79B39" w14:textId="77777777" w:rsidR="008E0085" w:rsidRPr="00E3358F" w:rsidRDefault="008E0085" w:rsidP="00E3358F">
            <w:pPr>
              <w:rPr>
                <w:rFonts w:ascii="微软雅黑" w:hAnsi="微软雅黑"/>
                <w:lang w:eastAsia="zh-CN"/>
              </w:rPr>
            </w:pPr>
            <w:r w:rsidRPr="00E3358F">
              <w:rPr>
                <w:rFonts w:ascii="微软雅黑" w:hAnsi="微软雅黑"/>
                <w:lang w:eastAsia="zh-CN"/>
              </w:rPr>
              <w:t>若没有选课记录，则抛出“您未选修该课程”；不发布事件</w:t>
            </w:r>
          </w:p>
        </w:tc>
      </w:tr>
    </w:tbl>
    <w:p w14:paraId="31232CDD"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selected_count</w:t>
      </w:r>
      <w:proofErr w:type="spellEnd"/>
      <w:r w:rsidRPr="00E3358F">
        <w:rPr>
          <w:rFonts w:ascii="微软雅黑" w:hAnsi="微软雅黑"/>
          <w:lang w:eastAsia="zh-CN"/>
        </w:rPr>
        <w:t> 使用 SQL 表达式保证不低于 0：</w:t>
      </w:r>
    </w:p>
    <w:p w14:paraId="2D7CE810"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selected_count</w:t>
      </w:r>
      <w:proofErr w:type="spellEnd"/>
      <w:r w:rsidRPr="00E3358F">
        <w:rPr>
          <w:rFonts w:ascii="微软雅黑" w:hAnsi="微软雅黑"/>
          <w:lang w:eastAsia="zh-CN"/>
        </w:rPr>
        <w:t xml:space="preserve"> = CASE WHEN </w:t>
      </w:r>
      <w:proofErr w:type="spellStart"/>
      <w:r w:rsidRPr="00E3358F">
        <w:rPr>
          <w:rFonts w:ascii="微软雅黑" w:hAnsi="微软雅黑"/>
          <w:lang w:eastAsia="zh-CN"/>
        </w:rPr>
        <w:t>selected_count</w:t>
      </w:r>
      <w:proofErr w:type="spellEnd"/>
      <w:r w:rsidRPr="00E3358F">
        <w:rPr>
          <w:rFonts w:ascii="微软雅黑" w:hAnsi="微软雅黑"/>
          <w:lang w:eastAsia="zh-CN"/>
        </w:rPr>
        <w:t xml:space="preserve"> &gt; 0 THEN </w:t>
      </w:r>
      <w:proofErr w:type="spellStart"/>
      <w:r w:rsidRPr="00E3358F">
        <w:rPr>
          <w:rFonts w:ascii="微软雅黑" w:hAnsi="微软雅黑"/>
          <w:lang w:eastAsia="zh-CN"/>
        </w:rPr>
        <w:t>selected_count</w:t>
      </w:r>
      <w:proofErr w:type="spellEnd"/>
      <w:r w:rsidRPr="00E3358F">
        <w:rPr>
          <w:rFonts w:ascii="微软雅黑" w:hAnsi="微软雅黑"/>
          <w:lang w:eastAsia="zh-CN"/>
        </w:rPr>
        <w:t xml:space="preserve"> - 1 ELSE 0 END</w:t>
      </w:r>
    </w:p>
    <w:p w14:paraId="2BDF761F" w14:textId="77777777" w:rsidR="008E0085" w:rsidRPr="00E3358F" w:rsidRDefault="008E0085" w:rsidP="00E3358F">
      <w:pPr>
        <w:pStyle w:val="31"/>
      </w:pPr>
      <w:bookmarkStart w:id="76" w:name="_Toc232342735"/>
      <w:r w:rsidRPr="00E3358F">
        <w:t>3.3 </w:t>
      </w:r>
      <w:proofErr w:type="spellStart"/>
      <w:r w:rsidRPr="00E3358F">
        <w:t>CourseServiceImpl.getMyCourses</w:t>
      </w:r>
      <w:bookmarkEnd w:id="76"/>
      <w:proofErr w:type="spellEnd"/>
    </w:p>
    <w:p w14:paraId="36C3419A" w14:textId="77777777" w:rsidR="00045BD4" w:rsidRPr="00E3358F" w:rsidRDefault="003E4274" w:rsidP="00E3358F">
      <w:pPr>
        <w:keepNext/>
        <w:spacing w:before="80" w:after="80"/>
        <w:jc w:val="center"/>
        <w:rPr>
          <w:rFonts w:ascii="微软雅黑" w:hAnsi="微软雅黑"/>
        </w:rPr>
      </w:pPr>
      <w:r w:rsidRPr="00E3358F">
        <w:rPr>
          <w:rFonts w:ascii="微软雅黑" w:hAnsi="微软雅黑"/>
          <w:b/>
          <w:sz w:val="21"/>
        </w:rPr>
        <w:t xml:space="preserve">表3-12 </w:t>
      </w:r>
      <w:proofErr w:type="spellStart"/>
      <w:r w:rsidRPr="00E3358F">
        <w:rPr>
          <w:rFonts w:ascii="微软雅黑" w:hAnsi="微软雅黑"/>
          <w:b/>
          <w:sz w:val="21"/>
        </w:rPr>
        <w:t>getMyCourses</w:t>
      </w:r>
      <w:proofErr w:type="spellEnd"/>
      <w:r w:rsidRPr="00E3358F">
        <w:rPr>
          <w:rFonts w:ascii="微软雅黑" w:hAnsi="微软雅黑"/>
          <w:b/>
          <w:sz w:val="21"/>
        </w:rPr>
        <w:t xml:space="preserve"> </w:t>
      </w:r>
      <w:proofErr w:type="spellStart"/>
      <w:r w:rsidRPr="00E3358F">
        <w:rPr>
          <w:rFonts w:ascii="微软雅黑" w:hAnsi="微软雅黑"/>
          <w:b/>
          <w:sz w:val="21"/>
        </w:rPr>
        <w:t>查询流程设计</w:t>
      </w:r>
      <w:proofErr w:type="spellEnd"/>
    </w:p>
    <w:tbl>
      <w:tblPr>
        <w:tblW w:w="9655" w:type="dxa"/>
        <w:tblBorders>
          <w:top w:val="single" w:sz="2" w:space="0" w:color="auto"/>
          <w:left w:val="single" w:sz="2" w:space="0" w:color="auto"/>
          <w:bottom w:val="single" w:sz="2" w:space="0" w:color="auto"/>
          <w:right w:val="single" w:sz="2" w:space="0" w:color="auto"/>
        </w:tblBorders>
        <w:shd w:val="clear" w:color="auto" w:fill="FAFBFC"/>
        <w:tblCellMar>
          <w:top w:w="15" w:type="dxa"/>
          <w:left w:w="15" w:type="dxa"/>
          <w:bottom w:w="15" w:type="dxa"/>
          <w:right w:w="15" w:type="dxa"/>
        </w:tblCellMar>
        <w:tblLook w:val="04A0" w:firstRow="1" w:lastRow="0" w:firstColumn="1" w:lastColumn="0" w:noHBand="0" w:noVBand="1"/>
      </w:tblPr>
      <w:tblGrid>
        <w:gridCol w:w="835"/>
        <w:gridCol w:w="8820"/>
      </w:tblGrid>
      <w:tr w:rsidR="00E3358F" w:rsidRPr="00E3358F" w14:paraId="42C162D8" w14:textId="77777777">
        <w:trPr>
          <w:tblHeader/>
        </w:trPr>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7BB88F94"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步骤</w:t>
            </w:r>
          </w:p>
        </w:tc>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72690A69"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设计</w:t>
            </w:r>
          </w:p>
        </w:tc>
      </w:tr>
      <w:tr w:rsidR="00E3358F" w:rsidRPr="00E3358F" w14:paraId="592DD165" w14:textId="77777777">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0FF9C653" w14:textId="77777777" w:rsidR="008E0085" w:rsidRPr="00E3358F" w:rsidRDefault="008E0085" w:rsidP="00E3358F">
            <w:pPr>
              <w:rPr>
                <w:rFonts w:ascii="微软雅黑" w:hAnsi="微软雅黑"/>
                <w:lang w:eastAsia="zh-CN"/>
              </w:rPr>
            </w:pPr>
            <w:r w:rsidRPr="00E3358F">
              <w:rPr>
                <w:rFonts w:ascii="微软雅黑" w:hAnsi="微软雅黑"/>
                <w:lang w:eastAsia="zh-CN"/>
              </w:rPr>
              <w:t>1</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7C3A070F" w14:textId="77777777" w:rsidR="008E0085" w:rsidRPr="00E3358F" w:rsidRDefault="008E0085" w:rsidP="00E3358F">
            <w:pPr>
              <w:rPr>
                <w:rFonts w:ascii="微软雅黑" w:hAnsi="微软雅黑"/>
                <w:lang w:eastAsia="zh-CN"/>
              </w:rPr>
            </w:pPr>
            <w:r w:rsidRPr="00E3358F">
              <w:rPr>
                <w:rFonts w:ascii="微软雅黑" w:hAnsi="微软雅黑"/>
                <w:lang w:eastAsia="zh-CN"/>
              </w:rPr>
              <w:t>按 </w:t>
            </w:r>
            <w:proofErr w:type="spellStart"/>
            <w:r w:rsidRPr="00E3358F">
              <w:rPr>
                <w:rFonts w:ascii="微软雅黑" w:hAnsi="微软雅黑"/>
                <w:lang w:eastAsia="zh-CN"/>
              </w:rPr>
              <w:t>student_id</w:t>
            </w:r>
            <w:proofErr w:type="spellEnd"/>
            <w:r w:rsidRPr="00E3358F">
              <w:rPr>
                <w:rFonts w:ascii="微软雅黑" w:hAnsi="微软雅黑"/>
                <w:lang w:eastAsia="zh-CN"/>
              </w:rPr>
              <w:t> 查询 </w:t>
            </w:r>
            <w:proofErr w:type="spellStart"/>
            <w:r w:rsidRPr="00E3358F">
              <w:rPr>
                <w:rFonts w:ascii="微软雅黑" w:hAnsi="微软雅黑"/>
                <w:lang w:eastAsia="zh-CN"/>
              </w:rPr>
              <w:t>student_course</w:t>
            </w:r>
            <w:proofErr w:type="spellEnd"/>
          </w:p>
        </w:tc>
      </w:tr>
      <w:tr w:rsidR="00E3358F" w:rsidRPr="00E3358F" w14:paraId="4D244500" w14:textId="77777777">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4DC6EEC6" w14:textId="77777777" w:rsidR="008E0085" w:rsidRPr="00E3358F" w:rsidRDefault="008E0085" w:rsidP="00E3358F">
            <w:pPr>
              <w:rPr>
                <w:rFonts w:ascii="微软雅黑" w:hAnsi="微软雅黑"/>
                <w:lang w:eastAsia="zh-CN"/>
              </w:rPr>
            </w:pPr>
            <w:r w:rsidRPr="00E3358F">
              <w:rPr>
                <w:rFonts w:ascii="微软雅黑" w:hAnsi="微软雅黑"/>
                <w:lang w:eastAsia="zh-CN"/>
              </w:rPr>
              <w:t>2</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63C30F06" w14:textId="77777777" w:rsidR="008E0085" w:rsidRPr="00E3358F" w:rsidRDefault="008E0085" w:rsidP="00E3358F">
            <w:pPr>
              <w:rPr>
                <w:rFonts w:ascii="微软雅黑" w:hAnsi="微软雅黑"/>
                <w:lang w:eastAsia="zh-CN"/>
              </w:rPr>
            </w:pPr>
            <w:r w:rsidRPr="00E3358F">
              <w:rPr>
                <w:rFonts w:ascii="微软雅黑" w:hAnsi="微软雅黑"/>
                <w:lang w:eastAsia="zh-CN"/>
              </w:rPr>
              <w:t>若无记录，返回空列表</w:t>
            </w:r>
          </w:p>
        </w:tc>
      </w:tr>
      <w:tr w:rsidR="00E3358F" w:rsidRPr="00E3358F" w14:paraId="0068535E" w14:textId="77777777">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0377F974" w14:textId="77777777" w:rsidR="008E0085" w:rsidRPr="00E3358F" w:rsidRDefault="008E0085" w:rsidP="00E3358F">
            <w:pPr>
              <w:rPr>
                <w:rFonts w:ascii="微软雅黑" w:hAnsi="微软雅黑"/>
                <w:lang w:eastAsia="zh-CN"/>
              </w:rPr>
            </w:pPr>
            <w:r w:rsidRPr="00E3358F">
              <w:rPr>
                <w:rFonts w:ascii="微软雅黑" w:hAnsi="微软雅黑"/>
                <w:lang w:eastAsia="zh-CN"/>
              </w:rPr>
              <w:lastRenderedPageBreak/>
              <w:t>3</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2CA9928F" w14:textId="77777777" w:rsidR="008E0085" w:rsidRPr="00E3358F" w:rsidRDefault="008E0085" w:rsidP="00E3358F">
            <w:pPr>
              <w:rPr>
                <w:rFonts w:ascii="微软雅黑" w:hAnsi="微软雅黑"/>
                <w:lang w:eastAsia="zh-CN"/>
              </w:rPr>
            </w:pPr>
            <w:r w:rsidRPr="00E3358F">
              <w:rPr>
                <w:rFonts w:ascii="微软雅黑" w:hAnsi="微软雅黑"/>
                <w:lang w:eastAsia="zh-CN"/>
              </w:rPr>
              <w:t>提取 </w:t>
            </w:r>
            <w:proofErr w:type="spellStart"/>
            <w:r w:rsidRPr="00E3358F">
              <w:rPr>
                <w:rFonts w:ascii="微软雅黑" w:hAnsi="微软雅黑"/>
                <w:lang w:eastAsia="zh-CN"/>
              </w:rPr>
              <w:t>courseId</w:t>
            </w:r>
            <w:proofErr w:type="spellEnd"/>
            <w:r w:rsidRPr="00E3358F">
              <w:rPr>
                <w:rFonts w:ascii="微软雅黑" w:hAnsi="微软雅黑"/>
                <w:lang w:eastAsia="zh-CN"/>
              </w:rPr>
              <w:t> 后批量查询课程</w:t>
            </w:r>
          </w:p>
        </w:tc>
      </w:tr>
      <w:tr w:rsidR="00E3358F" w:rsidRPr="00E3358F" w14:paraId="7EDD4730" w14:textId="77777777">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3D52E157" w14:textId="77777777" w:rsidR="008E0085" w:rsidRPr="00E3358F" w:rsidRDefault="008E0085" w:rsidP="00E3358F">
            <w:pPr>
              <w:rPr>
                <w:rFonts w:ascii="微软雅黑" w:hAnsi="微软雅黑"/>
                <w:lang w:eastAsia="zh-CN"/>
              </w:rPr>
            </w:pPr>
            <w:r w:rsidRPr="00E3358F">
              <w:rPr>
                <w:rFonts w:ascii="微软雅黑" w:hAnsi="微软雅黑"/>
                <w:lang w:eastAsia="zh-CN"/>
              </w:rPr>
              <w:t>4</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2F9B962F" w14:textId="77777777" w:rsidR="008E0085" w:rsidRPr="00E3358F" w:rsidRDefault="008E0085" w:rsidP="00E3358F">
            <w:pPr>
              <w:rPr>
                <w:rFonts w:ascii="微软雅黑" w:hAnsi="微软雅黑"/>
                <w:lang w:eastAsia="zh-CN"/>
              </w:rPr>
            </w:pPr>
            <w:r w:rsidRPr="00E3358F">
              <w:rPr>
                <w:rFonts w:ascii="微软雅黑" w:hAnsi="微软雅黑"/>
                <w:lang w:eastAsia="zh-CN"/>
              </w:rPr>
              <w:t>调用 </w:t>
            </w:r>
            <w:proofErr w:type="spellStart"/>
            <w:r w:rsidRPr="00E3358F">
              <w:rPr>
                <w:rFonts w:ascii="微软雅黑" w:hAnsi="微软雅黑"/>
                <w:lang w:eastAsia="zh-CN"/>
              </w:rPr>
              <w:t>populateScheduleInfo</w:t>
            </w:r>
            <w:proofErr w:type="spellEnd"/>
            <w:r w:rsidRPr="00E3358F">
              <w:rPr>
                <w:rFonts w:ascii="微软雅黑" w:hAnsi="微软雅黑"/>
                <w:lang w:eastAsia="zh-CN"/>
              </w:rPr>
              <w:t>(courses) 补充时间、地点和 </w:t>
            </w:r>
            <w:proofErr w:type="spellStart"/>
            <w:r w:rsidRPr="00E3358F">
              <w:rPr>
                <w:rFonts w:ascii="微软雅黑" w:hAnsi="微软雅黑"/>
                <w:lang w:eastAsia="zh-CN"/>
              </w:rPr>
              <w:t>scheduleList</w:t>
            </w:r>
            <w:proofErr w:type="spellEnd"/>
          </w:p>
        </w:tc>
      </w:tr>
      <w:tr w:rsidR="00E3358F" w:rsidRPr="00E3358F" w14:paraId="00590F27" w14:textId="77777777">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0A00EC89" w14:textId="77777777" w:rsidR="008E0085" w:rsidRPr="00E3358F" w:rsidRDefault="008E0085" w:rsidP="00E3358F">
            <w:pPr>
              <w:rPr>
                <w:rFonts w:ascii="微软雅黑" w:hAnsi="微软雅黑"/>
                <w:lang w:eastAsia="zh-CN"/>
              </w:rPr>
            </w:pPr>
            <w:r w:rsidRPr="00E3358F">
              <w:rPr>
                <w:rFonts w:ascii="微软雅黑" w:hAnsi="微软雅黑"/>
                <w:lang w:eastAsia="zh-CN"/>
              </w:rPr>
              <w:t>5</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607EED0E" w14:textId="77777777" w:rsidR="008E0085" w:rsidRPr="00E3358F" w:rsidRDefault="008E0085" w:rsidP="00E3358F">
            <w:pPr>
              <w:rPr>
                <w:rFonts w:ascii="微软雅黑" w:hAnsi="微软雅黑"/>
                <w:lang w:eastAsia="zh-CN"/>
              </w:rPr>
            </w:pPr>
            <w:r w:rsidRPr="00E3358F">
              <w:rPr>
                <w:rFonts w:ascii="微软雅黑" w:hAnsi="微软雅黑"/>
                <w:lang w:eastAsia="zh-CN"/>
              </w:rPr>
              <w:t>返回课程列表给前端生成个人课程和课表</w:t>
            </w:r>
          </w:p>
        </w:tc>
      </w:tr>
    </w:tbl>
    <w:p w14:paraId="73A6EF35" w14:textId="77777777" w:rsidR="008E0085" w:rsidRPr="00E3358F" w:rsidRDefault="008E0085" w:rsidP="00E3358F">
      <w:pPr>
        <w:pStyle w:val="31"/>
      </w:pPr>
      <w:bookmarkStart w:id="77" w:name="_Toc232342736"/>
      <w:r w:rsidRPr="00E3358F">
        <w:t>3.4 </w:t>
      </w:r>
      <w:proofErr w:type="spellStart"/>
      <w:r w:rsidRPr="00E3358F">
        <w:t>CourseServiceImpl.getAvailableCourses</w:t>
      </w:r>
      <w:bookmarkEnd w:id="77"/>
      <w:proofErr w:type="spellEnd"/>
    </w:p>
    <w:p w14:paraId="6633AC41" w14:textId="77777777" w:rsidR="008E0085" w:rsidRPr="00E3358F" w:rsidRDefault="008E0085" w:rsidP="00E3358F">
      <w:pPr>
        <w:rPr>
          <w:rFonts w:ascii="微软雅黑" w:hAnsi="微软雅黑"/>
          <w:lang w:eastAsia="zh-CN"/>
        </w:rPr>
      </w:pPr>
      <w:r w:rsidRPr="00E3358F">
        <w:rPr>
          <w:rFonts w:ascii="微软雅黑" w:hAnsi="微软雅黑"/>
          <w:lang w:eastAsia="zh-CN"/>
        </w:rPr>
        <w:t>可选课程过滤规则：</w:t>
      </w:r>
    </w:p>
    <w:p w14:paraId="67642655" w14:textId="77777777" w:rsidR="008E0085" w:rsidRPr="00E3358F" w:rsidRDefault="008E0085" w:rsidP="00E3358F">
      <w:pPr>
        <w:numPr>
          <w:ilvl w:val="0"/>
          <w:numId w:val="33"/>
        </w:numPr>
        <w:rPr>
          <w:rFonts w:ascii="微软雅黑" w:hAnsi="微软雅黑"/>
          <w:lang w:eastAsia="zh-CN"/>
        </w:rPr>
      </w:pPr>
      <w:r w:rsidRPr="00E3358F">
        <w:rPr>
          <w:rFonts w:ascii="微软雅黑" w:hAnsi="微软雅黑"/>
          <w:lang w:eastAsia="zh-CN"/>
        </w:rPr>
        <w:t>只查询 status == 2 的已发布课程。</w:t>
      </w:r>
    </w:p>
    <w:p w14:paraId="081F7A3A" w14:textId="77777777" w:rsidR="008E0085" w:rsidRPr="00E3358F" w:rsidRDefault="008E0085" w:rsidP="00E3358F">
      <w:pPr>
        <w:numPr>
          <w:ilvl w:val="0"/>
          <w:numId w:val="33"/>
        </w:numPr>
        <w:rPr>
          <w:rFonts w:ascii="微软雅黑" w:hAnsi="微软雅黑"/>
          <w:lang w:eastAsia="zh-CN"/>
        </w:rPr>
      </w:pPr>
      <w:proofErr w:type="gramStart"/>
      <w:r w:rsidRPr="00E3358F">
        <w:rPr>
          <w:rFonts w:ascii="微软雅黑" w:hAnsi="微软雅黑"/>
          <w:lang w:eastAsia="zh-CN"/>
        </w:rPr>
        <w:t>若学生专业</w:t>
      </w:r>
      <w:proofErr w:type="gramEnd"/>
      <w:r w:rsidRPr="00E3358F">
        <w:rPr>
          <w:rFonts w:ascii="微软雅黑" w:hAnsi="微软雅黑"/>
          <w:lang w:eastAsia="zh-CN"/>
        </w:rPr>
        <w:t>为空，返回全部已发布课程。</w:t>
      </w:r>
    </w:p>
    <w:p w14:paraId="3AA0B366" w14:textId="77777777" w:rsidR="008E0085" w:rsidRPr="00E3358F" w:rsidRDefault="008E0085" w:rsidP="00E3358F">
      <w:pPr>
        <w:numPr>
          <w:ilvl w:val="0"/>
          <w:numId w:val="33"/>
        </w:numPr>
        <w:rPr>
          <w:rFonts w:ascii="微软雅黑" w:hAnsi="微软雅黑"/>
          <w:lang w:eastAsia="zh-CN"/>
        </w:rPr>
      </w:pPr>
      <w:r w:rsidRPr="00E3358F">
        <w:rPr>
          <w:rFonts w:ascii="微软雅黑" w:hAnsi="微软雅黑"/>
          <w:lang w:eastAsia="zh-CN"/>
        </w:rPr>
        <w:t>若课程 </w:t>
      </w:r>
      <w:proofErr w:type="spellStart"/>
      <w:r w:rsidRPr="00E3358F">
        <w:rPr>
          <w:rFonts w:ascii="微软雅黑" w:hAnsi="微软雅黑"/>
          <w:lang w:eastAsia="zh-CN"/>
        </w:rPr>
        <w:t>targetMajors</w:t>
      </w:r>
      <w:proofErr w:type="spellEnd"/>
      <w:r w:rsidRPr="00E3358F">
        <w:rPr>
          <w:rFonts w:ascii="微软雅黑" w:hAnsi="微软雅黑"/>
          <w:lang w:eastAsia="zh-CN"/>
        </w:rPr>
        <w:t> 为空，视为全校可选。</w:t>
      </w:r>
    </w:p>
    <w:p w14:paraId="420F2FF7" w14:textId="77777777" w:rsidR="008E0085" w:rsidRPr="00E3358F" w:rsidRDefault="008E0085" w:rsidP="00E3358F">
      <w:pPr>
        <w:numPr>
          <w:ilvl w:val="0"/>
          <w:numId w:val="33"/>
        </w:numPr>
        <w:rPr>
          <w:rFonts w:ascii="微软雅黑" w:hAnsi="微软雅黑"/>
          <w:lang w:eastAsia="zh-CN"/>
        </w:rPr>
      </w:pPr>
      <w:r w:rsidRPr="00E3358F">
        <w:rPr>
          <w:rFonts w:ascii="微软雅黑" w:hAnsi="微软雅黑"/>
          <w:lang w:eastAsia="zh-CN"/>
        </w:rPr>
        <w:t>若课程 </w:t>
      </w:r>
      <w:proofErr w:type="spellStart"/>
      <w:r w:rsidRPr="00E3358F">
        <w:rPr>
          <w:rFonts w:ascii="微软雅黑" w:hAnsi="微软雅黑"/>
          <w:lang w:eastAsia="zh-CN"/>
        </w:rPr>
        <w:t>targetMajors</w:t>
      </w:r>
      <w:proofErr w:type="spellEnd"/>
      <w:r w:rsidRPr="00E3358F">
        <w:rPr>
          <w:rFonts w:ascii="微软雅黑" w:hAnsi="微软雅黑"/>
          <w:lang w:eastAsia="zh-CN"/>
        </w:rPr>
        <w:t> 包含学生专业，允许显示。</w:t>
      </w:r>
    </w:p>
    <w:p w14:paraId="5BAFDD63" w14:textId="77777777" w:rsidR="008E0085" w:rsidRPr="00E3358F" w:rsidRDefault="008E0085" w:rsidP="00E3358F">
      <w:pPr>
        <w:numPr>
          <w:ilvl w:val="0"/>
          <w:numId w:val="33"/>
        </w:numPr>
        <w:rPr>
          <w:rFonts w:ascii="微软雅黑" w:hAnsi="微软雅黑"/>
          <w:lang w:eastAsia="zh-CN"/>
        </w:rPr>
      </w:pPr>
      <w:r w:rsidRPr="00E3358F">
        <w:rPr>
          <w:rFonts w:ascii="微软雅黑" w:hAnsi="微软雅黑"/>
          <w:lang w:eastAsia="zh-CN"/>
        </w:rPr>
        <w:t>返回前调用 </w:t>
      </w:r>
      <w:proofErr w:type="spellStart"/>
      <w:r w:rsidRPr="00E3358F">
        <w:rPr>
          <w:rFonts w:ascii="微软雅黑" w:hAnsi="微软雅黑"/>
          <w:lang w:eastAsia="zh-CN"/>
        </w:rPr>
        <w:t>populateScheduleInfo</w:t>
      </w:r>
      <w:proofErr w:type="spellEnd"/>
      <w:r w:rsidRPr="00E3358F">
        <w:rPr>
          <w:rFonts w:ascii="微软雅黑" w:hAnsi="微软雅黑"/>
          <w:lang w:eastAsia="zh-CN"/>
        </w:rPr>
        <w:t>，保证前端可以显示时间和地点。</w:t>
      </w:r>
    </w:p>
    <w:p w14:paraId="04CD03D2" w14:textId="77777777" w:rsidR="008E0085" w:rsidRPr="00E3358F" w:rsidRDefault="008E0085" w:rsidP="00E3358F">
      <w:pPr>
        <w:pStyle w:val="31"/>
      </w:pPr>
      <w:bookmarkStart w:id="78" w:name="_Toc232342737"/>
      <w:r w:rsidRPr="00E3358F">
        <w:t>3.5 </w:t>
      </w:r>
      <w:proofErr w:type="spellStart"/>
      <w:r w:rsidRPr="00E3358F">
        <w:t>CourseServiceImpl.resetSystem</w:t>
      </w:r>
      <w:bookmarkEnd w:id="78"/>
      <w:proofErr w:type="spellEnd"/>
    </w:p>
    <w:p w14:paraId="4818557F" w14:textId="77777777" w:rsidR="00045BD4" w:rsidRPr="00E3358F" w:rsidRDefault="003E4274" w:rsidP="00E3358F">
      <w:pPr>
        <w:keepNext/>
        <w:spacing w:before="80" w:after="80"/>
        <w:jc w:val="center"/>
        <w:rPr>
          <w:rFonts w:ascii="微软雅黑" w:hAnsi="微软雅黑"/>
        </w:rPr>
      </w:pPr>
      <w:r w:rsidRPr="00E3358F">
        <w:rPr>
          <w:rFonts w:ascii="微软雅黑" w:hAnsi="微软雅黑"/>
          <w:b/>
          <w:sz w:val="21"/>
        </w:rPr>
        <w:t xml:space="preserve">表3-13 </w:t>
      </w:r>
      <w:proofErr w:type="spellStart"/>
      <w:r w:rsidRPr="00E3358F">
        <w:rPr>
          <w:rFonts w:ascii="微软雅黑" w:hAnsi="微软雅黑"/>
          <w:b/>
          <w:sz w:val="21"/>
        </w:rPr>
        <w:t>resetSystem</w:t>
      </w:r>
      <w:proofErr w:type="spellEnd"/>
      <w:r w:rsidRPr="00E3358F">
        <w:rPr>
          <w:rFonts w:ascii="微软雅黑" w:hAnsi="微软雅黑"/>
          <w:b/>
          <w:sz w:val="21"/>
        </w:rPr>
        <w:t xml:space="preserve"> </w:t>
      </w:r>
      <w:proofErr w:type="spellStart"/>
      <w:r w:rsidRPr="00E3358F">
        <w:rPr>
          <w:rFonts w:ascii="微软雅黑" w:hAnsi="微软雅黑"/>
          <w:b/>
          <w:sz w:val="21"/>
        </w:rPr>
        <w:t>重置流程设计</w:t>
      </w:r>
      <w:proofErr w:type="spellEnd"/>
    </w:p>
    <w:tbl>
      <w:tblPr>
        <w:tblW w:w="9655" w:type="dxa"/>
        <w:tblBorders>
          <w:top w:val="single" w:sz="2" w:space="0" w:color="auto"/>
          <w:left w:val="single" w:sz="2" w:space="0" w:color="auto"/>
          <w:bottom w:val="single" w:sz="2" w:space="0" w:color="auto"/>
          <w:right w:val="single" w:sz="2" w:space="0" w:color="auto"/>
        </w:tblBorders>
        <w:shd w:val="clear" w:color="auto" w:fill="FAFBFC"/>
        <w:tblCellMar>
          <w:top w:w="15" w:type="dxa"/>
          <w:left w:w="15" w:type="dxa"/>
          <w:bottom w:w="15" w:type="dxa"/>
          <w:right w:w="15" w:type="dxa"/>
        </w:tblCellMar>
        <w:tblLook w:val="04A0" w:firstRow="1" w:lastRow="0" w:firstColumn="1" w:lastColumn="0" w:noHBand="0" w:noVBand="1"/>
      </w:tblPr>
      <w:tblGrid>
        <w:gridCol w:w="701"/>
        <w:gridCol w:w="5852"/>
        <w:gridCol w:w="3102"/>
      </w:tblGrid>
      <w:tr w:rsidR="00E3358F" w:rsidRPr="00E3358F" w14:paraId="5291FEF6" w14:textId="77777777" w:rsidTr="008E0085">
        <w:trPr>
          <w:tblHeader/>
        </w:trPr>
        <w:tc>
          <w:tcPr>
            <w:tcW w:w="701" w:type="dxa"/>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6894CA8B"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顺序</w:t>
            </w:r>
          </w:p>
        </w:tc>
        <w:tc>
          <w:tcPr>
            <w:tcW w:w="5852" w:type="dxa"/>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2F2B156E"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操作</w:t>
            </w:r>
          </w:p>
        </w:tc>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22E1FC1F"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目的</w:t>
            </w:r>
          </w:p>
        </w:tc>
      </w:tr>
      <w:tr w:rsidR="00E3358F" w:rsidRPr="00E3358F" w14:paraId="7A7E8B4B" w14:textId="77777777" w:rsidTr="008E0085">
        <w:tc>
          <w:tcPr>
            <w:tcW w:w="701"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45EF0B11" w14:textId="77777777" w:rsidR="008E0085" w:rsidRPr="00E3358F" w:rsidRDefault="008E0085" w:rsidP="00E3358F">
            <w:pPr>
              <w:rPr>
                <w:rFonts w:ascii="微软雅黑" w:hAnsi="微软雅黑"/>
                <w:lang w:eastAsia="zh-CN"/>
              </w:rPr>
            </w:pPr>
            <w:r w:rsidRPr="00E3358F">
              <w:rPr>
                <w:rFonts w:ascii="微软雅黑" w:hAnsi="微软雅黑"/>
                <w:lang w:eastAsia="zh-CN"/>
              </w:rPr>
              <w:t>1</w:t>
            </w:r>
          </w:p>
        </w:tc>
        <w:tc>
          <w:tcPr>
            <w:tcW w:w="5852"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7E8873FF"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studentCourseMapper.delete</w:t>
            </w:r>
            <w:proofErr w:type="spellEnd"/>
            <w:r w:rsidRPr="00E3358F">
              <w:rPr>
                <w:rFonts w:ascii="微软雅黑" w:hAnsi="微软雅黑"/>
                <w:lang w:eastAsia="zh-CN"/>
              </w:rPr>
              <w:t>(null)</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53D70242" w14:textId="77777777" w:rsidR="008E0085" w:rsidRPr="00E3358F" w:rsidRDefault="008E0085" w:rsidP="00E3358F">
            <w:pPr>
              <w:rPr>
                <w:rFonts w:ascii="微软雅黑" w:hAnsi="微软雅黑"/>
                <w:lang w:eastAsia="zh-CN"/>
              </w:rPr>
            </w:pPr>
            <w:r w:rsidRPr="00E3358F">
              <w:rPr>
                <w:rFonts w:ascii="微软雅黑" w:hAnsi="微软雅黑"/>
                <w:lang w:eastAsia="zh-CN"/>
              </w:rPr>
              <w:t>清空选课关系</w:t>
            </w:r>
          </w:p>
        </w:tc>
      </w:tr>
      <w:tr w:rsidR="00E3358F" w:rsidRPr="00E3358F" w14:paraId="1650C70D" w14:textId="77777777" w:rsidTr="008E0085">
        <w:tc>
          <w:tcPr>
            <w:tcW w:w="701"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63B2BCF9" w14:textId="77777777" w:rsidR="008E0085" w:rsidRPr="00E3358F" w:rsidRDefault="008E0085" w:rsidP="00E3358F">
            <w:pPr>
              <w:rPr>
                <w:rFonts w:ascii="微软雅黑" w:hAnsi="微软雅黑"/>
                <w:lang w:eastAsia="zh-CN"/>
              </w:rPr>
            </w:pPr>
            <w:r w:rsidRPr="00E3358F">
              <w:rPr>
                <w:rFonts w:ascii="微软雅黑" w:hAnsi="微软雅黑"/>
                <w:lang w:eastAsia="zh-CN"/>
              </w:rPr>
              <w:t>2</w:t>
            </w:r>
          </w:p>
        </w:tc>
        <w:tc>
          <w:tcPr>
            <w:tcW w:w="5852"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5B0878B1"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scheduleMapper.delete</w:t>
            </w:r>
            <w:proofErr w:type="spellEnd"/>
            <w:r w:rsidRPr="00E3358F">
              <w:rPr>
                <w:rFonts w:ascii="微软雅黑" w:hAnsi="微软雅黑"/>
                <w:lang w:eastAsia="zh-CN"/>
              </w:rPr>
              <w:t>(null)</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6F0B0F24" w14:textId="77777777" w:rsidR="008E0085" w:rsidRPr="00E3358F" w:rsidRDefault="008E0085" w:rsidP="00E3358F">
            <w:pPr>
              <w:rPr>
                <w:rFonts w:ascii="微软雅黑" w:hAnsi="微软雅黑"/>
                <w:lang w:eastAsia="zh-CN"/>
              </w:rPr>
            </w:pPr>
            <w:r w:rsidRPr="00E3358F">
              <w:rPr>
                <w:rFonts w:ascii="微软雅黑" w:hAnsi="微软雅黑"/>
                <w:lang w:eastAsia="zh-CN"/>
              </w:rPr>
              <w:t>清空排课结果</w:t>
            </w:r>
          </w:p>
        </w:tc>
      </w:tr>
      <w:tr w:rsidR="00E3358F" w:rsidRPr="00E3358F" w14:paraId="5B24AAD0" w14:textId="77777777" w:rsidTr="008E0085">
        <w:tc>
          <w:tcPr>
            <w:tcW w:w="701"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33F0F1A6" w14:textId="77777777" w:rsidR="008E0085" w:rsidRPr="00E3358F" w:rsidRDefault="008E0085" w:rsidP="00E3358F">
            <w:pPr>
              <w:rPr>
                <w:rFonts w:ascii="微软雅黑" w:hAnsi="微软雅黑"/>
                <w:lang w:eastAsia="zh-CN"/>
              </w:rPr>
            </w:pPr>
            <w:r w:rsidRPr="00E3358F">
              <w:rPr>
                <w:rFonts w:ascii="微软雅黑" w:hAnsi="微软雅黑"/>
                <w:lang w:eastAsia="zh-CN"/>
              </w:rPr>
              <w:t>3</w:t>
            </w:r>
          </w:p>
        </w:tc>
        <w:tc>
          <w:tcPr>
            <w:tcW w:w="5852"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3D73426C" w14:textId="77777777" w:rsidR="008E0085" w:rsidRPr="00E3358F" w:rsidRDefault="008E0085" w:rsidP="00E3358F">
            <w:pPr>
              <w:rPr>
                <w:rFonts w:ascii="微软雅黑" w:hAnsi="微软雅黑"/>
                <w:lang w:eastAsia="zh-CN"/>
              </w:rPr>
            </w:pPr>
            <w:r w:rsidRPr="00E3358F">
              <w:rPr>
                <w:rFonts w:ascii="微软雅黑" w:hAnsi="微软雅黑"/>
                <w:lang w:eastAsia="zh-CN"/>
              </w:rPr>
              <w:t>将 status in (1,2,3) 的课程设为 status = 1，</w:t>
            </w:r>
            <w:proofErr w:type="spellStart"/>
            <w:r w:rsidRPr="00E3358F">
              <w:rPr>
                <w:rFonts w:ascii="微软雅黑" w:hAnsi="微软雅黑"/>
                <w:lang w:eastAsia="zh-CN"/>
              </w:rPr>
              <w:t>selected_count</w:t>
            </w:r>
            <w:proofErr w:type="spellEnd"/>
            <w:r w:rsidRPr="00E3358F">
              <w:rPr>
                <w:rFonts w:ascii="微软雅黑" w:hAnsi="微软雅黑"/>
                <w:lang w:eastAsia="zh-CN"/>
              </w:rPr>
              <w:t xml:space="preserve"> = 0</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09C81044" w14:textId="77777777" w:rsidR="008E0085" w:rsidRPr="00E3358F" w:rsidRDefault="008E0085" w:rsidP="00E3358F">
            <w:pPr>
              <w:rPr>
                <w:rFonts w:ascii="微软雅黑" w:hAnsi="微软雅黑"/>
                <w:lang w:eastAsia="zh-CN"/>
              </w:rPr>
            </w:pPr>
            <w:r w:rsidRPr="00E3358F">
              <w:rPr>
                <w:rFonts w:ascii="微软雅黑" w:hAnsi="微软雅黑"/>
                <w:lang w:eastAsia="zh-CN"/>
              </w:rPr>
              <w:t>回到待排课状态</w:t>
            </w:r>
          </w:p>
        </w:tc>
      </w:tr>
      <w:tr w:rsidR="00E3358F" w:rsidRPr="00E3358F" w14:paraId="7E00C133" w14:textId="77777777" w:rsidTr="008E0085">
        <w:tc>
          <w:tcPr>
            <w:tcW w:w="701"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28B9CA8D" w14:textId="77777777" w:rsidR="008E0085" w:rsidRPr="00E3358F" w:rsidRDefault="008E0085" w:rsidP="00E3358F">
            <w:pPr>
              <w:rPr>
                <w:rFonts w:ascii="微软雅黑" w:hAnsi="微软雅黑"/>
                <w:lang w:eastAsia="zh-CN"/>
              </w:rPr>
            </w:pPr>
            <w:r w:rsidRPr="00E3358F">
              <w:rPr>
                <w:rFonts w:ascii="微软雅黑" w:hAnsi="微软雅黑"/>
                <w:lang w:eastAsia="zh-CN"/>
              </w:rPr>
              <w:t>4</w:t>
            </w:r>
          </w:p>
        </w:tc>
        <w:tc>
          <w:tcPr>
            <w:tcW w:w="5852"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7A9C46A8" w14:textId="77777777" w:rsidR="008E0085" w:rsidRPr="00E3358F" w:rsidRDefault="008E0085" w:rsidP="00E3358F">
            <w:pPr>
              <w:rPr>
                <w:rFonts w:ascii="微软雅黑" w:hAnsi="微软雅黑"/>
                <w:lang w:eastAsia="zh-CN"/>
              </w:rPr>
            </w:pPr>
            <w:r w:rsidRPr="00E3358F">
              <w:rPr>
                <w:rFonts w:ascii="微软雅黑" w:hAnsi="微软雅黑"/>
                <w:lang w:eastAsia="zh-CN"/>
              </w:rPr>
              <w:t>将 status = 0 的课程 </w:t>
            </w:r>
            <w:proofErr w:type="spellStart"/>
            <w:r w:rsidRPr="00E3358F">
              <w:rPr>
                <w:rFonts w:ascii="微软雅黑" w:hAnsi="微软雅黑"/>
                <w:lang w:eastAsia="zh-CN"/>
              </w:rPr>
              <w:t>selected_count</w:t>
            </w:r>
            <w:proofErr w:type="spellEnd"/>
            <w:r w:rsidRPr="00E3358F">
              <w:rPr>
                <w:rFonts w:ascii="微软雅黑" w:hAnsi="微软雅黑"/>
                <w:lang w:eastAsia="zh-CN"/>
              </w:rPr>
              <w:t> 清零</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584F8727" w14:textId="77777777" w:rsidR="008E0085" w:rsidRPr="00E3358F" w:rsidRDefault="008E0085" w:rsidP="00E3358F">
            <w:pPr>
              <w:rPr>
                <w:rFonts w:ascii="微软雅黑" w:hAnsi="微软雅黑"/>
                <w:lang w:eastAsia="zh-CN"/>
              </w:rPr>
            </w:pPr>
            <w:r w:rsidRPr="00E3358F">
              <w:rPr>
                <w:rFonts w:ascii="微软雅黑" w:hAnsi="微软雅黑"/>
                <w:lang w:eastAsia="zh-CN"/>
              </w:rPr>
              <w:t>待审核课程不参与排课，但人数归零</w:t>
            </w:r>
          </w:p>
        </w:tc>
      </w:tr>
      <w:tr w:rsidR="00E3358F" w:rsidRPr="00E3358F" w14:paraId="6BF93BB8" w14:textId="77777777" w:rsidTr="008E0085">
        <w:tc>
          <w:tcPr>
            <w:tcW w:w="701"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7E00C027" w14:textId="77777777" w:rsidR="008E0085" w:rsidRPr="00E3358F" w:rsidRDefault="008E0085" w:rsidP="00E3358F">
            <w:pPr>
              <w:rPr>
                <w:rFonts w:ascii="微软雅黑" w:hAnsi="微软雅黑"/>
                <w:lang w:eastAsia="zh-CN"/>
              </w:rPr>
            </w:pPr>
            <w:r w:rsidRPr="00E3358F">
              <w:rPr>
                <w:rFonts w:ascii="微软雅黑" w:hAnsi="微软雅黑"/>
                <w:lang w:eastAsia="zh-CN"/>
              </w:rPr>
              <w:lastRenderedPageBreak/>
              <w:t>5</w:t>
            </w:r>
          </w:p>
        </w:tc>
        <w:tc>
          <w:tcPr>
            <w:tcW w:w="5852"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7DD89778" w14:textId="77777777" w:rsidR="008E0085" w:rsidRPr="00E3358F" w:rsidRDefault="008E0085" w:rsidP="00E3358F">
            <w:pPr>
              <w:rPr>
                <w:rFonts w:ascii="微软雅黑" w:hAnsi="微软雅黑"/>
                <w:lang w:eastAsia="zh-CN"/>
              </w:rPr>
            </w:pPr>
            <w:r w:rsidRPr="00E3358F">
              <w:rPr>
                <w:rFonts w:ascii="微软雅黑" w:hAnsi="微软雅黑"/>
                <w:lang w:eastAsia="zh-CN"/>
              </w:rPr>
              <w:t>删除 Redis course:* 键</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7937C7CF" w14:textId="77777777" w:rsidR="008E0085" w:rsidRPr="00E3358F" w:rsidRDefault="008E0085" w:rsidP="00E3358F">
            <w:pPr>
              <w:rPr>
                <w:rFonts w:ascii="微软雅黑" w:hAnsi="微软雅黑"/>
                <w:lang w:eastAsia="zh-CN"/>
              </w:rPr>
            </w:pPr>
            <w:r w:rsidRPr="00E3358F">
              <w:rPr>
                <w:rFonts w:ascii="微软雅黑" w:hAnsi="微软雅黑"/>
                <w:lang w:eastAsia="zh-CN"/>
              </w:rPr>
              <w:t>清空库存和已选集合</w:t>
            </w:r>
          </w:p>
        </w:tc>
      </w:tr>
      <w:tr w:rsidR="00E3358F" w:rsidRPr="00E3358F" w14:paraId="4AC2EC0A" w14:textId="77777777" w:rsidTr="008E0085">
        <w:tc>
          <w:tcPr>
            <w:tcW w:w="701"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5374F4DC" w14:textId="77777777" w:rsidR="008E0085" w:rsidRPr="00E3358F" w:rsidRDefault="008E0085" w:rsidP="00E3358F">
            <w:pPr>
              <w:rPr>
                <w:rFonts w:ascii="微软雅黑" w:hAnsi="微软雅黑"/>
                <w:lang w:eastAsia="zh-CN"/>
              </w:rPr>
            </w:pPr>
            <w:r w:rsidRPr="00E3358F">
              <w:rPr>
                <w:rFonts w:ascii="微软雅黑" w:hAnsi="微软雅黑"/>
                <w:lang w:eastAsia="zh-CN"/>
              </w:rPr>
              <w:t>6</w:t>
            </w:r>
          </w:p>
        </w:tc>
        <w:tc>
          <w:tcPr>
            <w:tcW w:w="5852"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48E26EDE" w14:textId="77777777" w:rsidR="008E0085" w:rsidRPr="00E3358F" w:rsidRDefault="008E0085" w:rsidP="00E3358F">
            <w:pPr>
              <w:rPr>
                <w:rFonts w:ascii="微软雅黑" w:hAnsi="微软雅黑"/>
                <w:lang w:eastAsia="zh-CN"/>
              </w:rPr>
            </w:pPr>
            <w:r w:rsidRPr="00E3358F">
              <w:rPr>
                <w:rFonts w:ascii="微软雅黑" w:hAnsi="微软雅黑"/>
                <w:lang w:eastAsia="zh-CN"/>
              </w:rPr>
              <w:t>读取管理员姓名</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31C41769" w14:textId="77777777" w:rsidR="008E0085" w:rsidRPr="00E3358F" w:rsidRDefault="008E0085" w:rsidP="00E3358F">
            <w:pPr>
              <w:rPr>
                <w:rFonts w:ascii="微软雅黑" w:hAnsi="微软雅黑"/>
                <w:lang w:eastAsia="zh-CN"/>
              </w:rPr>
            </w:pPr>
            <w:r w:rsidRPr="00E3358F">
              <w:rPr>
                <w:rFonts w:ascii="微软雅黑" w:hAnsi="微软雅黑"/>
                <w:lang w:eastAsia="zh-CN"/>
              </w:rPr>
              <w:t>作为事件 payload</w:t>
            </w:r>
          </w:p>
        </w:tc>
      </w:tr>
      <w:tr w:rsidR="00E3358F" w:rsidRPr="00E3358F" w14:paraId="2078EA15" w14:textId="77777777" w:rsidTr="008E0085">
        <w:tc>
          <w:tcPr>
            <w:tcW w:w="701"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32E60DC1" w14:textId="77777777" w:rsidR="008E0085" w:rsidRPr="00E3358F" w:rsidRDefault="008E0085" w:rsidP="00E3358F">
            <w:pPr>
              <w:rPr>
                <w:rFonts w:ascii="微软雅黑" w:hAnsi="微软雅黑"/>
                <w:lang w:eastAsia="zh-CN"/>
              </w:rPr>
            </w:pPr>
            <w:r w:rsidRPr="00E3358F">
              <w:rPr>
                <w:rFonts w:ascii="微软雅黑" w:hAnsi="微软雅黑"/>
                <w:lang w:eastAsia="zh-CN"/>
              </w:rPr>
              <w:t>7</w:t>
            </w:r>
          </w:p>
        </w:tc>
        <w:tc>
          <w:tcPr>
            <w:tcW w:w="5852"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3EAA81F3" w14:textId="77777777" w:rsidR="008E0085" w:rsidRPr="00E3358F" w:rsidRDefault="008E0085" w:rsidP="00E3358F">
            <w:pPr>
              <w:rPr>
                <w:rFonts w:ascii="微软雅黑" w:hAnsi="微软雅黑"/>
                <w:lang w:eastAsia="zh-CN"/>
              </w:rPr>
            </w:pPr>
            <w:r w:rsidRPr="00E3358F">
              <w:rPr>
                <w:rFonts w:ascii="微软雅黑" w:hAnsi="微软雅黑"/>
                <w:lang w:eastAsia="zh-CN"/>
              </w:rPr>
              <w:t>发布 </w:t>
            </w:r>
            <w:proofErr w:type="spellStart"/>
            <w:r w:rsidRPr="00E3358F">
              <w:rPr>
                <w:rFonts w:ascii="微软雅黑" w:hAnsi="微软雅黑"/>
                <w:lang w:eastAsia="zh-CN"/>
              </w:rPr>
              <w:t>SystemResetEvent</w:t>
            </w:r>
            <w:proofErr w:type="spellEnd"/>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2E482324" w14:textId="77777777" w:rsidR="008E0085" w:rsidRPr="00E3358F" w:rsidRDefault="008E0085" w:rsidP="00E3358F">
            <w:pPr>
              <w:rPr>
                <w:rFonts w:ascii="微软雅黑" w:hAnsi="微软雅黑"/>
                <w:lang w:eastAsia="zh-CN"/>
              </w:rPr>
            </w:pPr>
            <w:r w:rsidRPr="00E3358F">
              <w:rPr>
                <w:rFonts w:ascii="微软雅黑" w:hAnsi="微软雅黑"/>
                <w:lang w:eastAsia="zh-CN"/>
              </w:rPr>
              <w:t>记录重置审计</w:t>
            </w:r>
          </w:p>
        </w:tc>
      </w:tr>
    </w:tbl>
    <w:p w14:paraId="59B8DE7A" w14:textId="77777777" w:rsidR="008E0085" w:rsidRPr="00E3358F" w:rsidRDefault="008E0085" w:rsidP="00E3358F">
      <w:pPr>
        <w:rPr>
          <w:rFonts w:ascii="微软雅黑" w:hAnsi="微软雅黑"/>
          <w:lang w:eastAsia="zh-CN"/>
        </w:rPr>
      </w:pPr>
      <w:r w:rsidRPr="00E3358F">
        <w:rPr>
          <w:rFonts w:ascii="微软雅黑" w:hAnsi="微软雅黑"/>
          <w:lang w:eastAsia="zh-CN"/>
        </w:rPr>
        <w:t>重置后不预热 Redis 库存，因为课程状态回到待排课，不允许学生选课。库存只在重新排课并发布课程时初始化。</w:t>
      </w:r>
    </w:p>
    <w:p w14:paraId="243BC6AA" w14:textId="77777777" w:rsidR="008E0085" w:rsidRPr="00E3358F" w:rsidRDefault="008E0085" w:rsidP="00E3358F">
      <w:pPr>
        <w:pStyle w:val="31"/>
      </w:pPr>
      <w:bookmarkStart w:id="79" w:name="_Toc232342738"/>
      <w:r w:rsidRPr="00E3358F">
        <w:t>3.6 </w:t>
      </w:r>
      <w:proofErr w:type="spellStart"/>
      <w:r w:rsidRPr="00E3358F">
        <w:t>AutoScheduleService.autoSchedule</w:t>
      </w:r>
      <w:bookmarkEnd w:id="79"/>
      <w:proofErr w:type="spellEnd"/>
    </w:p>
    <w:p w14:paraId="24412128" w14:textId="77777777" w:rsidR="008E0085" w:rsidRPr="00E3358F" w:rsidRDefault="008E0085" w:rsidP="00E3358F">
      <w:pPr>
        <w:rPr>
          <w:rFonts w:ascii="微软雅黑" w:hAnsi="微软雅黑"/>
          <w:lang w:eastAsia="zh-CN"/>
        </w:rPr>
      </w:pPr>
      <w:r w:rsidRPr="00E3358F">
        <w:rPr>
          <w:rFonts w:ascii="微软雅黑" w:hAnsi="微软雅黑"/>
          <w:lang w:eastAsia="zh-CN"/>
        </w:rPr>
        <w:t>排课算法判定流程如下。</w:t>
      </w:r>
    </w:p>
    <w:p w14:paraId="71A1B440" w14:textId="19E0ECA0" w:rsidR="008E0085" w:rsidRPr="00E3358F" w:rsidRDefault="001160BA" w:rsidP="00E3358F">
      <w:pPr>
        <w:keepNext/>
        <w:spacing w:before="80" w:after="40"/>
        <w:jc w:val="center"/>
        <w:rPr>
          <w:rFonts w:ascii="微软雅黑" w:hAnsi="微软雅黑"/>
          <w:lang w:eastAsia="zh-CN"/>
        </w:rPr>
      </w:pPr>
      <w:r w:rsidRPr="00E3358F">
        <w:rPr>
          <w:rFonts w:ascii="微软雅黑" w:hAnsi="微软雅黑"/>
          <w:noProof/>
        </w:rPr>
        <w:drawing>
          <wp:inline distT="0" distB="0" distL="0" distR="0" wp14:anchorId="64E27104" wp14:editId="29C4C794">
            <wp:extent cx="5943600" cy="4067810"/>
            <wp:effectExtent l="0" t="0" r="0" b="889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4067810"/>
                    </a:xfrm>
                    <a:prstGeom prst="rect">
                      <a:avLst/>
                    </a:prstGeom>
                  </pic:spPr>
                </pic:pic>
              </a:graphicData>
            </a:graphic>
          </wp:inline>
        </w:drawing>
      </w:r>
    </w:p>
    <w:p w14:paraId="638CE858" w14:textId="77777777" w:rsidR="00045BD4" w:rsidRPr="00E3358F" w:rsidRDefault="003E4274" w:rsidP="00E3358F">
      <w:pPr>
        <w:spacing w:after="160"/>
        <w:jc w:val="center"/>
        <w:rPr>
          <w:rFonts w:ascii="微软雅黑" w:hAnsi="微软雅黑"/>
        </w:rPr>
      </w:pPr>
      <w:r w:rsidRPr="00E3358F">
        <w:rPr>
          <w:rFonts w:ascii="微软雅黑" w:hAnsi="微软雅黑"/>
          <w:sz w:val="19"/>
        </w:rPr>
        <w:t xml:space="preserve">图3-2 </w:t>
      </w:r>
      <w:proofErr w:type="spellStart"/>
      <w:r w:rsidRPr="00E3358F">
        <w:rPr>
          <w:rFonts w:ascii="微软雅黑" w:hAnsi="微软雅黑"/>
          <w:sz w:val="19"/>
        </w:rPr>
        <w:t>排课算法判定树</w:t>
      </w:r>
      <w:proofErr w:type="spellEnd"/>
    </w:p>
    <w:p w14:paraId="2FBA63CB" w14:textId="77777777" w:rsidR="00045BD4" w:rsidRPr="00E3358F" w:rsidRDefault="003E4274" w:rsidP="00E3358F">
      <w:pPr>
        <w:keepNext/>
        <w:spacing w:before="80" w:after="80"/>
        <w:jc w:val="center"/>
        <w:rPr>
          <w:rFonts w:ascii="微软雅黑" w:hAnsi="微软雅黑"/>
        </w:rPr>
      </w:pPr>
      <w:r w:rsidRPr="00E3358F">
        <w:rPr>
          <w:rFonts w:ascii="微软雅黑" w:hAnsi="微软雅黑"/>
          <w:b/>
          <w:sz w:val="21"/>
        </w:rPr>
        <w:lastRenderedPageBreak/>
        <w:t xml:space="preserve">表3-14 </w:t>
      </w:r>
      <w:proofErr w:type="spellStart"/>
      <w:r w:rsidRPr="00E3358F">
        <w:rPr>
          <w:rFonts w:ascii="微软雅黑" w:hAnsi="微软雅黑"/>
          <w:b/>
          <w:sz w:val="21"/>
        </w:rPr>
        <w:t>autoSchedule</w:t>
      </w:r>
      <w:proofErr w:type="spellEnd"/>
      <w:r w:rsidRPr="00E3358F">
        <w:rPr>
          <w:rFonts w:ascii="微软雅黑" w:hAnsi="微软雅黑"/>
          <w:b/>
          <w:sz w:val="21"/>
        </w:rPr>
        <w:t xml:space="preserve"> </w:t>
      </w:r>
      <w:proofErr w:type="spellStart"/>
      <w:r w:rsidRPr="00E3358F">
        <w:rPr>
          <w:rFonts w:ascii="微软雅黑" w:hAnsi="微软雅黑"/>
          <w:b/>
          <w:sz w:val="21"/>
        </w:rPr>
        <w:t>方法设计</w:t>
      </w:r>
      <w:proofErr w:type="spellEnd"/>
    </w:p>
    <w:tbl>
      <w:tblPr>
        <w:tblW w:w="9655" w:type="dxa"/>
        <w:tblBorders>
          <w:top w:val="single" w:sz="2" w:space="0" w:color="auto"/>
          <w:left w:val="single" w:sz="2" w:space="0" w:color="auto"/>
          <w:bottom w:val="single" w:sz="2" w:space="0" w:color="auto"/>
          <w:right w:val="single" w:sz="2" w:space="0" w:color="auto"/>
        </w:tblBorders>
        <w:shd w:val="clear" w:color="auto" w:fill="FAFBFC"/>
        <w:tblCellMar>
          <w:top w:w="15" w:type="dxa"/>
          <w:left w:w="15" w:type="dxa"/>
          <w:bottom w:w="15" w:type="dxa"/>
          <w:right w:w="15" w:type="dxa"/>
        </w:tblCellMar>
        <w:tblLook w:val="04A0" w:firstRow="1" w:lastRow="0" w:firstColumn="1" w:lastColumn="0" w:noHBand="0" w:noVBand="1"/>
      </w:tblPr>
      <w:tblGrid>
        <w:gridCol w:w="1390"/>
        <w:gridCol w:w="8265"/>
      </w:tblGrid>
      <w:tr w:rsidR="00E3358F" w:rsidRPr="00E3358F" w14:paraId="0DE2BD4F" w14:textId="77777777">
        <w:trPr>
          <w:tblHeader/>
        </w:trPr>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1C9324D6"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设计项</w:t>
            </w:r>
          </w:p>
        </w:tc>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53F8E129"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内容</w:t>
            </w:r>
          </w:p>
        </w:tc>
      </w:tr>
      <w:tr w:rsidR="00E3358F" w:rsidRPr="00E3358F" w14:paraId="0F7C5A89" w14:textId="77777777">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4E854A41" w14:textId="77777777" w:rsidR="008E0085" w:rsidRPr="00E3358F" w:rsidRDefault="008E0085" w:rsidP="00E3358F">
            <w:pPr>
              <w:rPr>
                <w:rFonts w:ascii="微软雅黑" w:hAnsi="微软雅黑"/>
                <w:lang w:eastAsia="zh-CN"/>
              </w:rPr>
            </w:pPr>
            <w:r w:rsidRPr="00E3358F">
              <w:rPr>
                <w:rFonts w:ascii="微软雅黑" w:hAnsi="微软雅黑"/>
                <w:lang w:eastAsia="zh-CN"/>
              </w:rPr>
              <w:t>方法</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6A7E6F2F"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autoSchedule</w:t>
            </w:r>
            <w:proofErr w:type="spellEnd"/>
            <w:r w:rsidRPr="00E3358F">
              <w:rPr>
                <w:rFonts w:ascii="微软雅黑" w:hAnsi="微软雅黑"/>
                <w:lang w:eastAsia="zh-CN"/>
              </w:rPr>
              <w:t>()</w:t>
            </w:r>
          </w:p>
        </w:tc>
      </w:tr>
      <w:tr w:rsidR="00E3358F" w:rsidRPr="00E3358F" w14:paraId="30DFE0DA" w14:textId="77777777">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30A9E1EF" w14:textId="77777777" w:rsidR="008E0085" w:rsidRPr="00E3358F" w:rsidRDefault="008E0085" w:rsidP="00E3358F">
            <w:pPr>
              <w:rPr>
                <w:rFonts w:ascii="微软雅黑" w:hAnsi="微软雅黑"/>
                <w:lang w:eastAsia="zh-CN"/>
              </w:rPr>
            </w:pPr>
            <w:r w:rsidRPr="00E3358F">
              <w:rPr>
                <w:rFonts w:ascii="微软雅黑" w:hAnsi="微软雅黑"/>
                <w:lang w:eastAsia="zh-CN"/>
              </w:rPr>
              <w:t>事务</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004D4F17" w14:textId="77777777" w:rsidR="008E0085" w:rsidRPr="00E3358F" w:rsidRDefault="008E0085" w:rsidP="00E3358F">
            <w:pPr>
              <w:rPr>
                <w:rFonts w:ascii="微软雅黑" w:hAnsi="微软雅黑"/>
                <w:lang w:eastAsia="zh-CN"/>
              </w:rPr>
            </w:pPr>
            <w:r w:rsidRPr="00E3358F">
              <w:rPr>
                <w:rFonts w:ascii="微软雅黑" w:hAnsi="微软雅黑"/>
                <w:lang w:eastAsia="zh-CN"/>
              </w:rPr>
              <w:t xml:space="preserve">@Transactional(rollbackFor = </w:t>
            </w:r>
            <w:proofErr w:type="spellStart"/>
            <w:r w:rsidRPr="00E3358F">
              <w:rPr>
                <w:rFonts w:ascii="微软雅黑" w:hAnsi="微软雅黑"/>
                <w:lang w:eastAsia="zh-CN"/>
              </w:rPr>
              <w:t>Exception.class</w:t>
            </w:r>
            <w:proofErr w:type="spellEnd"/>
            <w:r w:rsidRPr="00E3358F">
              <w:rPr>
                <w:rFonts w:ascii="微软雅黑" w:hAnsi="微软雅黑"/>
                <w:lang w:eastAsia="zh-CN"/>
              </w:rPr>
              <w:t>)</w:t>
            </w:r>
          </w:p>
        </w:tc>
      </w:tr>
      <w:tr w:rsidR="00E3358F" w:rsidRPr="00E3358F" w14:paraId="428F4CA0" w14:textId="77777777">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17C1C738" w14:textId="77777777" w:rsidR="008E0085" w:rsidRPr="00E3358F" w:rsidRDefault="008E0085" w:rsidP="00E3358F">
            <w:pPr>
              <w:rPr>
                <w:rFonts w:ascii="微软雅黑" w:hAnsi="微软雅黑"/>
                <w:lang w:eastAsia="zh-CN"/>
              </w:rPr>
            </w:pPr>
            <w:r w:rsidRPr="00E3358F">
              <w:rPr>
                <w:rFonts w:ascii="微软雅黑" w:hAnsi="微软雅黑"/>
                <w:lang w:eastAsia="zh-CN"/>
              </w:rPr>
              <w:t>输入</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00045DCE" w14:textId="77777777" w:rsidR="008E0085" w:rsidRPr="00E3358F" w:rsidRDefault="008E0085" w:rsidP="00E3358F">
            <w:pPr>
              <w:rPr>
                <w:rFonts w:ascii="微软雅黑" w:hAnsi="微软雅黑"/>
                <w:lang w:eastAsia="zh-CN"/>
              </w:rPr>
            </w:pPr>
            <w:r w:rsidRPr="00E3358F">
              <w:rPr>
                <w:rFonts w:ascii="微软雅黑" w:hAnsi="微软雅黑"/>
                <w:lang w:eastAsia="zh-CN"/>
              </w:rPr>
              <w:t>数据库中 status == 1 的课程、全部教室、已发布课程排课记录</w:t>
            </w:r>
          </w:p>
        </w:tc>
      </w:tr>
      <w:tr w:rsidR="00E3358F" w:rsidRPr="00E3358F" w14:paraId="20E6E47F" w14:textId="77777777">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0E7B7716" w14:textId="77777777" w:rsidR="008E0085" w:rsidRPr="00E3358F" w:rsidRDefault="008E0085" w:rsidP="00E3358F">
            <w:pPr>
              <w:rPr>
                <w:rFonts w:ascii="微软雅黑" w:hAnsi="微软雅黑"/>
                <w:lang w:eastAsia="zh-CN"/>
              </w:rPr>
            </w:pPr>
            <w:r w:rsidRPr="00E3358F">
              <w:rPr>
                <w:rFonts w:ascii="微软雅黑" w:hAnsi="微软雅黑"/>
                <w:lang w:eastAsia="zh-CN"/>
              </w:rPr>
              <w:t>输出</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319449FB" w14:textId="77777777" w:rsidR="008E0085" w:rsidRPr="00E3358F" w:rsidRDefault="008E0085" w:rsidP="00E3358F">
            <w:pPr>
              <w:rPr>
                <w:rFonts w:ascii="微软雅黑" w:hAnsi="微软雅黑"/>
                <w:lang w:eastAsia="zh-CN"/>
              </w:rPr>
            </w:pPr>
            <w:r w:rsidRPr="00E3358F">
              <w:rPr>
                <w:rFonts w:ascii="微软雅黑" w:hAnsi="微软雅黑"/>
                <w:lang w:eastAsia="zh-CN"/>
              </w:rPr>
              <w:t>排课结果文本</w:t>
            </w:r>
          </w:p>
        </w:tc>
      </w:tr>
      <w:tr w:rsidR="00E3358F" w:rsidRPr="00E3358F" w14:paraId="64EC780C" w14:textId="77777777">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54D8AC75" w14:textId="77777777" w:rsidR="008E0085" w:rsidRPr="00E3358F" w:rsidRDefault="008E0085" w:rsidP="00E3358F">
            <w:pPr>
              <w:rPr>
                <w:rFonts w:ascii="微软雅黑" w:hAnsi="微软雅黑"/>
                <w:lang w:eastAsia="zh-CN"/>
              </w:rPr>
            </w:pPr>
            <w:r w:rsidRPr="00E3358F">
              <w:rPr>
                <w:rFonts w:ascii="微软雅黑" w:hAnsi="微软雅黑"/>
                <w:lang w:eastAsia="zh-CN"/>
              </w:rPr>
              <w:t>成功副作用</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175CF9EB" w14:textId="77777777" w:rsidR="008E0085" w:rsidRPr="00E3358F" w:rsidRDefault="008E0085" w:rsidP="00E3358F">
            <w:pPr>
              <w:rPr>
                <w:rFonts w:ascii="微软雅黑" w:hAnsi="微软雅黑"/>
                <w:lang w:eastAsia="zh-CN"/>
              </w:rPr>
            </w:pPr>
            <w:r w:rsidRPr="00E3358F">
              <w:rPr>
                <w:rFonts w:ascii="微软雅黑" w:hAnsi="微软雅黑"/>
                <w:lang w:eastAsia="zh-CN"/>
              </w:rPr>
              <w:t>插入 </w:t>
            </w:r>
            <w:proofErr w:type="spellStart"/>
            <w:r w:rsidRPr="00E3358F">
              <w:rPr>
                <w:rFonts w:ascii="微软雅黑" w:hAnsi="微软雅黑"/>
                <w:lang w:eastAsia="zh-CN"/>
              </w:rPr>
              <w:t>course_schedule</w:t>
            </w:r>
            <w:proofErr w:type="spellEnd"/>
            <w:r w:rsidRPr="00E3358F">
              <w:rPr>
                <w:rFonts w:ascii="微软雅黑" w:hAnsi="微软雅黑"/>
                <w:lang w:eastAsia="zh-CN"/>
              </w:rPr>
              <w:t>；课程状态置为 2；Redis 写入 </w:t>
            </w:r>
            <w:proofErr w:type="spellStart"/>
            <w:r w:rsidRPr="00E3358F">
              <w:rPr>
                <w:rFonts w:ascii="微软雅黑" w:hAnsi="微软雅黑"/>
                <w:lang w:eastAsia="zh-CN"/>
              </w:rPr>
              <w:t>course:stock</w:t>
            </w:r>
            <w:proofErr w:type="spellEnd"/>
            <w:r w:rsidRPr="00E3358F">
              <w:rPr>
                <w:rFonts w:ascii="微软雅黑" w:hAnsi="微软雅黑"/>
                <w:lang w:eastAsia="zh-CN"/>
              </w:rPr>
              <w:t>:{</w:t>
            </w:r>
            <w:proofErr w:type="spellStart"/>
            <w:r w:rsidRPr="00E3358F">
              <w:rPr>
                <w:rFonts w:ascii="微软雅黑" w:hAnsi="微软雅黑"/>
                <w:lang w:eastAsia="zh-CN"/>
              </w:rPr>
              <w:t>courseId</w:t>
            </w:r>
            <w:proofErr w:type="spellEnd"/>
            <w:r w:rsidRPr="00E3358F">
              <w:rPr>
                <w:rFonts w:ascii="微软雅黑" w:hAnsi="微软雅黑"/>
                <w:lang w:eastAsia="zh-CN"/>
              </w:rPr>
              <w:t>}</w:t>
            </w:r>
          </w:p>
        </w:tc>
      </w:tr>
      <w:tr w:rsidR="00E3358F" w:rsidRPr="00E3358F" w14:paraId="4ED0D455" w14:textId="77777777">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5EC64FBB" w14:textId="77777777" w:rsidR="008E0085" w:rsidRPr="00E3358F" w:rsidRDefault="008E0085" w:rsidP="00E3358F">
            <w:pPr>
              <w:rPr>
                <w:rFonts w:ascii="微软雅黑" w:hAnsi="微软雅黑"/>
                <w:lang w:eastAsia="zh-CN"/>
              </w:rPr>
            </w:pPr>
            <w:r w:rsidRPr="00E3358F">
              <w:rPr>
                <w:rFonts w:ascii="微软雅黑" w:hAnsi="微软雅黑"/>
                <w:lang w:eastAsia="zh-CN"/>
              </w:rPr>
              <w:t>失败处理</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78ED9DEF" w14:textId="77777777" w:rsidR="008E0085" w:rsidRPr="00E3358F" w:rsidRDefault="008E0085" w:rsidP="00E3358F">
            <w:pPr>
              <w:rPr>
                <w:rFonts w:ascii="微软雅黑" w:hAnsi="微软雅黑"/>
                <w:lang w:eastAsia="zh-CN"/>
              </w:rPr>
            </w:pPr>
            <w:r w:rsidRPr="00E3358F">
              <w:rPr>
                <w:rFonts w:ascii="微软雅黑" w:hAnsi="微软雅黑"/>
                <w:lang w:eastAsia="zh-CN"/>
              </w:rPr>
              <w:t>单门课程无法排课时记录失败原因，继续尝试下一门</w:t>
            </w:r>
          </w:p>
        </w:tc>
      </w:tr>
    </w:tbl>
    <w:p w14:paraId="3C6E9A1E" w14:textId="77777777" w:rsidR="008E0085" w:rsidRPr="00E3358F" w:rsidRDefault="008E0085" w:rsidP="00E3358F">
      <w:pPr>
        <w:rPr>
          <w:rFonts w:ascii="微软雅黑" w:hAnsi="微软雅黑"/>
          <w:lang w:eastAsia="zh-CN"/>
        </w:rPr>
      </w:pPr>
      <w:r w:rsidRPr="00E3358F">
        <w:rPr>
          <w:rFonts w:ascii="微软雅黑" w:hAnsi="微软雅黑"/>
          <w:lang w:eastAsia="zh-CN"/>
        </w:rPr>
        <w:t>算法步骤：</w:t>
      </w:r>
    </w:p>
    <w:p w14:paraId="7A1B578C" w14:textId="77777777" w:rsidR="008E0085" w:rsidRPr="00E3358F" w:rsidRDefault="008E0085" w:rsidP="00E3358F">
      <w:pPr>
        <w:rPr>
          <w:rFonts w:ascii="微软雅黑" w:hAnsi="微软雅黑"/>
          <w:lang w:eastAsia="zh-CN"/>
        </w:rPr>
      </w:pPr>
      <w:r w:rsidRPr="00E3358F">
        <w:rPr>
          <w:rFonts w:ascii="微软雅黑" w:hAnsi="微软雅黑"/>
          <w:lang w:eastAsia="zh-CN"/>
        </w:rPr>
        <w:t xml:space="preserve">1. 查询待排课课程 </w:t>
      </w:r>
      <w:proofErr w:type="spellStart"/>
      <w:r w:rsidRPr="00E3358F">
        <w:rPr>
          <w:rFonts w:ascii="微软雅黑" w:hAnsi="微软雅黑"/>
          <w:lang w:eastAsia="zh-CN"/>
        </w:rPr>
        <w:t>pendingCourses</w:t>
      </w:r>
      <w:proofErr w:type="spellEnd"/>
    </w:p>
    <w:p w14:paraId="05FA9039" w14:textId="77777777" w:rsidR="008E0085" w:rsidRPr="00E3358F" w:rsidRDefault="008E0085" w:rsidP="00E3358F">
      <w:pPr>
        <w:rPr>
          <w:rFonts w:ascii="微软雅黑" w:hAnsi="微软雅黑"/>
          <w:lang w:eastAsia="zh-CN"/>
        </w:rPr>
      </w:pPr>
      <w:r w:rsidRPr="00E3358F">
        <w:rPr>
          <w:rFonts w:ascii="微软雅黑" w:hAnsi="微软雅黑"/>
          <w:lang w:eastAsia="zh-CN"/>
        </w:rPr>
        <w:t>2. 查询教室列表 classrooms</w:t>
      </w:r>
    </w:p>
    <w:p w14:paraId="787B7FA5" w14:textId="77777777" w:rsidR="008E0085" w:rsidRPr="00E3358F" w:rsidRDefault="008E0085" w:rsidP="00E3358F">
      <w:pPr>
        <w:rPr>
          <w:rFonts w:ascii="微软雅黑" w:hAnsi="微软雅黑"/>
          <w:lang w:eastAsia="zh-CN"/>
        </w:rPr>
      </w:pPr>
      <w:r w:rsidRPr="00E3358F">
        <w:rPr>
          <w:rFonts w:ascii="微软雅黑" w:hAnsi="微软雅黑"/>
          <w:lang w:eastAsia="zh-CN"/>
        </w:rPr>
        <w:t xml:space="preserve">3. 初始化 </w:t>
      </w:r>
      <w:proofErr w:type="spellStart"/>
      <w:r w:rsidRPr="00E3358F">
        <w:rPr>
          <w:rFonts w:ascii="微软雅黑" w:hAnsi="微软雅黑"/>
          <w:lang w:eastAsia="zh-CN"/>
        </w:rPr>
        <w:t>majorBusyMap</w:t>
      </w:r>
      <w:proofErr w:type="spellEnd"/>
      <w:r w:rsidRPr="00E3358F">
        <w:rPr>
          <w:rFonts w:ascii="微软雅黑" w:hAnsi="微软雅黑"/>
          <w:lang w:eastAsia="zh-CN"/>
        </w:rPr>
        <w:t xml:space="preserve"> 和 </w:t>
      </w:r>
      <w:proofErr w:type="spellStart"/>
      <w:r w:rsidRPr="00E3358F">
        <w:rPr>
          <w:rFonts w:ascii="微软雅黑" w:hAnsi="微软雅黑"/>
          <w:lang w:eastAsia="zh-CN"/>
        </w:rPr>
        <w:t>majorPeTimeMap</w:t>
      </w:r>
      <w:proofErr w:type="spellEnd"/>
    </w:p>
    <w:p w14:paraId="34DCCBD6" w14:textId="77777777" w:rsidR="008E0085" w:rsidRPr="00E3358F" w:rsidRDefault="008E0085" w:rsidP="00E3358F">
      <w:pPr>
        <w:rPr>
          <w:rFonts w:ascii="微软雅黑" w:hAnsi="微软雅黑"/>
          <w:lang w:eastAsia="zh-CN"/>
        </w:rPr>
      </w:pPr>
      <w:r w:rsidRPr="00E3358F">
        <w:rPr>
          <w:rFonts w:ascii="微软雅黑" w:hAnsi="微软雅黑"/>
          <w:lang w:eastAsia="zh-CN"/>
        </w:rPr>
        <w:t>4. 按课程类型排序：体育课 &gt; 专业课 &gt; 通选课</w:t>
      </w:r>
    </w:p>
    <w:p w14:paraId="1584A3FE" w14:textId="77777777" w:rsidR="008E0085" w:rsidRPr="00E3358F" w:rsidRDefault="008E0085" w:rsidP="00E3358F">
      <w:pPr>
        <w:rPr>
          <w:rFonts w:ascii="微软雅黑" w:hAnsi="微软雅黑"/>
          <w:lang w:eastAsia="zh-CN"/>
        </w:rPr>
      </w:pPr>
      <w:r w:rsidRPr="00E3358F">
        <w:rPr>
          <w:rFonts w:ascii="微软雅黑" w:hAnsi="微软雅黑"/>
          <w:lang w:eastAsia="zh-CN"/>
        </w:rPr>
        <w:t>5. 遍历每门课程</w:t>
      </w:r>
    </w:p>
    <w:p w14:paraId="1C93F32F" w14:textId="77777777" w:rsidR="008E0085" w:rsidRPr="00E3358F" w:rsidRDefault="008E0085" w:rsidP="00E3358F">
      <w:pPr>
        <w:rPr>
          <w:rFonts w:ascii="微软雅黑" w:hAnsi="微软雅黑"/>
          <w:lang w:eastAsia="zh-CN"/>
        </w:rPr>
      </w:pPr>
      <w:r w:rsidRPr="00E3358F">
        <w:rPr>
          <w:rFonts w:ascii="微软雅黑" w:hAnsi="微软雅黑"/>
          <w:lang w:eastAsia="zh-CN"/>
        </w:rPr>
        <w:t>6. 读取地点偏好，默认教学楼</w:t>
      </w:r>
    </w:p>
    <w:p w14:paraId="72E5167B" w14:textId="77777777" w:rsidR="008E0085" w:rsidRPr="00E3358F" w:rsidRDefault="008E0085" w:rsidP="00E3358F">
      <w:pPr>
        <w:rPr>
          <w:rFonts w:ascii="微软雅黑" w:hAnsi="微软雅黑"/>
          <w:lang w:eastAsia="zh-CN"/>
        </w:rPr>
      </w:pPr>
      <w:r w:rsidRPr="00E3358F">
        <w:rPr>
          <w:rFonts w:ascii="微软雅黑" w:hAnsi="微软雅黑"/>
          <w:lang w:eastAsia="zh-CN"/>
        </w:rPr>
        <w:t>7. 读取学分作为需要填充的节次数</w:t>
      </w:r>
    </w:p>
    <w:p w14:paraId="599C66AA" w14:textId="77777777" w:rsidR="008E0085" w:rsidRPr="00E3358F" w:rsidRDefault="008E0085" w:rsidP="00E3358F">
      <w:pPr>
        <w:rPr>
          <w:rFonts w:ascii="微软雅黑" w:hAnsi="微软雅黑"/>
          <w:lang w:eastAsia="zh-CN"/>
        </w:rPr>
      </w:pPr>
      <w:r w:rsidRPr="00E3358F">
        <w:rPr>
          <w:rFonts w:ascii="微软雅黑" w:hAnsi="微软雅黑"/>
          <w:lang w:eastAsia="zh-CN"/>
        </w:rPr>
        <w:t xml:space="preserve">8. 先尝试教师 </w:t>
      </w:r>
      <w:proofErr w:type="spellStart"/>
      <w:r w:rsidRPr="00E3358F">
        <w:rPr>
          <w:rFonts w:ascii="微软雅黑" w:hAnsi="微软雅黑"/>
          <w:lang w:eastAsia="zh-CN"/>
        </w:rPr>
        <w:t>timePreferences</w:t>
      </w:r>
      <w:proofErr w:type="spellEnd"/>
    </w:p>
    <w:p w14:paraId="601B7CDE" w14:textId="77777777" w:rsidR="008E0085" w:rsidRPr="00E3358F" w:rsidRDefault="008E0085" w:rsidP="00E3358F">
      <w:pPr>
        <w:rPr>
          <w:rFonts w:ascii="微软雅黑" w:hAnsi="微软雅黑"/>
          <w:lang w:eastAsia="zh-CN"/>
        </w:rPr>
      </w:pPr>
      <w:r w:rsidRPr="00E3358F">
        <w:rPr>
          <w:rFonts w:ascii="微软雅黑" w:hAnsi="微软雅黑"/>
          <w:lang w:eastAsia="zh-CN"/>
        </w:rPr>
        <w:t>9. 若失败且不是体育课时间锁定课程，则自动寻找空闲时间片</w:t>
      </w:r>
    </w:p>
    <w:p w14:paraId="19924D2F" w14:textId="77777777" w:rsidR="008E0085" w:rsidRPr="00E3358F" w:rsidRDefault="008E0085" w:rsidP="00E3358F">
      <w:pPr>
        <w:rPr>
          <w:rFonts w:ascii="微软雅黑" w:hAnsi="微软雅黑"/>
          <w:lang w:eastAsia="zh-CN"/>
        </w:rPr>
      </w:pPr>
      <w:r w:rsidRPr="00E3358F">
        <w:rPr>
          <w:rFonts w:ascii="微软雅黑" w:hAnsi="微软雅黑"/>
          <w:lang w:eastAsia="zh-CN"/>
        </w:rPr>
        <w:t xml:space="preserve">10. 成功后写入排课、更新 </w:t>
      </w:r>
      <w:proofErr w:type="spellStart"/>
      <w:r w:rsidRPr="00E3358F">
        <w:rPr>
          <w:rFonts w:ascii="微软雅黑" w:hAnsi="微软雅黑"/>
          <w:lang w:eastAsia="zh-CN"/>
        </w:rPr>
        <w:t>busyMap</w:t>
      </w:r>
      <w:proofErr w:type="spellEnd"/>
      <w:r w:rsidRPr="00E3358F">
        <w:rPr>
          <w:rFonts w:ascii="微软雅黑" w:hAnsi="微软雅黑"/>
          <w:lang w:eastAsia="zh-CN"/>
        </w:rPr>
        <w:t>、统计成功数</w:t>
      </w:r>
    </w:p>
    <w:p w14:paraId="1CA7B335" w14:textId="77777777" w:rsidR="008E0085" w:rsidRPr="00E3358F" w:rsidRDefault="008E0085" w:rsidP="00E3358F">
      <w:pPr>
        <w:rPr>
          <w:rFonts w:ascii="微软雅黑" w:hAnsi="微软雅黑"/>
          <w:lang w:eastAsia="zh-CN"/>
        </w:rPr>
      </w:pPr>
      <w:r w:rsidRPr="00E3358F">
        <w:rPr>
          <w:rFonts w:ascii="微软雅黑" w:hAnsi="微软雅黑"/>
          <w:lang w:eastAsia="zh-CN"/>
        </w:rPr>
        <w:t>11. 失败则记录“资源不足或严重冲突”</w:t>
      </w:r>
    </w:p>
    <w:p w14:paraId="6892B565" w14:textId="77777777" w:rsidR="008E0085" w:rsidRPr="00E3358F" w:rsidRDefault="008E0085" w:rsidP="00E3358F">
      <w:pPr>
        <w:rPr>
          <w:rFonts w:ascii="微软雅黑" w:hAnsi="微软雅黑"/>
          <w:lang w:eastAsia="zh-CN"/>
        </w:rPr>
      </w:pPr>
      <w:r w:rsidRPr="00E3358F">
        <w:rPr>
          <w:rFonts w:ascii="微软雅黑" w:hAnsi="微软雅黑"/>
          <w:lang w:eastAsia="zh-CN"/>
        </w:rPr>
        <w:t>12. 返回成功/失败统计文本</w:t>
      </w:r>
    </w:p>
    <w:p w14:paraId="5F45C5EC" w14:textId="77777777" w:rsidR="008E0085" w:rsidRPr="00E3358F" w:rsidRDefault="008E0085" w:rsidP="00E3358F">
      <w:pPr>
        <w:pStyle w:val="31"/>
      </w:pPr>
      <w:bookmarkStart w:id="80" w:name="_Toc232342739"/>
      <w:r w:rsidRPr="00E3358F">
        <w:lastRenderedPageBreak/>
        <w:t>3.7 排</w:t>
      </w:r>
      <w:r w:rsidRPr="00E3358F">
        <w:rPr>
          <w:rFonts w:cs="微软雅黑" w:hint="eastAsia"/>
        </w:rPr>
        <w:t>课辅</w:t>
      </w:r>
      <w:r w:rsidRPr="00E3358F">
        <w:rPr>
          <w:rFonts w:cs="MS Gothic" w:hint="eastAsia"/>
        </w:rPr>
        <w:t>助</w:t>
      </w:r>
      <w:r w:rsidRPr="00E3358F">
        <w:rPr>
          <w:rFonts w:cs="微软雅黑" w:hint="eastAsia"/>
        </w:rPr>
        <w:t>结</w:t>
      </w:r>
      <w:r w:rsidRPr="00E3358F">
        <w:rPr>
          <w:rFonts w:cs="MS Gothic" w:hint="eastAsia"/>
        </w:rPr>
        <w:t>构</w:t>
      </w:r>
      <w:bookmarkEnd w:id="80"/>
    </w:p>
    <w:p w14:paraId="12C6CD99" w14:textId="77777777" w:rsidR="00045BD4" w:rsidRPr="00E3358F" w:rsidRDefault="003E4274" w:rsidP="00E3358F">
      <w:pPr>
        <w:keepNext/>
        <w:spacing w:before="80" w:after="80"/>
        <w:jc w:val="center"/>
        <w:rPr>
          <w:rFonts w:ascii="微软雅黑" w:hAnsi="微软雅黑"/>
        </w:rPr>
      </w:pPr>
      <w:r w:rsidRPr="00E3358F">
        <w:rPr>
          <w:rFonts w:ascii="微软雅黑" w:hAnsi="微软雅黑"/>
          <w:b/>
          <w:sz w:val="21"/>
        </w:rPr>
        <w:t xml:space="preserve">表3-15 </w:t>
      </w:r>
      <w:proofErr w:type="spellStart"/>
      <w:r w:rsidRPr="00E3358F">
        <w:rPr>
          <w:rFonts w:ascii="微软雅黑" w:hAnsi="微软雅黑"/>
          <w:b/>
          <w:sz w:val="21"/>
        </w:rPr>
        <w:t>排课辅助结构设计</w:t>
      </w:r>
      <w:proofErr w:type="spellEnd"/>
    </w:p>
    <w:tbl>
      <w:tblPr>
        <w:tblW w:w="9655" w:type="dxa"/>
        <w:tblBorders>
          <w:top w:val="single" w:sz="2" w:space="0" w:color="auto"/>
          <w:left w:val="single" w:sz="2" w:space="0" w:color="auto"/>
          <w:bottom w:val="single" w:sz="2" w:space="0" w:color="auto"/>
          <w:right w:val="single" w:sz="2" w:space="0" w:color="auto"/>
        </w:tblBorders>
        <w:shd w:val="clear" w:color="auto" w:fill="FAFBFC"/>
        <w:tblCellMar>
          <w:top w:w="15" w:type="dxa"/>
          <w:left w:w="15" w:type="dxa"/>
          <w:bottom w:w="15" w:type="dxa"/>
          <w:right w:w="15" w:type="dxa"/>
        </w:tblCellMar>
        <w:tblLook w:val="04A0" w:firstRow="1" w:lastRow="0" w:firstColumn="1" w:lastColumn="0" w:noHBand="0" w:noVBand="1"/>
      </w:tblPr>
      <w:tblGrid>
        <w:gridCol w:w="2103"/>
        <w:gridCol w:w="2352"/>
        <w:gridCol w:w="1662"/>
        <w:gridCol w:w="1428"/>
        <w:gridCol w:w="2110"/>
      </w:tblGrid>
      <w:tr w:rsidR="00E3358F" w:rsidRPr="00E3358F" w14:paraId="130158F4" w14:textId="77777777">
        <w:trPr>
          <w:tblHeader/>
        </w:trPr>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6FCA1868"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结构</w:t>
            </w:r>
          </w:p>
        </w:tc>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371745F8"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类型</w:t>
            </w:r>
          </w:p>
        </w:tc>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12E3FC0F"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Key</w:t>
            </w:r>
          </w:p>
        </w:tc>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4F49916E"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Value</w:t>
            </w:r>
          </w:p>
        </w:tc>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545D1BD3"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作用</w:t>
            </w:r>
          </w:p>
        </w:tc>
      </w:tr>
      <w:tr w:rsidR="00E3358F" w:rsidRPr="00E3358F" w14:paraId="2362478A" w14:textId="77777777">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35BE4050"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majorBusyMap</w:t>
            </w:r>
            <w:proofErr w:type="spellEnd"/>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5EB61554" w14:textId="77777777" w:rsidR="008E0085" w:rsidRPr="00E3358F" w:rsidRDefault="008E0085" w:rsidP="00E3358F">
            <w:pPr>
              <w:rPr>
                <w:rFonts w:ascii="微软雅黑" w:hAnsi="微软雅黑"/>
                <w:lang w:eastAsia="zh-CN"/>
              </w:rPr>
            </w:pPr>
            <w:r w:rsidRPr="00E3358F">
              <w:rPr>
                <w:rFonts w:ascii="微软雅黑" w:hAnsi="微软雅黑"/>
                <w:lang w:eastAsia="zh-CN"/>
              </w:rPr>
              <w:t>Map&lt;</w:t>
            </w:r>
            <w:proofErr w:type="spellStart"/>
            <w:r w:rsidRPr="00E3358F">
              <w:rPr>
                <w:rFonts w:ascii="微软雅黑" w:hAnsi="微软雅黑"/>
                <w:lang w:eastAsia="zh-CN"/>
              </w:rPr>
              <w:t>String,String</w:t>
            </w:r>
            <w:proofErr w:type="spellEnd"/>
            <w:r w:rsidRPr="00E3358F">
              <w:rPr>
                <w:rFonts w:ascii="微软雅黑" w:hAnsi="微软雅黑"/>
                <w:lang w:eastAsia="zh-CN"/>
              </w:rPr>
              <w:t>&gt;</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0A5D104F" w14:textId="77777777" w:rsidR="008E0085" w:rsidRPr="00E3358F" w:rsidRDefault="008E0085" w:rsidP="00E3358F">
            <w:pPr>
              <w:rPr>
                <w:rFonts w:ascii="微软雅黑" w:hAnsi="微软雅黑"/>
                <w:lang w:eastAsia="zh-CN"/>
              </w:rPr>
            </w:pPr>
            <w:r w:rsidRPr="00E3358F">
              <w:rPr>
                <w:rFonts w:ascii="微软雅黑" w:hAnsi="微软雅黑"/>
                <w:lang w:eastAsia="zh-CN"/>
              </w:rPr>
              <w:t>专业-周-节</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2F47638B" w14:textId="77777777" w:rsidR="008E0085" w:rsidRPr="00E3358F" w:rsidRDefault="008E0085" w:rsidP="00E3358F">
            <w:pPr>
              <w:rPr>
                <w:rFonts w:ascii="微软雅黑" w:hAnsi="微软雅黑"/>
                <w:lang w:eastAsia="zh-CN"/>
              </w:rPr>
            </w:pPr>
            <w:r w:rsidRPr="00E3358F">
              <w:rPr>
                <w:rFonts w:ascii="微软雅黑" w:hAnsi="微软雅黑"/>
                <w:lang w:eastAsia="zh-CN"/>
              </w:rPr>
              <w:t>占用课程类型</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60C291DA" w14:textId="77777777" w:rsidR="008E0085" w:rsidRPr="00E3358F" w:rsidRDefault="008E0085" w:rsidP="00E3358F">
            <w:pPr>
              <w:rPr>
                <w:rFonts w:ascii="微软雅黑" w:hAnsi="微软雅黑"/>
                <w:lang w:eastAsia="zh-CN"/>
              </w:rPr>
            </w:pPr>
            <w:r w:rsidRPr="00E3358F">
              <w:rPr>
                <w:rFonts w:ascii="微软雅黑" w:hAnsi="微软雅黑"/>
                <w:lang w:eastAsia="zh-CN"/>
              </w:rPr>
              <w:t>判断专业课和体育课冲突</w:t>
            </w:r>
          </w:p>
        </w:tc>
      </w:tr>
      <w:tr w:rsidR="00E3358F" w:rsidRPr="00E3358F" w14:paraId="1001A775" w14:textId="77777777">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0C5F4FD4"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majorPeTimeMap</w:t>
            </w:r>
            <w:proofErr w:type="spellEnd"/>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3F863190" w14:textId="77777777" w:rsidR="008E0085" w:rsidRPr="00E3358F" w:rsidRDefault="008E0085" w:rsidP="00E3358F">
            <w:pPr>
              <w:rPr>
                <w:rFonts w:ascii="微软雅黑" w:hAnsi="微软雅黑"/>
                <w:lang w:eastAsia="zh-CN"/>
              </w:rPr>
            </w:pPr>
            <w:r w:rsidRPr="00E3358F">
              <w:rPr>
                <w:rFonts w:ascii="微软雅黑" w:hAnsi="微软雅黑"/>
                <w:lang w:eastAsia="zh-CN"/>
              </w:rPr>
              <w:t>Map&lt;</w:t>
            </w:r>
            <w:proofErr w:type="spellStart"/>
            <w:r w:rsidRPr="00E3358F">
              <w:rPr>
                <w:rFonts w:ascii="微软雅黑" w:hAnsi="微软雅黑"/>
                <w:lang w:eastAsia="zh-CN"/>
              </w:rPr>
              <w:t>String,String</w:t>
            </w:r>
            <w:proofErr w:type="spellEnd"/>
            <w:r w:rsidRPr="00E3358F">
              <w:rPr>
                <w:rFonts w:ascii="微软雅黑" w:hAnsi="微软雅黑"/>
                <w:lang w:eastAsia="zh-CN"/>
              </w:rPr>
              <w:t>&gt;</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1A2827F9" w14:textId="77777777" w:rsidR="008E0085" w:rsidRPr="00E3358F" w:rsidRDefault="008E0085" w:rsidP="00E3358F">
            <w:pPr>
              <w:rPr>
                <w:rFonts w:ascii="微软雅黑" w:hAnsi="微软雅黑"/>
                <w:lang w:eastAsia="zh-CN"/>
              </w:rPr>
            </w:pPr>
            <w:r w:rsidRPr="00E3358F">
              <w:rPr>
                <w:rFonts w:ascii="微软雅黑" w:hAnsi="微软雅黑"/>
                <w:lang w:eastAsia="zh-CN"/>
              </w:rPr>
              <w:t>专业</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119239F3" w14:textId="77777777" w:rsidR="008E0085" w:rsidRPr="00E3358F" w:rsidRDefault="008E0085" w:rsidP="00E3358F">
            <w:pPr>
              <w:rPr>
                <w:rFonts w:ascii="微软雅黑" w:hAnsi="微软雅黑"/>
                <w:lang w:eastAsia="zh-CN"/>
              </w:rPr>
            </w:pPr>
            <w:r w:rsidRPr="00E3358F">
              <w:rPr>
                <w:rFonts w:ascii="微软雅黑" w:hAnsi="微软雅黑"/>
                <w:lang w:eastAsia="zh-CN"/>
              </w:rPr>
              <w:t>day-slot 列表</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31C5E57D" w14:textId="77777777" w:rsidR="008E0085" w:rsidRPr="00E3358F" w:rsidRDefault="008E0085" w:rsidP="00E3358F">
            <w:pPr>
              <w:rPr>
                <w:rFonts w:ascii="微软雅黑" w:hAnsi="微软雅黑"/>
                <w:lang w:eastAsia="zh-CN"/>
              </w:rPr>
            </w:pPr>
            <w:r w:rsidRPr="00E3358F">
              <w:rPr>
                <w:rFonts w:ascii="微软雅黑" w:hAnsi="微软雅黑"/>
                <w:lang w:eastAsia="zh-CN"/>
              </w:rPr>
              <w:t>锁定同专业体育课时间</w:t>
            </w:r>
          </w:p>
        </w:tc>
      </w:tr>
      <w:tr w:rsidR="00E3358F" w:rsidRPr="00E3358F" w14:paraId="1202E504" w14:textId="77777777">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2A81EC14"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proposedSlots</w:t>
            </w:r>
            <w:proofErr w:type="spellEnd"/>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554A740F" w14:textId="77777777" w:rsidR="008E0085" w:rsidRPr="00E3358F" w:rsidRDefault="008E0085" w:rsidP="00E3358F">
            <w:pPr>
              <w:rPr>
                <w:rFonts w:ascii="微软雅黑" w:hAnsi="微软雅黑"/>
                <w:lang w:eastAsia="zh-CN"/>
              </w:rPr>
            </w:pPr>
            <w:r w:rsidRPr="00E3358F">
              <w:rPr>
                <w:rFonts w:ascii="微软雅黑" w:hAnsi="微软雅黑"/>
                <w:lang w:eastAsia="zh-CN"/>
              </w:rPr>
              <w:t>List&lt;int[]&gt;</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24535784" w14:textId="77777777" w:rsidR="008E0085" w:rsidRPr="00E3358F" w:rsidRDefault="008E0085" w:rsidP="00E3358F">
            <w:pPr>
              <w:rPr>
                <w:rFonts w:ascii="微软雅黑" w:hAnsi="微软雅黑"/>
                <w:lang w:eastAsia="zh-CN"/>
              </w:rPr>
            </w:pPr>
            <w:r w:rsidRPr="00E3358F">
              <w:rPr>
                <w:rFonts w:ascii="微软雅黑" w:hAnsi="微软雅黑"/>
                <w:lang w:eastAsia="zh-CN"/>
              </w:rPr>
              <w:t>当前候选课程内部</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2C51244B" w14:textId="77777777" w:rsidR="008E0085" w:rsidRPr="00E3358F" w:rsidRDefault="008E0085" w:rsidP="00E3358F">
            <w:pPr>
              <w:rPr>
                <w:rFonts w:ascii="微软雅黑" w:hAnsi="微软雅黑"/>
                <w:lang w:eastAsia="zh-CN"/>
              </w:rPr>
            </w:pPr>
            <w:r w:rsidRPr="00E3358F">
              <w:rPr>
                <w:rFonts w:ascii="微软雅黑" w:hAnsi="微软雅黑"/>
                <w:lang w:eastAsia="zh-CN"/>
              </w:rPr>
              <w:t>[day, slot]</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3FEA13B5" w14:textId="77777777" w:rsidR="008E0085" w:rsidRPr="00E3358F" w:rsidRDefault="008E0085" w:rsidP="00E3358F">
            <w:pPr>
              <w:rPr>
                <w:rFonts w:ascii="微软雅黑" w:hAnsi="微软雅黑"/>
                <w:lang w:eastAsia="zh-CN"/>
              </w:rPr>
            </w:pPr>
            <w:r w:rsidRPr="00E3358F">
              <w:rPr>
                <w:rFonts w:ascii="微软雅黑" w:hAnsi="微软雅黑"/>
                <w:lang w:eastAsia="zh-CN"/>
              </w:rPr>
              <w:t>暂存本课程候选排课方案</w:t>
            </w:r>
          </w:p>
        </w:tc>
      </w:tr>
    </w:tbl>
    <w:p w14:paraId="14189143" w14:textId="77777777" w:rsidR="008E0085" w:rsidRPr="00E3358F" w:rsidRDefault="008E0085" w:rsidP="00E3358F">
      <w:pPr>
        <w:rPr>
          <w:rFonts w:ascii="微软雅黑" w:hAnsi="微软雅黑"/>
          <w:lang w:eastAsia="zh-CN"/>
        </w:rPr>
      </w:pPr>
      <w:r w:rsidRPr="00E3358F">
        <w:rPr>
          <w:rFonts w:ascii="微软雅黑" w:hAnsi="微软雅黑"/>
          <w:lang w:eastAsia="zh-CN"/>
        </w:rPr>
        <w:t>冲突规则：</w:t>
      </w:r>
    </w:p>
    <w:p w14:paraId="0D8983C5" w14:textId="77777777" w:rsidR="00045BD4" w:rsidRPr="00E3358F" w:rsidRDefault="003E4274" w:rsidP="00E3358F">
      <w:pPr>
        <w:keepNext/>
        <w:spacing w:before="80" w:after="80"/>
        <w:jc w:val="center"/>
        <w:rPr>
          <w:rFonts w:ascii="微软雅黑" w:hAnsi="微软雅黑"/>
          <w:lang w:eastAsia="zh-CN"/>
        </w:rPr>
      </w:pPr>
      <w:r w:rsidRPr="00E3358F">
        <w:rPr>
          <w:rFonts w:ascii="微软雅黑" w:hAnsi="微软雅黑"/>
          <w:b/>
          <w:sz w:val="21"/>
          <w:lang w:eastAsia="zh-CN"/>
        </w:rPr>
        <w:t>表3-16 课程类型冲突规则</w:t>
      </w:r>
    </w:p>
    <w:tbl>
      <w:tblPr>
        <w:tblW w:w="9655" w:type="dxa"/>
        <w:tblBorders>
          <w:top w:val="single" w:sz="2" w:space="0" w:color="auto"/>
          <w:left w:val="single" w:sz="2" w:space="0" w:color="auto"/>
          <w:bottom w:val="single" w:sz="2" w:space="0" w:color="auto"/>
          <w:right w:val="single" w:sz="2" w:space="0" w:color="auto"/>
        </w:tblBorders>
        <w:shd w:val="clear" w:color="auto" w:fill="FAFBFC"/>
        <w:tblCellMar>
          <w:top w:w="15" w:type="dxa"/>
          <w:left w:w="15" w:type="dxa"/>
          <w:bottom w:w="15" w:type="dxa"/>
          <w:right w:w="15" w:type="dxa"/>
        </w:tblCellMar>
        <w:tblLook w:val="04A0" w:firstRow="1" w:lastRow="0" w:firstColumn="1" w:lastColumn="0" w:noHBand="0" w:noVBand="1"/>
      </w:tblPr>
      <w:tblGrid>
        <w:gridCol w:w="1041"/>
        <w:gridCol w:w="8614"/>
      </w:tblGrid>
      <w:tr w:rsidR="00E3358F" w:rsidRPr="00E3358F" w14:paraId="15D6ED5B" w14:textId="77777777">
        <w:trPr>
          <w:tblHeader/>
        </w:trPr>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6F90DA88"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课程类型</w:t>
            </w:r>
          </w:p>
        </w:tc>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231C7590"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冲突规则</w:t>
            </w:r>
          </w:p>
        </w:tc>
      </w:tr>
      <w:tr w:rsidR="00E3358F" w:rsidRPr="00E3358F" w14:paraId="5033DA92" w14:textId="77777777">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715C7FF1" w14:textId="77777777" w:rsidR="008E0085" w:rsidRPr="00E3358F" w:rsidRDefault="008E0085" w:rsidP="00E3358F">
            <w:pPr>
              <w:rPr>
                <w:rFonts w:ascii="微软雅黑" w:hAnsi="微软雅黑"/>
                <w:lang w:eastAsia="zh-CN"/>
              </w:rPr>
            </w:pPr>
            <w:r w:rsidRPr="00E3358F">
              <w:rPr>
                <w:rFonts w:ascii="微软雅黑" w:hAnsi="微软雅黑"/>
                <w:lang w:eastAsia="zh-CN"/>
              </w:rPr>
              <w:t>通选课</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04A5301F" w14:textId="77777777" w:rsidR="008E0085" w:rsidRPr="00E3358F" w:rsidRDefault="008E0085" w:rsidP="00E3358F">
            <w:pPr>
              <w:rPr>
                <w:rFonts w:ascii="微软雅黑" w:hAnsi="微软雅黑"/>
                <w:lang w:eastAsia="zh-CN"/>
              </w:rPr>
            </w:pPr>
            <w:r w:rsidRPr="00E3358F">
              <w:rPr>
                <w:rFonts w:ascii="微软雅黑" w:hAnsi="微软雅黑"/>
                <w:lang w:eastAsia="zh-CN"/>
              </w:rPr>
              <w:t>不检查专业忙碌，只检查教室占用和自身重复</w:t>
            </w:r>
          </w:p>
        </w:tc>
      </w:tr>
      <w:tr w:rsidR="00E3358F" w:rsidRPr="00E3358F" w14:paraId="3CBD5FA0" w14:textId="77777777">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7054ED8D" w14:textId="77777777" w:rsidR="008E0085" w:rsidRPr="00E3358F" w:rsidRDefault="008E0085" w:rsidP="00E3358F">
            <w:pPr>
              <w:rPr>
                <w:rFonts w:ascii="微软雅黑" w:hAnsi="微软雅黑"/>
                <w:lang w:eastAsia="zh-CN"/>
              </w:rPr>
            </w:pPr>
            <w:r w:rsidRPr="00E3358F">
              <w:rPr>
                <w:rFonts w:ascii="微软雅黑" w:hAnsi="微软雅黑"/>
                <w:lang w:eastAsia="zh-CN"/>
              </w:rPr>
              <w:t>专业课</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052A2440" w14:textId="77777777" w:rsidR="008E0085" w:rsidRPr="00E3358F" w:rsidRDefault="008E0085" w:rsidP="00E3358F">
            <w:pPr>
              <w:rPr>
                <w:rFonts w:ascii="微软雅黑" w:hAnsi="微软雅黑"/>
                <w:lang w:eastAsia="zh-CN"/>
              </w:rPr>
            </w:pPr>
            <w:r w:rsidRPr="00E3358F">
              <w:rPr>
                <w:rFonts w:ascii="微软雅黑" w:hAnsi="微软雅黑"/>
                <w:lang w:eastAsia="zh-CN"/>
              </w:rPr>
              <w:t>与同专业</w:t>
            </w:r>
            <w:proofErr w:type="gramStart"/>
            <w:r w:rsidRPr="00E3358F">
              <w:rPr>
                <w:rFonts w:ascii="微软雅黑" w:hAnsi="微软雅黑"/>
                <w:lang w:eastAsia="zh-CN"/>
              </w:rPr>
              <w:t>任意已</w:t>
            </w:r>
            <w:proofErr w:type="gramEnd"/>
            <w:r w:rsidRPr="00E3358F">
              <w:rPr>
                <w:rFonts w:ascii="微软雅黑" w:hAnsi="微软雅黑"/>
                <w:lang w:eastAsia="zh-CN"/>
              </w:rPr>
              <w:t>占用时间冲突</w:t>
            </w:r>
          </w:p>
        </w:tc>
      </w:tr>
      <w:tr w:rsidR="00E3358F" w:rsidRPr="00E3358F" w14:paraId="6AC327AA" w14:textId="77777777">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480A55B1" w14:textId="77777777" w:rsidR="008E0085" w:rsidRPr="00E3358F" w:rsidRDefault="008E0085" w:rsidP="00E3358F">
            <w:pPr>
              <w:rPr>
                <w:rFonts w:ascii="微软雅黑" w:hAnsi="微软雅黑"/>
                <w:lang w:eastAsia="zh-CN"/>
              </w:rPr>
            </w:pPr>
            <w:r w:rsidRPr="00E3358F">
              <w:rPr>
                <w:rFonts w:ascii="微软雅黑" w:hAnsi="微软雅黑"/>
                <w:lang w:eastAsia="zh-CN"/>
              </w:rPr>
              <w:t>体育课</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4F86359A" w14:textId="77777777" w:rsidR="008E0085" w:rsidRPr="00E3358F" w:rsidRDefault="008E0085" w:rsidP="00E3358F">
            <w:pPr>
              <w:rPr>
                <w:rFonts w:ascii="微软雅黑" w:hAnsi="微软雅黑"/>
                <w:lang w:eastAsia="zh-CN"/>
              </w:rPr>
            </w:pPr>
            <w:proofErr w:type="gramStart"/>
            <w:r w:rsidRPr="00E3358F">
              <w:rPr>
                <w:rFonts w:ascii="微软雅黑" w:hAnsi="微软雅黑"/>
                <w:lang w:eastAsia="zh-CN"/>
              </w:rPr>
              <w:t>若专业</w:t>
            </w:r>
            <w:proofErr w:type="gramEnd"/>
            <w:r w:rsidRPr="00E3358F">
              <w:rPr>
                <w:rFonts w:ascii="微软雅黑" w:hAnsi="微软雅黑"/>
                <w:lang w:eastAsia="zh-CN"/>
              </w:rPr>
              <w:t>已有体育课时间锁，则必须使用锁定时间；体育课只与专业课冲突，不与同专业体育课冲突</w:t>
            </w:r>
          </w:p>
        </w:tc>
      </w:tr>
    </w:tbl>
    <w:p w14:paraId="5BD592FA" w14:textId="77777777" w:rsidR="008E0085" w:rsidRPr="00E3358F" w:rsidRDefault="008E0085" w:rsidP="00E3358F">
      <w:pPr>
        <w:pStyle w:val="31"/>
      </w:pPr>
      <w:bookmarkStart w:id="81" w:name="_Toc232342740"/>
      <w:r w:rsidRPr="00E3358F">
        <w:t>3.8 </w:t>
      </w:r>
      <w:proofErr w:type="spellStart"/>
      <w:r w:rsidRPr="00E3358F">
        <w:t>populateScheduleInfo</w:t>
      </w:r>
      <w:bookmarkEnd w:id="81"/>
      <w:proofErr w:type="spellEnd"/>
    </w:p>
    <w:p w14:paraId="2B746214" w14:textId="77777777" w:rsidR="008E0085" w:rsidRPr="00E3358F" w:rsidRDefault="008E0085" w:rsidP="00E3358F">
      <w:pPr>
        <w:rPr>
          <w:rFonts w:ascii="微软雅黑" w:hAnsi="微软雅黑"/>
          <w:lang w:eastAsia="zh-CN"/>
        </w:rPr>
      </w:pPr>
      <w:r w:rsidRPr="00E3358F">
        <w:rPr>
          <w:rFonts w:ascii="微软雅黑" w:hAnsi="微软雅黑"/>
          <w:lang w:eastAsia="zh-CN"/>
        </w:rPr>
        <w:t>该方法把数据库排课记录转换为前端展示字段。</w:t>
      </w:r>
    </w:p>
    <w:p w14:paraId="2AE36A44" w14:textId="77777777" w:rsidR="00045BD4" w:rsidRPr="00E3358F" w:rsidRDefault="003E4274" w:rsidP="00E3358F">
      <w:pPr>
        <w:keepNext/>
        <w:spacing w:before="80" w:after="80"/>
        <w:jc w:val="center"/>
        <w:rPr>
          <w:rFonts w:ascii="微软雅黑" w:hAnsi="微软雅黑"/>
        </w:rPr>
      </w:pPr>
      <w:r w:rsidRPr="00E3358F">
        <w:rPr>
          <w:rFonts w:ascii="微软雅黑" w:hAnsi="微软雅黑"/>
          <w:b/>
          <w:sz w:val="21"/>
        </w:rPr>
        <w:lastRenderedPageBreak/>
        <w:t xml:space="preserve">表3-17 </w:t>
      </w:r>
      <w:proofErr w:type="spellStart"/>
      <w:r w:rsidRPr="00E3358F">
        <w:rPr>
          <w:rFonts w:ascii="微软雅黑" w:hAnsi="微软雅黑"/>
          <w:b/>
          <w:sz w:val="21"/>
        </w:rPr>
        <w:t>populateScheduleInfo</w:t>
      </w:r>
      <w:proofErr w:type="spellEnd"/>
      <w:r w:rsidRPr="00E3358F">
        <w:rPr>
          <w:rFonts w:ascii="微软雅黑" w:hAnsi="微软雅黑"/>
          <w:b/>
          <w:sz w:val="21"/>
        </w:rPr>
        <w:t xml:space="preserve"> </w:t>
      </w:r>
      <w:proofErr w:type="spellStart"/>
      <w:r w:rsidRPr="00E3358F">
        <w:rPr>
          <w:rFonts w:ascii="微软雅黑" w:hAnsi="微软雅黑"/>
          <w:b/>
          <w:sz w:val="21"/>
        </w:rPr>
        <w:t>输入输出设计</w:t>
      </w:r>
      <w:proofErr w:type="spellEnd"/>
    </w:p>
    <w:tbl>
      <w:tblPr>
        <w:tblW w:w="9655" w:type="dxa"/>
        <w:tblBorders>
          <w:top w:val="single" w:sz="2" w:space="0" w:color="auto"/>
          <w:left w:val="single" w:sz="2" w:space="0" w:color="auto"/>
          <w:bottom w:val="single" w:sz="2" w:space="0" w:color="auto"/>
          <w:right w:val="single" w:sz="2" w:space="0" w:color="auto"/>
        </w:tblBorders>
        <w:shd w:val="clear" w:color="auto" w:fill="FAFBFC"/>
        <w:tblCellMar>
          <w:top w:w="15" w:type="dxa"/>
          <w:left w:w="15" w:type="dxa"/>
          <w:bottom w:w="15" w:type="dxa"/>
          <w:right w:w="15" w:type="dxa"/>
        </w:tblCellMar>
        <w:tblLook w:val="04A0" w:firstRow="1" w:lastRow="0" w:firstColumn="1" w:lastColumn="0" w:noHBand="0" w:noVBand="1"/>
      </w:tblPr>
      <w:tblGrid>
        <w:gridCol w:w="1928"/>
        <w:gridCol w:w="7727"/>
      </w:tblGrid>
      <w:tr w:rsidR="00E3358F" w:rsidRPr="00E3358F" w14:paraId="7C9F9B46" w14:textId="77777777">
        <w:trPr>
          <w:tblHeader/>
        </w:trPr>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717073BD"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输入</w:t>
            </w:r>
          </w:p>
        </w:tc>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02150CFB"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输出</w:t>
            </w:r>
          </w:p>
        </w:tc>
      </w:tr>
      <w:tr w:rsidR="00E3358F" w:rsidRPr="00E3358F" w14:paraId="45C74C07" w14:textId="77777777">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1214BF13" w14:textId="77777777" w:rsidR="008E0085" w:rsidRPr="00E3358F" w:rsidRDefault="008E0085" w:rsidP="00E3358F">
            <w:pPr>
              <w:rPr>
                <w:rFonts w:ascii="微软雅黑" w:hAnsi="微软雅黑"/>
                <w:lang w:eastAsia="zh-CN"/>
              </w:rPr>
            </w:pPr>
            <w:r w:rsidRPr="00E3358F">
              <w:rPr>
                <w:rFonts w:ascii="微软雅黑" w:hAnsi="微软雅黑"/>
                <w:lang w:eastAsia="zh-CN"/>
              </w:rPr>
              <w:t>List&lt;Course&gt;</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40F30302" w14:textId="77777777" w:rsidR="008E0085" w:rsidRPr="00E3358F" w:rsidRDefault="008E0085" w:rsidP="00E3358F">
            <w:pPr>
              <w:rPr>
                <w:rFonts w:ascii="微软雅黑" w:hAnsi="微软雅黑"/>
                <w:lang w:eastAsia="zh-CN"/>
              </w:rPr>
            </w:pPr>
            <w:r w:rsidRPr="00E3358F">
              <w:rPr>
                <w:rFonts w:ascii="微软雅黑" w:hAnsi="微软雅黑"/>
                <w:lang w:eastAsia="zh-CN"/>
              </w:rPr>
              <w:t>每门课程补充 </w:t>
            </w:r>
            <w:proofErr w:type="spellStart"/>
            <w:r w:rsidRPr="00E3358F">
              <w:rPr>
                <w:rFonts w:ascii="微软雅黑" w:hAnsi="微软雅黑"/>
                <w:lang w:eastAsia="zh-CN"/>
              </w:rPr>
              <w:t>scheduleTime</w:t>
            </w:r>
            <w:proofErr w:type="spellEnd"/>
            <w:r w:rsidRPr="00E3358F">
              <w:rPr>
                <w:rFonts w:ascii="微软雅黑" w:hAnsi="微软雅黑"/>
                <w:lang w:eastAsia="zh-CN"/>
              </w:rPr>
              <w:t>、</w:t>
            </w:r>
            <w:proofErr w:type="spellStart"/>
            <w:r w:rsidRPr="00E3358F">
              <w:rPr>
                <w:rFonts w:ascii="微软雅黑" w:hAnsi="微软雅黑"/>
                <w:lang w:eastAsia="zh-CN"/>
              </w:rPr>
              <w:t>scheduleLocation</w:t>
            </w:r>
            <w:proofErr w:type="spellEnd"/>
            <w:r w:rsidRPr="00E3358F">
              <w:rPr>
                <w:rFonts w:ascii="微软雅黑" w:hAnsi="微软雅黑"/>
                <w:lang w:eastAsia="zh-CN"/>
              </w:rPr>
              <w:t>、</w:t>
            </w:r>
            <w:proofErr w:type="spellStart"/>
            <w:r w:rsidRPr="00E3358F">
              <w:rPr>
                <w:rFonts w:ascii="微软雅黑" w:hAnsi="微软雅黑"/>
                <w:lang w:eastAsia="zh-CN"/>
              </w:rPr>
              <w:t>scheduleList</w:t>
            </w:r>
            <w:proofErr w:type="spellEnd"/>
          </w:p>
        </w:tc>
      </w:tr>
    </w:tbl>
    <w:p w14:paraId="09BC7C64" w14:textId="77777777" w:rsidR="008E0085" w:rsidRPr="00E3358F" w:rsidRDefault="008E0085" w:rsidP="00E3358F">
      <w:pPr>
        <w:rPr>
          <w:rFonts w:ascii="微软雅黑" w:hAnsi="微软雅黑"/>
          <w:lang w:eastAsia="zh-CN"/>
        </w:rPr>
      </w:pPr>
      <w:r w:rsidRPr="00E3358F">
        <w:rPr>
          <w:rFonts w:ascii="微软雅黑" w:hAnsi="微软雅黑"/>
          <w:lang w:eastAsia="zh-CN"/>
        </w:rPr>
        <w:t>处理步骤：</w:t>
      </w:r>
    </w:p>
    <w:p w14:paraId="1EFCC59F" w14:textId="77777777" w:rsidR="008E0085" w:rsidRPr="00E3358F" w:rsidRDefault="008E0085" w:rsidP="00E3358F">
      <w:pPr>
        <w:numPr>
          <w:ilvl w:val="0"/>
          <w:numId w:val="34"/>
        </w:numPr>
        <w:rPr>
          <w:rFonts w:ascii="微软雅黑" w:hAnsi="微软雅黑"/>
          <w:lang w:eastAsia="zh-CN"/>
        </w:rPr>
      </w:pPr>
      <w:r w:rsidRPr="00E3358F">
        <w:rPr>
          <w:rFonts w:ascii="微软雅黑" w:hAnsi="微软雅黑"/>
          <w:lang w:eastAsia="zh-CN"/>
        </w:rPr>
        <w:t>一次性查询全部 </w:t>
      </w:r>
      <w:proofErr w:type="spellStart"/>
      <w:r w:rsidRPr="00E3358F">
        <w:rPr>
          <w:rFonts w:ascii="微软雅黑" w:hAnsi="微软雅黑"/>
          <w:lang w:eastAsia="zh-CN"/>
        </w:rPr>
        <w:t>CourseSchedule</w:t>
      </w:r>
      <w:proofErr w:type="spellEnd"/>
      <w:r w:rsidRPr="00E3358F">
        <w:rPr>
          <w:rFonts w:ascii="微软雅黑" w:hAnsi="微软雅黑"/>
          <w:lang w:eastAsia="zh-CN"/>
        </w:rPr>
        <w:t>。</w:t>
      </w:r>
    </w:p>
    <w:p w14:paraId="62362E90" w14:textId="77777777" w:rsidR="008E0085" w:rsidRPr="00E3358F" w:rsidRDefault="008E0085" w:rsidP="00E3358F">
      <w:pPr>
        <w:numPr>
          <w:ilvl w:val="0"/>
          <w:numId w:val="34"/>
        </w:numPr>
        <w:rPr>
          <w:rFonts w:ascii="微软雅黑" w:hAnsi="微软雅黑"/>
          <w:lang w:eastAsia="zh-CN"/>
        </w:rPr>
      </w:pPr>
      <w:r w:rsidRPr="00E3358F">
        <w:rPr>
          <w:rFonts w:ascii="微软雅黑" w:hAnsi="微软雅黑"/>
          <w:lang w:eastAsia="zh-CN"/>
        </w:rPr>
        <w:t>按 </w:t>
      </w:r>
      <w:proofErr w:type="spellStart"/>
      <w:r w:rsidRPr="00E3358F">
        <w:rPr>
          <w:rFonts w:ascii="微软雅黑" w:hAnsi="微软雅黑"/>
          <w:lang w:eastAsia="zh-CN"/>
        </w:rPr>
        <w:t>courseId</w:t>
      </w:r>
      <w:proofErr w:type="spellEnd"/>
      <w:r w:rsidRPr="00E3358F">
        <w:rPr>
          <w:rFonts w:ascii="微软雅黑" w:hAnsi="微软雅黑"/>
          <w:lang w:eastAsia="zh-CN"/>
        </w:rPr>
        <w:t> 分组。</w:t>
      </w:r>
    </w:p>
    <w:p w14:paraId="53A5474B" w14:textId="77777777" w:rsidR="008E0085" w:rsidRPr="00E3358F" w:rsidRDefault="008E0085" w:rsidP="00E3358F">
      <w:pPr>
        <w:numPr>
          <w:ilvl w:val="0"/>
          <w:numId w:val="34"/>
        </w:numPr>
        <w:rPr>
          <w:rFonts w:ascii="微软雅黑" w:hAnsi="微软雅黑"/>
          <w:lang w:eastAsia="zh-CN"/>
        </w:rPr>
      </w:pPr>
      <w:r w:rsidRPr="00E3358F">
        <w:rPr>
          <w:rFonts w:ascii="微软雅黑" w:hAnsi="微软雅黑"/>
          <w:lang w:eastAsia="zh-CN"/>
        </w:rPr>
        <w:t>查询全部教室并按 id 建立 </w:t>
      </w:r>
      <w:proofErr w:type="spellStart"/>
      <w:r w:rsidRPr="00E3358F">
        <w:rPr>
          <w:rFonts w:ascii="微软雅黑" w:hAnsi="微软雅黑"/>
          <w:lang w:eastAsia="zh-CN"/>
        </w:rPr>
        <w:t>roomMap</w:t>
      </w:r>
      <w:proofErr w:type="spellEnd"/>
      <w:r w:rsidRPr="00E3358F">
        <w:rPr>
          <w:rFonts w:ascii="微软雅黑" w:hAnsi="微软雅黑"/>
          <w:lang w:eastAsia="zh-CN"/>
        </w:rPr>
        <w:t>。</w:t>
      </w:r>
    </w:p>
    <w:p w14:paraId="06ACE131" w14:textId="77777777" w:rsidR="008E0085" w:rsidRPr="00E3358F" w:rsidRDefault="008E0085" w:rsidP="00E3358F">
      <w:pPr>
        <w:numPr>
          <w:ilvl w:val="0"/>
          <w:numId w:val="34"/>
        </w:numPr>
        <w:rPr>
          <w:rFonts w:ascii="微软雅黑" w:hAnsi="微软雅黑"/>
          <w:lang w:eastAsia="zh-CN"/>
        </w:rPr>
      </w:pPr>
      <w:r w:rsidRPr="00E3358F">
        <w:rPr>
          <w:rFonts w:ascii="微软雅黑" w:hAnsi="微软雅黑"/>
          <w:lang w:eastAsia="zh-CN"/>
        </w:rPr>
        <w:t>对每门课程</w:t>
      </w:r>
      <w:proofErr w:type="gramStart"/>
      <w:r w:rsidRPr="00E3358F">
        <w:rPr>
          <w:rFonts w:ascii="微软雅黑" w:hAnsi="微软雅黑"/>
          <w:lang w:eastAsia="zh-CN"/>
        </w:rPr>
        <w:t>按周几和</w:t>
      </w:r>
      <w:proofErr w:type="gramEnd"/>
      <w:r w:rsidRPr="00E3358F">
        <w:rPr>
          <w:rFonts w:ascii="微软雅黑" w:hAnsi="微软雅黑"/>
          <w:lang w:eastAsia="zh-CN"/>
        </w:rPr>
        <w:t>节次聚合。</w:t>
      </w:r>
    </w:p>
    <w:p w14:paraId="3147B938" w14:textId="77777777" w:rsidR="008E0085" w:rsidRPr="00E3358F" w:rsidRDefault="008E0085" w:rsidP="00E3358F">
      <w:pPr>
        <w:numPr>
          <w:ilvl w:val="0"/>
          <w:numId w:val="34"/>
        </w:numPr>
        <w:rPr>
          <w:rFonts w:ascii="微软雅黑" w:hAnsi="微软雅黑"/>
          <w:lang w:eastAsia="zh-CN"/>
        </w:rPr>
      </w:pPr>
      <w:r w:rsidRPr="00E3358F">
        <w:rPr>
          <w:rFonts w:ascii="微软雅黑" w:hAnsi="微软雅黑"/>
          <w:lang w:eastAsia="zh-CN"/>
        </w:rPr>
        <w:t>使用 </w:t>
      </w:r>
      <w:proofErr w:type="spellStart"/>
      <w:r w:rsidRPr="00E3358F">
        <w:rPr>
          <w:rFonts w:ascii="微软雅黑" w:hAnsi="微软雅黑"/>
          <w:lang w:eastAsia="zh-CN"/>
        </w:rPr>
        <w:t>compressSlots</w:t>
      </w:r>
      <w:proofErr w:type="spellEnd"/>
      <w:r w:rsidRPr="00E3358F">
        <w:rPr>
          <w:rFonts w:ascii="微软雅黑" w:hAnsi="微软雅黑"/>
          <w:lang w:eastAsia="zh-CN"/>
        </w:rPr>
        <w:t> 把连续节次压缩为 1-2 形式。</w:t>
      </w:r>
    </w:p>
    <w:p w14:paraId="27995776" w14:textId="77777777" w:rsidR="008E0085" w:rsidRPr="00E3358F" w:rsidRDefault="008E0085" w:rsidP="00E3358F">
      <w:pPr>
        <w:numPr>
          <w:ilvl w:val="0"/>
          <w:numId w:val="34"/>
        </w:numPr>
        <w:rPr>
          <w:rFonts w:ascii="微软雅黑" w:hAnsi="微软雅黑"/>
          <w:lang w:eastAsia="zh-CN"/>
        </w:rPr>
      </w:pPr>
      <w:r w:rsidRPr="00E3358F">
        <w:rPr>
          <w:rFonts w:ascii="微软雅黑" w:hAnsi="微软雅黑"/>
          <w:lang w:eastAsia="zh-CN"/>
        </w:rPr>
        <w:t>若无排课记录，则设置 </w:t>
      </w:r>
      <w:proofErr w:type="spellStart"/>
      <w:r w:rsidRPr="00E3358F">
        <w:rPr>
          <w:rFonts w:ascii="微软雅黑" w:hAnsi="微软雅黑"/>
          <w:lang w:eastAsia="zh-CN"/>
        </w:rPr>
        <w:t>scheduleTime</w:t>
      </w:r>
      <w:proofErr w:type="spellEnd"/>
      <w:r w:rsidRPr="00E3358F">
        <w:rPr>
          <w:rFonts w:ascii="微软雅黑" w:hAnsi="微软雅黑"/>
          <w:lang w:eastAsia="zh-CN"/>
        </w:rPr>
        <w:t xml:space="preserve"> = "待安排"，</w:t>
      </w:r>
      <w:proofErr w:type="spellStart"/>
      <w:r w:rsidRPr="00E3358F">
        <w:rPr>
          <w:rFonts w:ascii="微软雅黑" w:hAnsi="微软雅黑"/>
          <w:lang w:eastAsia="zh-CN"/>
        </w:rPr>
        <w:t>scheduleLocation</w:t>
      </w:r>
      <w:proofErr w:type="spellEnd"/>
      <w:r w:rsidRPr="00E3358F">
        <w:rPr>
          <w:rFonts w:ascii="微软雅黑" w:hAnsi="微软雅黑"/>
          <w:lang w:eastAsia="zh-CN"/>
        </w:rPr>
        <w:t xml:space="preserve"> = "待定"。</w:t>
      </w:r>
    </w:p>
    <w:p w14:paraId="40BD1399" w14:textId="77777777" w:rsidR="008E0085" w:rsidRPr="00E3358F" w:rsidRDefault="0092245C" w:rsidP="00E3358F">
      <w:pPr>
        <w:pStyle w:val="21"/>
      </w:pPr>
      <w:bookmarkStart w:id="82" w:name="_Toc232342741"/>
      <w:r w:rsidRPr="00E3358F">
        <w:rPr>
          <w:rFonts w:hint="eastAsia"/>
        </w:rPr>
        <w:t>4.</w:t>
      </w:r>
      <w:r w:rsidR="008E0085" w:rsidRPr="00E3358F">
        <w:t>事件契</w:t>
      </w:r>
      <w:r w:rsidR="008E0085" w:rsidRPr="00E3358F">
        <w:rPr>
          <w:rFonts w:cs="微软雅黑" w:hint="eastAsia"/>
        </w:rPr>
        <w:t>约详细设计</w:t>
      </w:r>
      <w:bookmarkEnd w:id="82"/>
    </w:p>
    <w:p w14:paraId="30A5A43B" w14:textId="77777777" w:rsidR="008E0085" w:rsidRPr="00E3358F" w:rsidRDefault="008E0085" w:rsidP="00E3358F">
      <w:pPr>
        <w:pStyle w:val="31"/>
      </w:pPr>
      <w:bookmarkStart w:id="83" w:name="_Toc232342742"/>
      <w:r w:rsidRPr="00E3358F">
        <w:t>4.1 事件契</w:t>
      </w:r>
      <w:r w:rsidRPr="00E3358F">
        <w:rPr>
          <w:rFonts w:cs="微软雅黑" w:hint="eastAsia"/>
        </w:rPr>
        <w:t>约总图</w:t>
      </w:r>
      <w:bookmarkEnd w:id="83"/>
    </w:p>
    <w:p w14:paraId="5D9A487E" w14:textId="06A5DE86" w:rsidR="008E0085" w:rsidRPr="00E3358F" w:rsidRDefault="008E0085" w:rsidP="00E3358F">
      <w:pPr>
        <w:rPr>
          <w:rFonts w:ascii="微软雅黑" w:hAnsi="微软雅黑"/>
          <w:lang w:eastAsia="zh-CN"/>
        </w:rPr>
      </w:pPr>
      <w:r w:rsidRPr="00E3358F">
        <w:rPr>
          <w:rFonts w:ascii="微软雅黑" w:hAnsi="微软雅黑"/>
          <w:lang w:eastAsia="zh-CN"/>
        </w:rPr>
        <w:t>下图是实现</w:t>
      </w:r>
      <w:proofErr w:type="gramStart"/>
      <w:r w:rsidRPr="00E3358F">
        <w:rPr>
          <w:rFonts w:ascii="微软雅黑" w:hAnsi="微软雅黑"/>
          <w:lang w:eastAsia="zh-CN"/>
        </w:rPr>
        <w:t>级事件</w:t>
      </w:r>
      <w:proofErr w:type="gramEnd"/>
      <w:r w:rsidRPr="00E3358F">
        <w:rPr>
          <w:rFonts w:ascii="微软雅黑" w:hAnsi="微软雅黑"/>
          <w:lang w:eastAsia="zh-CN"/>
        </w:rPr>
        <w:t>契约图，重点标出事件名、payload 和消费动作。</w:t>
      </w:r>
    </w:p>
    <w:p w14:paraId="02DBFA8B" w14:textId="4A5D4C0E" w:rsidR="008E0085" w:rsidRPr="00E3358F" w:rsidRDefault="001160BA" w:rsidP="00E3358F">
      <w:pPr>
        <w:keepNext/>
        <w:spacing w:before="80" w:after="40"/>
        <w:jc w:val="center"/>
        <w:rPr>
          <w:rFonts w:ascii="微软雅黑" w:hAnsi="微软雅黑"/>
          <w:lang w:eastAsia="zh-CN"/>
        </w:rPr>
      </w:pPr>
      <w:r w:rsidRPr="00E3358F">
        <w:rPr>
          <w:rFonts w:ascii="微软雅黑" w:hAnsi="微软雅黑"/>
          <w:noProof/>
        </w:rPr>
        <w:drawing>
          <wp:inline distT="0" distB="0" distL="0" distR="0" wp14:anchorId="783B9F7B" wp14:editId="327326D7">
            <wp:extent cx="5943600" cy="294259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942590"/>
                    </a:xfrm>
                    <a:prstGeom prst="rect">
                      <a:avLst/>
                    </a:prstGeom>
                  </pic:spPr>
                </pic:pic>
              </a:graphicData>
            </a:graphic>
          </wp:inline>
        </w:drawing>
      </w:r>
    </w:p>
    <w:p w14:paraId="4C276822" w14:textId="77777777" w:rsidR="00045BD4" w:rsidRPr="00E3358F" w:rsidRDefault="003E4274" w:rsidP="00E3358F">
      <w:pPr>
        <w:spacing w:after="160"/>
        <w:jc w:val="center"/>
        <w:rPr>
          <w:rFonts w:ascii="微软雅黑" w:hAnsi="微软雅黑"/>
          <w:lang w:eastAsia="zh-CN"/>
        </w:rPr>
      </w:pPr>
      <w:r w:rsidRPr="00E3358F">
        <w:rPr>
          <w:rFonts w:ascii="微软雅黑" w:hAnsi="微软雅黑"/>
          <w:sz w:val="19"/>
          <w:lang w:eastAsia="zh-CN"/>
        </w:rPr>
        <w:t>图3-3 事件契约关系</w:t>
      </w:r>
    </w:p>
    <w:p w14:paraId="1ED2BEB1" w14:textId="77777777" w:rsidR="008E0085" w:rsidRPr="00E3358F" w:rsidRDefault="008E0085" w:rsidP="00E3358F">
      <w:pPr>
        <w:pStyle w:val="31"/>
      </w:pPr>
      <w:bookmarkStart w:id="84" w:name="_Toc232342743"/>
      <w:r w:rsidRPr="00E3358F">
        <w:lastRenderedPageBreak/>
        <w:t>4.2 前端事件契</w:t>
      </w:r>
      <w:r w:rsidRPr="00E3358F">
        <w:rPr>
          <w:rFonts w:cs="微软雅黑" w:hint="eastAsia"/>
        </w:rPr>
        <w:t>约</w:t>
      </w:r>
      <w:bookmarkEnd w:id="84"/>
    </w:p>
    <w:p w14:paraId="15EA4AB8" w14:textId="77777777" w:rsidR="00045BD4" w:rsidRPr="00E3358F" w:rsidRDefault="003E4274" w:rsidP="00E3358F">
      <w:pPr>
        <w:keepNext/>
        <w:spacing w:before="80" w:after="80"/>
        <w:jc w:val="center"/>
        <w:rPr>
          <w:rFonts w:ascii="微软雅黑" w:hAnsi="微软雅黑"/>
        </w:rPr>
      </w:pPr>
      <w:r w:rsidRPr="00E3358F">
        <w:rPr>
          <w:rFonts w:ascii="微软雅黑" w:hAnsi="微软雅黑"/>
          <w:b/>
          <w:sz w:val="21"/>
        </w:rPr>
        <w:t xml:space="preserve">表3-18 </w:t>
      </w:r>
      <w:proofErr w:type="spellStart"/>
      <w:r w:rsidRPr="00E3358F">
        <w:rPr>
          <w:rFonts w:ascii="微软雅黑" w:hAnsi="微软雅黑"/>
          <w:b/>
          <w:sz w:val="21"/>
        </w:rPr>
        <w:t>前端事件契约</w:t>
      </w:r>
      <w:proofErr w:type="spellEnd"/>
    </w:p>
    <w:tbl>
      <w:tblPr>
        <w:tblW w:w="9956" w:type="dxa"/>
        <w:tblBorders>
          <w:top w:val="single" w:sz="2" w:space="0" w:color="auto"/>
          <w:left w:val="single" w:sz="2" w:space="0" w:color="auto"/>
          <w:bottom w:val="single" w:sz="2" w:space="0" w:color="auto"/>
          <w:right w:val="single" w:sz="2" w:space="0" w:color="auto"/>
        </w:tblBorders>
        <w:shd w:val="clear" w:color="auto" w:fill="FAFBFC"/>
        <w:tblLayout w:type="fixed"/>
        <w:tblCellMar>
          <w:top w:w="15" w:type="dxa"/>
          <w:left w:w="15" w:type="dxa"/>
          <w:bottom w:w="15" w:type="dxa"/>
          <w:right w:w="15" w:type="dxa"/>
        </w:tblCellMar>
        <w:tblLook w:val="04A0" w:firstRow="1" w:lastRow="0" w:firstColumn="1" w:lastColumn="0" w:noHBand="0" w:noVBand="1"/>
      </w:tblPr>
      <w:tblGrid>
        <w:gridCol w:w="2993"/>
        <w:gridCol w:w="2063"/>
        <w:gridCol w:w="1599"/>
        <w:gridCol w:w="1701"/>
        <w:gridCol w:w="1600"/>
      </w:tblGrid>
      <w:tr w:rsidR="00E3358F" w:rsidRPr="00E3358F" w14:paraId="0BBD893C" w14:textId="77777777" w:rsidTr="008E0085">
        <w:trPr>
          <w:tblHeader/>
        </w:trPr>
        <w:tc>
          <w:tcPr>
            <w:tcW w:w="2993" w:type="dxa"/>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58413415"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事件常量</w:t>
            </w:r>
          </w:p>
        </w:tc>
        <w:tc>
          <w:tcPr>
            <w:tcW w:w="2063" w:type="dxa"/>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5877EF28"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事件名</w:t>
            </w:r>
          </w:p>
        </w:tc>
        <w:tc>
          <w:tcPr>
            <w:tcW w:w="1599" w:type="dxa"/>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0C1EB018"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Payload</w:t>
            </w:r>
          </w:p>
        </w:tc>
        <w:tc>
          <w:tcPr>
            <w:tcW w:w="1701" w:type="dxa"/>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1056450A"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发布方法</w:t>
            </w:r>
          </w:p>
        </w:tc>
        <w:tc>
          <w:tcPr>
            <w:tcW w:w="1600" w:type="dxa"/>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58A34C93"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消费动作</w:t>
            </w:r>
          </w:p>
        </w:tc>
      </w:tr>
      <w:tr w:rsidR="00E3358F" w:rsidRPr="00E3358F" w14:paraId="4599B992" w14:textId="77777777" w:rsidTr="008E0085">
        <w:tc>
          <w:tcPr>
            <w:tcW w:w="2993"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01467082" w14:textId="77777777" w:rsidR="008E0085" w:rsidRPr="00E3358F" w:rsidRDefault="008E0085" w:rsidP="00E3358F">
            <w:pPr>
              <w:rPr>
                <w:rFonts w:ascii="微软雅黑" w:hAnsi="微软雅黑"/>
                <w:lang w:eastAsia="zh-CN"/>
              </w:rPr>
            </w:pPr>
            <w:r w:rsidRPr="00E3358F">
              <w:rPr>
                <w:rFonts w:ascii="微软雅黑" w:hAnsi="微软雅黑"/>
                <w:lang w:eastAsia="zh-CN"/>
              </w:rPr>
              <w:t>COURSE_SELECTED</w:t>
            </w:r>
          </w:p>
        </w:tc>
        <w:tc>
          <w:tcPr>
            <w:tcW w:w="2063"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0656D710"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course:selected</w:t>
            </w:r>
            <w:proofErr w:type="spellEnd"/>
          </w:p>
        </w:tc>
        <w:tc>
          <w:tcPr>
            <w:tcW w:w="1599"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4C853E41" w14:textId="77777777" w:rsidR="008E0085" w:rsidRPr="00E3358F" w:rsidRDefault="008E0085" w:rsidP="00E3358F">
            <w:pPr>
              <w:rPr>
                <w:rFonts w:ascii="微软雅黑" w:hAnsi="微软雅黑"/>
                <w:lang w:eastAsia="zh-CN"/>
              </w:rPr>
            </w:pPr>
            <w:r w:rsidRPr="00E3358F">
              <w:rPr>
                <w:rFonts w:ascii="微软雅黑" w:hAnsi="微软雅黑"/>
                <w:lang w:eastAsia="zh-CN"/>
              </w:rPr>
              <w:t xml:space="preserve">{ </w:t>
            </w:r>
            <w:proofErr w:type="spellStart"/>
            <w:r w:rsidRPr="00E3358F">
              <w:rPr>
                <w:rFonts w:ascii="微软雅黑" w:hAnsi="微软雅黑"/>
                <w:lang w:eastAsia="zh-CN"/>
              </w:rPr>
              <w:t>courseId</w:t>
            </w:r>
            <w:proofErr w:type="spellEnd"/>
            <w:r w:rsidRPr="00E3358F">
              <w:rPr>
                <w:rFonts w:ascii="微软雅黑" w:hAnsi="微软雅黑"/>
                <w:lang w:eastAsia="zh-CN"/>
              </w:rPr>
              <w:t>, course }</w:t>
            </w:r>
          </w:p>
        </w:tc>
        <w:tc>
          <w:tcPr>
            <w:tcW w:w="1701"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2EB226DA"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handleSelect</w:t>
            </w:r>
            <w:proofErr w:type="spellEnd"/>
          </w:p>
        </w:tc>
        <w:tc>
          <w:tcPr>
            <w:tcW w:w="1600"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03894E9E" w14:textId="77777777" w:rsidR="008E0085" w:rsidRPr="00E3358F" w:rsidRDefault="008E0085" w:rsidP="00E3358F">
            <w:pPr>
              <w:rPr>
                <w:rFonts w:ascii="微软雅黑" w:hAnsi="微软雅黑"/>
                <w:lang w:eastAsia="zh-CN"/>
              </w:rPr>
            </w:pPr>
            <w:r w:rsidRPr="00E3358F">
              <w:rPr>
                <w:rFonts w:ascii="微软雅黑" w:hAnsi="微软雅黑"/>
                <w:lang w:eastAsia="zh-CN"/>
              </w:rPr>
              <w:t>刷新我的课程、可选课程、全部课程</w:t>
            </w:r>
          </w:p>
        </w:tc>
      </w:tr>
      <w:tr w:rsidR="00E3358F" w:rsidRPr="00E3358F" w14:paraId="2DB9C98E" w14:textId="77777777" w:rsidTr="008E0085">
        <w:tc>
          <w:tcPr>
            <w:tcW w:w="2993"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3570FC64" w14:textId="77777777" w:rsidR="008E0085" w:rsidRPr="00E3358F" w:rsidRDefault="008E0085" w:rsidP="00E3358F">
            <w:pPr>
              <w:rPr>
                <w:rFonts w:ascii="微软雅黑" w:hAnsi="微软雅黑"/>
                <w:lang w:eastAsia="zh-CN"/>
              </w:rPr>
            </w:pPr>
            <w:r w:rsidRPr="00E3358F">
              <w:rPr>
                <w:rFonts w:ascii="微软雅黑" w:hAnsi="微软雅黑"/>
                <w:lang w:eastAsia="zh-CN"/>
              </w:rPr>
              <w:t>COURSE_DROPPED</w:t>
            </w:r>
          </w:p>
        </w:tc>
        <w:tc>
          <w:tcPr>
            <w:tcW w:w="2063"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4A8F66D0"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course:dropped</w:t>
            </w:r>
            <w:proofErr w:type="spellEnd"/>
          </w:p>
        </w:tc>
        <w:tc>
          <w:tcPr>
            <w:tcW w:w="1599"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7A681546" w14:textId="77777777" w:rsidR="008E0085" w:rsidRPr="00E3358F" w:rsidRDefault="008E0085" w:rsidP="00E3358F">
            <w:pPr>
              <w:rPr>
                <w:rFonts w:ascii="微软雅黑" w:hAnsi="微软雅黑"/>
                <w:lang w:eastAsia="zh-CN"/>
              </w:rPr>
            </w:pPr>
            <w:r w:rsidRPr="00E3358F">
              <w:rPr>
                <w:rFonts w:ascii="微软雅黑" w:hAnsi="微软雅黑"/>
                <w:lang w:eastAsia="zh-CN"/>
              </w:rPr>
              <w:t xml:space="preserve">{ </w:t>
            </w:r>
            <w:proofErr w:type="spellStart"/>
            <w:r w:rsidRPr="00E3358F">
              <w:rPr>
                <w:rFonts w:ascii="微软雅黑" w:hAnsi="微软雅黑"/>
                <w:lang w:eastAsia="zh-CN"/>
              </w:rPr>
              <w:t>courseId</w:t>
            </w:r>
            <w:proofErr w:type="spellEnd"/>
            <w:r w:rsidRPr="00E3358F">
              <w:rPr>
                <w:rFonts w:ascii="微软雅黑" w:hAnsi="微软雅黑"/>
                <w:lang w:eastAsia="zh-CN"/>
              </w:rPr>
              <w:t>, course }</w:t>
            </w:r>
          </w:p>
        </w:tc>
        <w:tc>
          <w:tcPr>
            <w:tcW w:w="1701"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060504DC"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handleDrop</w:t>
            </w:r>
            <w:proofErr w:type="spellEnd"/>
          </w:p>
        </w:tc>
        <w:tc>
          <w:tcPr>
            <w:tcW w:w="1600"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09982B17" w14:textId="77777777" w:rsidR="008E0085" w:rsidRPr="00E3358F" w:rsidRDefault="008E0085" w:rsidP="00E3358F">
            <w:pPr>
              <w:rPr>
                <w:rFonts w:ascii="微软雅黑" w:hAnsi="微软雅黑"/>
                <w:lang w:eastAsia="zh-CN"/>
              </w:rPr>
            </w:pPr>
            <w:r w:rsidRPr="00E3358F">
              <w:rPr>
                <w:rFonts w:ascii="微软雅黑" w:hAnsi="微软雅黑"/>
                <w:lang w:eastAsia="zh-CN"/>
              </w:rPr>
              <w:t>刷新我的课程、可选课程、全部课程</w:t>
            </w:r>
          </w:p>
        </w:tc>
      </w:tr>
      <w:tr w:rsidR="00E3358F" w:rsidRPr="00E3358F" w14:paraId="5BA89AC7" w14:textId="77777777" w:rsidTr="008E0085">
        <w:tc>
          <w:tcPr>
            <w:tcW w:w="2993"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4B7608E7" w14:textId="77777777" w:rsidR="008E0085" w:rsidRPr="00E3358F" w:rsidRDefault="008E0085" w:rsidP="00E3358F">
            <w:pPr>
              <w:rPr>
                <w:rFonts w:ascii="微软雅黑" w:hAnsi="微软雅黑"/>
                <w:lang w:eastAsia="zh-CN"/>
              </w:rPr>
            </w:pPr>
            <w:r w:rsidRPr="00E3358F">
              <w:rPr>
                <w:rFonts w:ascii="微软雅黑" w:hAnsi="微软雅黑"/>
                <w:lang w:eastAsia="zh-CN"/>
              </w:rPr>
              <w:t>COURSE_PROPOSED</w:t>
            </w:r>
          </w:p>
        </w:tc>
        <w:tc>
          <w:tcPr>
            <w:tcW w:w="2063"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0A40683A"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course:proposed</w:t>
            </w:r>
            <w:proofErr w:type="spellEnd"/>
          </w:p>
        </w:tc>
        <w:tc>
          <w:tcPr>
            <w:tcW w:w="1599"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63EB3888" w14:textId="77777777" w:rsidR="008E0085" w:rsidRPr="00E3358F" w:rsidRDefault="008E0085" w:rsidP="00E3358F">
            <w:pPr>
              <w:rPr>
                <w:rFonts w:ascii="微软雅黑" w:hAnsi="微软雅黑"/>
                <w:lang w:eastAsia="zh-CN"/>
              </w:rPr>
            </w:pPr>
            <w:r w:rsidRPr="00E3358F">
              <w:rPr>
                <w:rFonts w:ascii="微软雅黑" w:hAnsi="微软雅黑"/>
                <w:lang w:eastAsia="zh-CN"/>
              </w:rPr>
              <w:t xml:space="preserve">{ </w:t>
            </w:r>
            <w:proofErr w:type="spellStart"/>
            <w:r w:rsidRPr="00E3358F">
              <w:rPr>
                <w:rFonts w:ascii="微软雅黑" w:hAnsi="微软雅黑"/>
                <w:lang w:eastAsia="zh-CN"/>
              </w:rPr>
              <w:t>courseName</w:t>
            </w:r>
            <w:proofErr w:type="spellEnd"/>
            <w:r w:rsidRPr="00E3358F">
              <w:rPr>
                <w:rFonts w:ascii="微软雅黑" w:hAnsi="微软雅黑"/>
                <w:lang w:eastAsia="zh-CN"/>
              </w:rPr>
              <w:t xml:space="preserve">, </w:t>
            </w:r>
            <w:proofErr w:type="spellStart"/>
            <w:r w:rsidRPr="00E3358F">
              <w:rPr>
                <w:rFonts w:ascii="微软雅黑" w:hAnsi="微软雅黑"/>
                <w:lang w:eastAsia="zh-CN"/>
              </w:rPr>
              <w:t>teacherName</w:t>
            </w:r>
            <w:proofErr w:type="spellEnd"/>
            <w:r w:rsidRPr="00E3358F">
              <w:rPr>
                <w:rFonts w:ascii="微软雅黑" w:hAnsi="微软雅黑"/>
                <w:lang w:eastAsia="zh-CN"/>
              </w:rPr>
              <w:t xml:space="preserve"> }</w:t>
            </w:r>
          </w:p>
        </w:tc>
        <w:tc>
          <w:tcPr>
            <w:tcW w:w="1701"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51E4B3D7"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submitProposal</w:t>
            </w:r>
            <w:proofErr w:type="spellEnd"/>
          </w:p>
        </w:tc>
        <w:tc>
          <w:tcPr>
            <w:tcW w:w="1600"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4DD4114D" w14:textId="77777777" w:rsidR="008E0085" w:rsidRPr="00E3358F" w:rsidRDefault="008E0085" w:rsidP="00E3358F">
            <w:pPr>
              <w:rPr>
                <w:rFonts w:ascii="微软雅黑" w:hAnsi="微软雅黑"/>
                <w:lang w:eastAsia="zh-CN"/>
              </w:rPr>
            </w:pPr>
            <w:r w:rsidRPr="00E3358F">
              <w:rPr>
                <w:rFonts w:ascii="微软雅黑" w:hAnsi="微软雅黑"/>
                <w:lang w:eastAsia="zh-CN"/>
              </w:rPr>
              <w:t>刷新全部课程</w:t>
            </w:r>
          </w:p>
        </w:tc>
      </w:tr>
      <w:tr w:rsidR="00E3358F" w:rsidRPr="00E3358F" w14:paraId="0962A183" w14:textId="77777777" w:rsidTr="008E0085">
        <w:tc>
          <w:tcPr>
            <w:tcW w:w="2993"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6E469C08" w14:textId="77777777" w:rsidR="008E0085" w:rsidRPr="00E3358F" w:rsidRDefault="008E0085" w:rsidP="00E3358F">
            <w:pPr>
              <w:rPr>
                <w:rFonts w:ascii="微软雅黑" w:hAnsi="微软雅黑"/>
                <w:lang w:eastAsia="zh-CN"/>
              </w:rPr>
            </w:pPr>
            <w:r w:rsidRPr="00E3358F">
              <w:rPr>
                <w:rFonts w:ascii="微软雅黑" w:hAnsi="微软雅黑"/>
                <w:lang w:eastAsia="zh-CN"/>
              </w:rPr>
              <w:t>COURSE_AUDITED</w:t>
            </w:r>
          </w:p>
        </w:tc>
        <w:tc>
          <w:tcPr>
            <w:tcW w:w="2063"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25DCD3A5"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course:audited</w:t>
            </w:r>
            <w:proofErr w:type="spellEnd"/>
          </w:p>
        </w:tc>
        <w:tc>
          <w:tcPr>
            <w:tcW w:w="1599"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23B03AC8" w14:textId="77777777" w:rsidR="008E0085" w:rsidRPr="00E3358F" w:rsidRDefault="008E0085" w:rsidP="00E3358F">
            <w:pPr>
              <w:rPr>
                <w:rFonts w:ascii="微软雅黑" w:hAnsi="微软雅黑"/>
                <w:lang w:eastAsia="zh-CN"/>
              </w:rPr>
            </w:pPr>
            <w:r w:rsidRPr="00E3358F">
              <w:rPr>
                <w:rFonts w:ascii="微软雅黑" w:hAnsi="微软雅黑"/>
                <w:lang w:eastAsia="zh-CN"/>
              </w:rPr>
              <w:t xml:space="preserve">{ </w:t>
            </w:r>
            <w:proofErr w:type="spellStart"/>
            <w:r w:rsidRPr="00E3358F">
              <w:rPr>
                <w:rFonts w:ascii="微软雅黑" w:hAnsi="微软雅黑"/>
                <w:lang w:eastAsia="zh-CN"/>
              </w:rPr>
              <w:t>courseId</w:t>
            </w:r>
            <w:proofErr w:type="spellEnd"/>
            <w:r w:rsidRPr="00E3358F">
              <w:rPr>
                <w:rFonts w:ascii="微软雅黑" w:hAnsi="微软雅黑"/>
                <w:lang w:eastAsia="zh-CN"/>
              </w:rPr>
              <w:t>, course, passed }</w:t>
            </w:r>
          </w:p>
        </w:tc>
        <w:tc>
          <w:tcPr>
            <w:tcW w:w="1701"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3ACBDC54"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handleAudit</w:t>
            </w:r>
            <w:proofErr w:type="spellEnd"/>
          </w:p>
        </w:tc>
        <w:tc>
          <w:tcPr>
            <w:tcW w:w="1600"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39D05BE8" w14:textId="77777777" w:rsidR="008E0085" w:rsidRPr="00E3358F" w:rsidRDefault="008E0085" w:rsidP="00E3358F">
            <w:pPr>
              <w:rPr>
                <w:rFonts w:ascii="微软雅黑" w:hAnsi="微软雅黑"/>
                <w:lang w:eastAsia="zh-CN"/>
              </w:rPr>
            </w:pPr>
            <w:r w:rsidRPr="00E3358F">
              <w:rPr>
                <w:rFonts w:ascii="微软雅黑" w:hAnsi="微软雅黑"/>
                <w:lang w:eastAsia="zh-CN"/>
              </w:rPr>
              <w:t>刷新全部课程</w:t>
            </w:r>
          </w:p>
        </w:tc>
      </w:tr>
      <w:tr w:rsidR="00E3358F" w:rsidRPr="00E3358F" w14:paraId="62A9C855" w14:textId="77777777" w:rsidTr="008E0085">
        <w:tc>
          <w:tcPr>
            <w:tcW w:w="2993"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27DAC3FB" w14:textId="77777777" w:rsidR="008E0085" w:rsidRPr="00E3358F" w:rsidRDefault="008E0085" w:rsidP="00E3358F">
            <w:pPr>
              <w:rPr>
                <w:rFonts w:ascii="微软雅黑" w:hAnsi="微软雅黑"/>
                <w:lang w:eastAsia="zh-CN"/>
              </w:rPr>
            </w:pPr>
            <w:r w:rsidRPr="00E3358F">
              <w:rPr>
                <w:rFonts w:ascii="微软雅黑" w:hAnsi="微软雅黑"/>
                <w:lang w:eastAsia="zh-CN"/>
              </w:rPr>
              <w:t>COURSE_SCHEDULED</w:t>
            </w:r>
          </w:p>
        </w:tc>
        <w:tc>
          <w:tcPr>
            <w:tcW w:w="2063"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0E9D402A"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course:scheduled</w:t>
            </w:r>
            <w:proofErr w:type="spellEnd"/>
          </w:p>
        </w:tc>
        <w:tc>
          <w:tcPr>
            <w:tcW w:w="1599"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41B345C7" w14:textId="77777777" w:rsidR="008E0085" w:rsidRPr="00E3358F" w:rsidRDefault="008E0085" w:rsidP="00E3358F">
            <w:pPr>
              <w:rPr>
                <w:rFonts w:ascii="微软雅黑" w:hAnsi="微软雅黑"/>
                <w:lang w:eastAsia="zh-CN"/>
              </w:rPr>
            </w:pPr>
            <w:r w:rsidRPr="00E3358F">
              <w:rPr>
                <w:rFonts w:ascii="微软雅黑" w:hAnsi="微软雅黑"/>
                <w:lang w:eastAsia="zh-CN"/>
              </w:rPr>
              <w:t>无</w:t>
            </w:r>
          </w:p>
        </w:tc>
        <w:tc>
          <w:tcPr>
            <w:tcW w:w="1701"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1588B7D1"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handleAutoSchedule</w:t>
            </w:r>
            <w:proofErr w:type="spellEnd"/>
          </w:p>
        </w:tc>
        <w:tc>
          <w:tcPr>
            <w:tcW w:w="1600"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39007C35" w14:textId="77777777" w:rsidR="008E0085" w:rsidRPr="00E3358F" w:rsidRDefault="008E0085" w:rsidP="00E3358F">
            <w:pPr>
              <w:rPr>
                <w:rFonts w:ascii="微软雅黑" w:hAnsi="微软雅黑"/>
                <w:lang w:eastAsia="zh-CN"/>
              </w:rPr>
            </w:pPr>
            <w:r w:rsidRPr="00E3358F">
              <w:rPr>
                <w:rFonts w:ascii="微软雅黑" w:hAnsi="微软雅黑"/>
                <w:lang w:eastAsia="zh-CN"/>
              </w:rPr>
              <w:t>刷新全部课程</w:t>
            </w:r>
          </w:p>
        </w:tc>
      </w:tr>
      <w:tr w:rsidR="00E3358F" w:rsidRPr="00E3358F" w14:paraId="75ACAB29" w14:textId="77777777" w:rsidTr="008E0085">
        <w:tc>
          <w:tcPr>
            <w:tcW w:w="2993"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26773EDF" w14:textId="77777777" w:rsidR="008E0085" w:rsidRPr="00E3358F" w:rsidRDefault="008E0085" w:rsidP="00E3358F">
            <w:pPr>
              <w:rPr>
                <w:rFonts w:ascii="微软雅黑" w:hAnsi="微软雅黑"/>
                <w:lang w:eastAsia="zh-CN"/>
              </w:rPr>
            </w:pPr>
            <w:r w:rsidRPr="00E3358F">
              <w:rPr>
                <w:rFonts w:ascii="微软雅黑" w:hAnsi="微软雅黑"/>
                <w:lang w:eastAsia="zh-CN"/>
              </w:rPr>
              <w:t>SYSTEM_RESET</w:t>
            </w:r>
          </w:p>
        </w:tc>
        <w:tc>
          <w:tcPr>
            <w:tcW w:w="2063"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47B3AA42"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system:reset</w:t>
            </w:r>
            <w:proofErr w:type="spellEnd"/>
          </w:p>
        </w:tc>
        <w:tc>
          <w:tcPr>
            <w:tcW w:w="1599"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52977720" w14:textId="77777777" w:rsidR="008E0085" w:rsidRPr="00E3358F" w:rsidRDefault="008E0085" w:rsidP="00E3358F">
            <w:pPr>
              <w:rPr>
                <w:rFonts w:ascii="微软雅黑" w:hAnsi="微软雅黑"/>
                <w:lang w:eastAsia="zh-CN"/>
              </w:rPr>
            </w:pPr>
            <w:r w:rsidRPr="00E3358F">
              <w:rPr>
                <w:rFonts w:ascii="微软雅黑" w:hAnsi="微软雅黑"/>
                <w:lang w:eastAsia="zh-CN"/>
              </w:rPr>
              <w:t>无</w:t>
            </w:r>
          </w:p>
        </w:tc>
        <w:tc>
          <w:tcPr>
            <w:tcW w:w="1701"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17C1D59A"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handleResetSystem</w:t>
            </w:r>
            <w:proofErr w:type="spellEnd"/>
          </w:p>
        </w:tc>
        <w:tc>
          <w:tcPr>
            <w:tcW w:w="1600"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022C39A9" w14:textId="77777777" w:rsidR="008E0085" w:rsidRPr="00E3358F" w:rsidRDefault="008E0085" w:rsidP="00E3358F">
            <w:pPr>
              <w:rPr>
                <w:rFonts w:ascii="微软雅黑" w:hAnsi="微软雅黑"/>
                <w:lang w:eastAsia="zh-CN"/>
              </w:rPr>
            </w:pPr>
            <w:r w:rsidRPr="00E3358F">
              <w:rPr>
                <w:rFonts w:ascii="微软雅黑" w:hAnsi="微软雅黑"/>
                <w:lang w:eastAsia="zh-CN"/>
              </w:rPr>
              <w:t>清空本地课表并全量刷新</w:t>
            </w:r>
          </w:p>
        </w:tc>
      </w:tr>
      <w:tr w:rsidR="00E3358F" w:rsidRPr="00E3358F" w14:paraId="104CC524" w14:textId="77777777" w:rsidTr="008E0085">
        <w:tc>
          <w:tcPr>
            <w:tcW w:w="2993"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7C2F2886" w14:textId="77777777" w:rsidR="008E0085" w:rsidRPr="00E3358F" w:rsidRDefault="008E0085" w:rsidP="00E3358F">
            <w:pPr>
              <w:rPr>
                <w:rFonts w:ascii="微软雅黑" w:hAnsi="微软雅黑"/>
                <w:lang w:eastAsia="zh-CN"/>
              </w:rPr>
            </w:pPr>
            <w:r w:rsidRPr="00E3358F">
              <w:rPr>
                <w:rFonts w:ascii="微软雅黑" w:hAnsi="微软雅黑"/>
                <w:lang w:eastAsia="zh-CN"/>
              </w:rPr>
              <w:t>AUTH_LOGIN</w:t>
            </w:r>
          </w:p>
        </w:tc>
        <w:tc>
          <w:tcPr>
            <w:tcW w:w="2063"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38328B59"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auth:login</w:t>
            </w:r>
            <w:proofErr w:type="spellEnd"/>
          </w:p>
        </w:tc>
        <w:tc>
          <w:tcPr>
            <w:tcW w:w="1599"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0618BA1D" w14:textId="77777777" w:rsidR="008E0085" w:rsidRPr="00E3358F" w:rsidRDefault="008E0085" w:rsidP="00E3358F">
            <w:pPr>
              <w:rPr>
                <w:rFonts w:ascii="微软雅黑" w:hAnsi="微软雅黑"/>
                <w:lang w:eastAsia="zh-CN"/>
              </w:rPr>
            </w:pPr>
            <w:r w:rsidRPr="00E3358F">
              <w:rPr>
                <w:rFonts w:ascii="微软雅黑" w:hAnsi="微软雅黑"/>
                <w:lang w:eastAsia="zh-CN"/>
              </w:rPr>
              <w:t>{ user }</w:t>
            </w:r>
          </w:p>
        </w:tc>
        <w:tc>
          <w:tcPr>
            <w:tcW w:w="1701"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7DA8A9C5"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handleLogin</w:t>
            </w:r>
            <w:proofErr w:type="spellEnd"/>
          </w:p>
        </w:tc>
        <w:tc>
          <w:tcPr>
            <w:tcW w:w="1600"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4A85F675" w14:textId="77777777" w:rsidR="008E0085" w:rsidRPr="00E3358F" w:rsidRDefault="008E0085" w:rsidP="00E3358F">
            <w:pPr>
              <w:rPr>
                <w:rFonts w:ascii="微软雅黑" w:hAnsi="微软雅黑"/>
                <w:lang w:eastAsia="zh-CN"/>
              </w:rPr>
            </w:pPr>
            <w:r w:rsidRPr="00E3358F">
              <w:rPr>
                <w:rFonts w:ascii="微软雅黑" w:hAnsi="微软雅黑"/>
                <w:lang w:eastAsia="zh-CN"/>
              </w:rPr>
              <w:t>当前预留</w:t>
            </w:r>
          </w:p>
        </w:tc>
      </w:tr>
      <w:tr w:rsidR="00E3358F" w:rsidRPr="00E3358F" w14:paraId="75CDAB00" w14:textId="77777777" w:rsidTr="008E0085">
        <w:tc>
          <w:tcPr>
            <w:tcW w:w="2993"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6C33B95D" w14:textId="77777777" w:rsidR="008E0085" w:rsidRPr="00E3358F" w:rsidRDefault="008E0085" w:rsidP="00E3358F">
            <w:pPr>
              <w:rPr>
                <w:rFonts w:ascii="微软雅黑" w:hAnsi="微软雅黑"/>
                <w:lang w:eastAsia="zh-CN"/>
              </w:rPr>
            </w:pPr>
            <w:r w:rsidRPr="00E3358F">
              <w:rPr>
                <w:rFonts w:ascii="微软雅黑" w:hAnsi="微软雅黑"/>
                <w:lang w:eastAsia="zh-CN"/>
              </w:rPr>
              <w:lastRenderedPageBreak/>
              <w:t>AUTH_LOGOUT</w:t>
            </w:r>
          </w:p>
        </w:tc>
        <w:tc>
          <w:tcPr>
            <w:tcW w:w="2063"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175B02F9"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auth:logout</w:t>
            </w:r>
            <w:proofErr w:type="spellEnd"/>
          </w:p>
        </w:tc>
        <w:tc>
          <w:tcPr>
            <w:tcW w:w="1599"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198DCA60" w14:textId="77777777" w:rsidR="008E0085" w:rsidRPr="00E3358F" w:rsidRDefault="008E0085" w:rsidP="00E3358F">
            <w:pPr>
              <w:rPr>
                <w:rFonts w:ascii="微软雅黑" w:hAnsi="微软雅黑"/>
                <w:lang w:eastAsia="zh-CN"/>
              </w:rPr>
            </w:pPr>
            <w:r w:rsidRPr="00E3358F">
              <w:rPr>
                <w:rFonts w:ascii="微软雅黑" w:hAnsi="微软雅黑"/>
                <w:lang w:eastAsia="zh-CN"/>
              </w:rPr>
              <w:t>无</w:t>
            </w:r>
          </w:p>
        </w:tc>
        <w:tc>
          <w:tcPr>
            <w:tcW w:w="1701"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6F997606"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handleCommand</w:t>
            </w:r>
            <w:proofErr w:type="spellEnd"/>
          </w:p>
        </w:tc>
        <w:tc>
          <w:tcPr>
            <w:tcW w:w="1600"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6D51CA60" w14:textId="77777777" w:rsidR="008E0085" w:rsidRPr="00E3358F" w:rsidRDefault="008E0085" w:rsidP="00E3358F">
            <w:pPr>
              <w:rPr>
                <w:rFonts w:ascii="微软雅黑" w:hAnsi="微软雅黑"/>
                <w:lang w:eastAsia="zh-CN"/>
              </w:rPr>
            </w:pPr>
            <w:r w:rsidRPr="00E3358F">
              <w:rPr>
                <w:rFonts w:ascii="微软雅黑" w:hAnsi="微软雅黑"/>
                <w:lang w:eastAsia="zh-CN"/>
              </w:rPr>
              <w:t>当前预留</w:t>
            </w:r>
          </w:p>
        </w:tc>
      </w:tr>
      <w:tr w:rsidR="00E3358F" w:rsidRPr="00E3358F" w14:paraId="328DBBED" w14:textId="77777777" w:rsidTr="008E0085">
        <w:tc>
          <w:tcPr>
            <w:tcW w:w="2993"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6E260F04" w14:textId="77777777" w:rsidR="008E0085" w:rsidRPr="00E3358F" w:rsidRDefault="008E0085" w:rsidP="00E3358F">
            <w:pPr>
              <w:rPr>
                <w:rFonts w:ascii="微软雅黑" w:hAnsi="微软雅黑"/>
                <w:lang w:eastAsia="zh-CN"/>
              </w:rPr>
            </w:pPr>
            <w:r w:rsidRPr="00E3358F">
              <w:rPr>
                <w:rFonts w:ascii="微软雅黑" w:hAnsi="微软雅黑"/>
                <w:lang w:eastAsia="zh-CN"/>
              </w:rPr>
              <w:t>DATA_REFRESH_ALL</w:t>
            </w:r>
          </w:p>
        </w:tc>
        <w:tc>
          <w:tcPr>
            <w:tcW w:w="2063"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451AFB92"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data:refresh-all</w:t>
            </w:r>
            <w:proofErr w:type="spellEnd"/>
          </w:p>
        </w:tc>
        <w:tc>
          <w:tcPr>
            <w:tcW w:w="1599"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3731F844" w14:textId="77777777" w:rsidR="008E0085" w:rsidRPr="00E3358F" w:rsidRDefault="008E0085" w:rsidP="00E3358F">
            <w:pPr>
              <w:rPr>
                <w:rFonts w:ascii="微软雅黑" w:hAnsi="微软雅黑"/>
                <w:lang w:eastAsia="zh-CN"/>
              </w:rPr>
            </w:pPr>
            <w:r w:rsidRPr="00E3358F">
              <w:rPr>
                <w:rFonts w:ascii="微软雅黑" w:hAnsi="微软雅黑"/>
                <w:lang w:eastAsia="zh-CN"/>
              </w:rPr>
              <w:t>无</w:t>
            </w:r>
          </w:p>
        </w:tc>
        <w:tc>
          <w:tcPr>
            <w:tcW w:w="1701"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130E1595" w14:textId="77777777" w:rsidR="008E0085" w:rsidRPr="00E3358F" w:rsidRDefault="008E0085" w:rsidP="00E3358F">
            <w:pPr>
              <w:rPr>
                <w:rFonts w:ascii="微软雅黑" w:hAnsi="微软雅黑"/>
                <w:lang w:eastAsia="zh-CN"/>
              </w:rPr>
            </w:pPr>
            <w:r w:rsidRPr="00E3358F">
              <w:rPr>
                <w:rFonts w:ascii="微软雅黑" w:hAnsi="微软雅黑"/>
                <w:lang w:eastAsia="zh-CN"/>
              </w:rPr>
              <w:t>预留</w:t>
            </w:r>
          </w:p>
        </w:tc>
        <w:tc>
          <w:tcPr>
            <w:tcW w:w="1600"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1E5EB68B" w14:textId="77777777" w:rsidR="008E0085" w:rsidRPr="00E3358F" w:rsidRDefault="008E0085" w:rsidP="00E3358F">
            <w:pPr>
              <w:rPr>
                <w:rFonts w:ascii="微软雅黑" w:hAnsi="微软雅黑"/>
                <w:lang w:eastAsia="zh-CN"/>
              </w:rPr>
            </w:pPr>
            <w:r w:rsidRPr="00E3358F">
              <w:rPr>
                <w:rFonts w:ascii="微软雅黑" w:hAnsi="微软雅黑"/>
                <w:lang w:eastAsia="zh-CN"/>
              </w:rPr>
              <w:t>全量刷新</w:t>
            </w:r>
          </w:p>
        </w:tc>
      </w:tr>
      <w:tr w:rsidR="00E3358F" w:rsidRPr="00E3358F" w14:paraId="6F2B86A8" w14:textId="77777777" w:rsidTr="008E0085">
        <w:tc>
          <w:tcPr>
            <w:tcW w:w="2993"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026F4D3E" w14:textId="77777777" w:rsidR="008E0085" w:rsidRPr="00E3358F" w:rsidRDefault="008E0085" w:rsidP="00E3358F">
            <w:pPr>
              <w:rPr>
                <w:rFonts w:ascii="微软雅黑" w:hAnsi="微软雅黑"/>
                <w:lang w:eastAsia="zh-CN"/>
              </w:rPr>
            </w:pPr>
            <w:r w:rsidRPr="00E3358F">
              <w:rPr>
                <w:rFonts w:ascii="微软雅黑" w:hAnsi="微软雅黑"/>
                <w:lang w:eastAsia="zh-CN"/>
              </w:rPr>
              <w:t>DATA_REFRESH_COURSES</w:t>
            </w:r>
          </w:p>
        </w:tc>
        <w:tc>
          <w:tcPr>
            <w:tcW w:w="2063"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02F2E459"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data:refresh-courses</w:t>
            </w:r>
            <w:proofErr w:type="spellEnd"/>
          </w:p>
        </w:tc>
        <w:tc>
          <w:tcPr>
            <w:tcW w:w="1599"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3B2ECCE0" w14:textId="77777777" w:rsidR="008E0085" w:rsidRPr="00E3358F" w:rsidRDefault="008E0085" w:rsidP="00E3358F">
            <w:pPr>
              <w:rPr>
                <w:rFonts w:ascii="微软雅黑" w:hAnsi="微软雅黑"/>
                <w:lang w:eastAsia="zh-CN"/>
              </w:rPr>
            </w:pPr>
            <w:r w:rsidRPr="00E3358F">
              <w:rPr>
                <w:rFonts w:ascii="微软雅黑" w:hAnsi="微软雅黑"/>
                <w:lang w:eastAsia="zh-CN"/>
              </w:rPr>
              <w:t>无</w:t>
            </w:r>
          </w:p>
        </w:tc>
        <w:tc>
          <w:tcPr>
            <w:tcW w:w="1701"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0D76941A" w14:textId="77777777" w:rsidR="008E0085" w:rsidRPr="00E3358F" w:rsidRDefault="008E0085" w:rsidP="00E3358F">
            <w:pPr>
              <w:rPr>
                <w:rFonts w:ascii="微软雅黑" w:hAnsi="微软雅黑"/>
                <w:lang w:eastAsia="zh-CN"/>
              </w:rPr>
            </w:pPr>
            <w:r w:rsidRPr="00E3358F">
              <w:rPr>
                <w:rFonts w:ascii="微软雅黑" w:hAnsi="微软雅黑"/>
                <w:lang w:eastAsia="zh-CN"/>
              </w:rPr>
              <w:t>预留</w:t>
            </w:r>
          </w:p>
        </w:tc>
        <w:tc>
          <w:tcPr>
            <w:tcW w:w="1600"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191C5668" w14:textId="77777777" w:rsidR="008E0085" w:rsidRPr="00E3358F" w:rsidRDefault="008E0085" w:rsidP="00E3358F">
            <w:pPr>
              <w:rPr>
                <w:rFonts w:ascii="微软雅黑" w:hAnsi="微软雅黑"/>
                <w:lang w:eastAsia="zh-CN"/>
              </w:rPr>
            </w:pPr>
            <w:r w:rsidRPr="00E3358F">
              <w:rPr>
                <w:rFonts w:ascii="微软雅黑" w:hAnsi="微软雅黑"/>
                <w:lang w:eastAsia="zh-CN"/>
              </w:rPr>
              <w:t>刷新课程列表</w:t>
            </w:r>
          </w:p>
        </w:tc>
      </w:tr>
    </w:tbl>
    <w:p w14:paraId="73D9C1AE" w14:textId="77777777" w:rsidR="008E0085" w:rsidRPr="00E3358F" w:rsidRDefault="008E0085" w:rsidP="00E3358F">
      <w:pPr>
        <w:rPr>
          <w:rFonts w:ascii="微软雅黑" w:hAnsi="微软雅黑"/>
          <w:lang w:eastAsia="zh-CN"/>
        </w:rPr>
      </w:pPr>
      <w:r w:rsidRPr="00E3358F">
        <w:rPr>
          <w:rFonts w:ascii="微软雅黑" w:hAnsi="微软雅黑"/>
          <w:lang w:eastAsia="zh-CN"/>
        </w:rPr>
        <w:t>前端事件约束：</w:t>
      </w:r>
    </w:p>
    <w:p w14:paraId="03E82AB9" w14:textId="77777777" w:rsidR="008E0085" w:rsidRPr="00E3358F" w:rsidRDefault="008E0085" w:rsidP="00E3358F">
      <w:pPr>
        <w:numPr>
          <w:ilvl w:val="0"/>
          <w:numId w:val="35"/>
        </w:numPr>
        <w:rPr>
          <w:rFonts w:ascii="微软雅黑" w:hAnsi="微软雅黑"/>
          <w:lang w:eastAsia="zh-CN"/>
        </w:rPr>
      </w:pPr>
      <w:r w:rsidRPr="00E3358F">
        <w:rPr>
          <w:rFonts w:ascii="微软雅黑" w:hAnsi="微软雅黑"/>
          <w:lang w:eastAsia="zh-CN"/>
        </w:rPr>
        <w:t>course:* 事件只在写操作成功后发布。</w:t>
      </w:r>
    </w:p>
    <w:p w14:paraId="7CBBAE14" w14:textId="77777777" w:rsidR="008E0085" w:rsidRPr="00E3358F" w:rsidRDefault="008E0085" w:rsidP="00E3358F">
      <w:pPr>
        <w:numPr>
          <w:ilvl w:val="0"/>
          <w:numId w:val="35"/>
        </w:numPr>
        <w:rPr>
          <w:rFonts w:ascii="微软雅黑" w:hAnsi="微软雅黑"/>
          <w:lang w:eastAsia="zh-CN"/>
        </w:rPr>
      </w:pPr>
      <w:r w:rsidRPr="00E3358F">
        <w:rPr>
          <w:rFonts w:ascii="微软雅黑" w:hAnsi="微软雅黑"/>
          <w:lang w:eastAsia="zh-CN"/>
        </w:rPr>
        <w:t>payload 不传 </w:t>
      </w:r>
      <w:proofErr w:type="spellStart"/>
      <w:r w:rsidRPr="00E3358F">
        <w:rPr>
          <w:rFonts w:ascii="微软雅黑" w:hAnsi="微软雅黑"/>
          <w:lang w:eastAsia="zh-CN"/>
        </w:rPr>
        <w:t>appState</w:t>
      </w:r>
      <w:proofErr w:type="spellEnd"/>
      <w:r w:rsidRPr="00E3358F">
        <w:rPr>
          <w:rFonts w:ascii="微软雅黑" w:hAnsi="微软雅黑"/>
          <w:lang w:eastAsia="zh-CN"/>
        </w:rPr>
        <w:t>，只传消费者需要的最小信息。</w:t>
      </w:r>
    </w:p>
    <w:p w14:paraId="47124248" w14:textId="77777777" w:rsidR="008E0085" w:rsidRPr="00E3358F" w:rsidRDefault="008E0085" w:rsidP="00E3358F">
      <w:pPr>
        <w:numPr>
          <w:ilvl w:val="0"/>
          <w:numId w:val="35"/>
        </w:numPr>
        <w:rPr>
          <w:rFonts w:ascii="微软雅黑" w:hAnsi="微软雅黑"/>
          <w:lang w:eastAsia="zh-CN"/>
        </w:rPr>
      </w:pPr>
      <w:r w:rsidRPr="00E3358F">
        <w:rPr>
          <w:rFonts w:ascii="微软雅黑" w:hAnsi="微软雅黑"/>
          <w:lang w:eastAsia="zh-CN"/>
        </w:rPr>
        <w:t>消费者只刷新状态，</w:t>
      </w:r>
      <w:proofErr w:type="gramStart"/>
      <w:r w:rsidRPr="00E3358F">
        <w:rPr>
          <w:rFonts w:ascii="微软雅黑" w:hAnsi="微软雅黑"/>
          <w:lang w:eastAsia="zh-CN"/>
        </w:rPr>
        <w:t>不</w:t>
      </w:r>
      <w:proofErr w:type="gramEnd"/>
      <w:r w:rsidRPr="00E3358F">
        <w:rPr>
          <w:rFonts w:ascii="微软雅黑" w:hAnsi="微软雅黑"/>
          <w:lang w:eastAsia="zh-CN"/>
        </w:rPr>
        <w:t>反向触发同类写操作。</w:t>
      </w:r>
    </w:p>
    <w:p w14:paraId="2285984E" w14:textId="77777777" w:rsidR="008E0085" w:rsidRPr="00E3358F" w:rsidRDefault="008E0085" w:rsidP="00E3358F">
      <w:pPr>
        <w:numPr>
          <w:ilvl w:val="0"/>
          <w:numId w:val="35"/>
        </w:numPr>
        <w:rPr>
          <w:rFonts w:ascii="微软雅黑" w:hAnsi="微软雅黑"/>
          <w:lang w:eastAsia="zh-CN"/>
        </w:rPr>
      </w:pPr>
      <w:r w:rsidRPr="00E3358F">
        <w:rPr>
          <w:rFonts w:ascii="微软雅黑" w:hAnsi="微软雅黑"/>
          <w:lang w:eastAsia="zh-CN"/>
        </w:rPr>
        <w:t>页面卸载时注销监听器，避免重复消费。</w:t>
      </w:r>
    </w:p>
    <w:p w14:paraId="7A309B22" w14:textId="77777777" w:rsidR="008E0085" w:rsidRPr="00E3358F" w:rsidRDefault="008E0085" w:rsidP="00E3358F">
      <w:pPr>
        <w:pStyle w:val="31"/>
      </w:pPr>
      <w:bookmarkStart w:id="85" w:name="_Toc232342744"/>
      <w:r w:rsidRPr="00E3358F">
        <w:t>4.3 后端事件契</w:t>
      </w:r>
      <w:r w:rsidRPr="00E3358F">
        <w:rPr>
          <w:rFonts w:cs="微软雅黑" w:hint="eastAsia"/>
        </w:rPr>
        <w:t>约</w:t>
      </w:r>
      <w:bookmarkEnd w:id="85"/>
    </w:p>
    <w:p w14:paraId="35BC6D66" w14:textId="77777777" w:rsidR="00045BD4" w:rsidRPr="00E3358F" w:rsidRDefault="003E4274" w:rsidP="00E3358F">
      <w:pPr>
        <w:keepNext/>
        <w:spacing w:before="80" w:after="80"/>
        <w:jc w:val="center"/>
        <w:rPr>
          <w:rFonts w:ascii="微软雅黑" w:hAnsi="微软雅黑"/>
          <w:lang w:eastAsia="zh-CN"/>
        </w:rPr>
      </w:pPr>
      <w:r w:rsidRPr="00E3358F">
        <w:rPr>
          <w:rFonts w:ascii="微软雅黑" w:hAnsi="微软雅黑"/>
          <w:b/>
          <w:sz w:val="21"/>
          <w:lang w:eastAsia="zh-CN"/>
        </w:rPr>
        <w:t>表3-19 后端事件契约</w:t>
      </w:r>
    </w:p>
    <w:tbl>
      <w:tblPr>
        <w:tblW w:w="10141" w:type="dxa"/>
        <w:tblBorders>
          <w:top w:val="single" w:sz="2" w:space="0" w:color="auto"/>
          <w:left w:val="single" w:sz="2" w:space="0" w:color="auto"/>
          <w:bottom w:val="single" w:sz="2" w:space="0" w:color="auto"/>
          <w:right w:val="single" w:sz="2" w:space="0" w:color="auto"/>
        </w:tblBorders>
        <w:shd w:val="clear" w:color="auto" w:fill="FAFBFC"/>
        <w:tblLayout w:type="fixed"/>
        <w:tblCellMar>
          <w:top w:w="15" w:type="dxa"/>
          <w:left w:w="15" w:type="dxa"/>
          <w:bottom w:w="15" w:type="dxa"/>
          <w:right w:w="15" w:type="dxa"/>
        </w:tblCellMar>
        <w:tblLook w:val="04A0" w:firstRow="1" w:lastRow="0" w:firstColumn="1" w:lastColumn="0" w:noHBand="0" w:noVBand="1"/>
      </w:tblPr>
      <w:tblGrid>
        <w:gridCol w:w="2402"/>
        <w:gridCol w:w="1843"/>
        <w:gridCol w:w="1559"/>
        <w:gridCol w:w="1762"/>
        <w:gridCol w:w="2575"/>
      </w:tblGrid>
      <w:tr w:rsidR="00E3358F" w:rsidRPr="00E3358F" w14:paraId="3CDB5411" w14:textId="77777777" w:rsidTr="0033155C">
        <w:trPr>
          <w:tblHeader/>
        </w:trPr>
        <w:tc>
          <w:tcPr>
            <w:tcW w:w="2402" w:type="dxa"/>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18BDBA3F"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事件类</w:t>
            </w:r>
          </w:p>
        </w:tc>
        <w:tc>
          <w:tcPr>
            <w:tcW w:w="1843" w:type="dxa"/>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419ED4B5"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字段</w:t>
            </w:r>
          </w:p>
        </w:tc>
        <w:tc>
          <w:tcPr>
            <w:tcW w:w="1559" w:type="dxa"/>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05530B15"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字段含义</w:t>
            </w:r>
          </w:p>
        </w:tc>
        <w:tc>
          <w:tcPr>
            <w:tcW w:w="1762" w:type="dxa"/>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5DDCEA9C"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发布方法</w:t>
            </w:r>
          </w:p>
        </w:tc>
        <w:tc>
          <w:tcPr>
            <w:tcW w:w="2575" w:type="dxa"/>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7F215589"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监听方法</w:t>
            </w:r>
          </w:p>
        </w:tc>
      </w:tr>
      <w:tr w:rsidR="00E3358F" w:rsidRPr="00E3358F" w14:paraId="344A2D78" w14:textId="77777777" w:rsidTr="0033155C">
        <w:tc>
          <w:tcPr>
            <w:tcW w:w="2402"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4534EE36"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CourseSelectedEvent</w:t>
            </w:r>
            <w:proofErr w:type="spellEnd"/>
          </w:p>
        </w:tc>
        <w:tc>
          <w:tcPr>
            <w:tcW w:w="1843"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1AA365E3"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courseId</w:t>
            </w:r>
            <w:proofErr w:type="spellEnd"/>
            <w:r w:rsidRPr="00E3358F">
              <w:rPr>
                <w:rFonts w:ascii="微软雅黑" w:hAnsi="微软雅黑"/>
                <w:lang w:eastAsia="zh-CN"/>
              </w:rPr>
              <w:t>、</w:t>
            </w:r>
            <w:proofErr w:type="spellStart"/>
            <w:r w:rsidRPr="00E3358F">
              <w:rPr>
                <w:rFonts w:ascii="微软雅黑" w:hAnsi="微软雅黑"/>
                <w:lang w:eastAsia="zh-CN"/>
              </w:rPr>
              <w:t>studentId</w:t>
            </w:r>
            <w:proofErr w:type="spellEnd"/>
            <w:r w:rsidRPr="00E3358F">
              <w:rPr>
                <w:rFonts w:ascii="微软雅黑" w:hAnsi="微软雅黑"/>
                <w:lang w:eastAsia="zh-CN"/>
              </w:rPr>
              <w:t>、</w:t>
            </w:r>
            <w:proofErr w:type="spellStart"/>
            <w:r w:rsidRPr="00E3358F">
              <w:rPr>
                <w:rFonts w:ascii="微软雅黑" w:hAnsi="微软雅黑"/>
                <w:lang w:eastAsia="zh-CN"/>
              </w:rPr>
              <w:t>courseName</w:t>
            </w:r>
            <w:proofErr w:type="spellEnd"/>
            <w:r w:rsidRPr="00E3358F">
              <w:rPr>
                <w:rFonts w:ascii="微软雅黑" w:hAnsi="微软雅黑"/>
                <w:lang w:eastAsia="zh-CN"/>
              </w:rPr>
              <w:t>、</w:t>
            </w:r>
            <w:proofErr w:type="spellStart"/>
            <w:r w:rsidRPr="00E3358F">
              <w:rPr>
                <w:rFonts w:ascii="微软雅黑" w:hAnsi="微软雅黑"/>
                <w:lang w:eastAsia="zh-CN"/>
              </w:rPr>
              <w:t>remainingStock</w:t>
            </w:r>
            <w:proofErr w:type="spellEnd"/>
          </w:p>
        </w:tc>
        <w:tc>
          <w:tcPr>
            <w:tcW w:w="1559"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098867E5" w14:textId="77777777" w:rsidR="008E0085" w:rsidRPr="00E3358F" w:rsidRDefault="008E0085" w:rsidP="00E3358F">
            <w:pPr>
              <w:rPr>
                <w:rFonts w:ascii="微软雅黑" w:hAnsi="微软雅黑"/>
                <w:lang w:eastAsia="zh-CN"/>
              </w:rPr>
            </w:pPr>
            <w:r w:rsidRPr="00E3358F">
              <w:rPr>
                <w:rFonts w:ascii="微软雅黑" w:hAnsi="微软雅黑"/>
                <w:lang w:eastAsia="zh-CN"/>
              </w:rPr>
              <w:t>选课事实和剩余库存快照</w:t>
            </w:r>
          </w:p>
        </w:tc>
        <w:tc>
          <w:tcPr>
            <w:tcW w:w="1762"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51067908"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courseSelected</w:t>
            </w:r>
            <w:proofErr w:type="spellEnd"/>
          </w:p>
        </w:tc>
        <w:tc>
          <w:tcPr>
            <w:tcW w:w="2575"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005E14A2"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onCourseSelected</w:t>
            </w:r>
            <w:proofErr w:type="spellEnd"/>
          </w:p>
        </w:tc>
      </w:tr>
      <w:tr w:rsidR="00E3358F" w:rsidRPr="00E3358F" w14:paraId="25066C70" w14:textId="77777777" w:rsidTr="0033155C">
        <w:tc>
          <w:tcPr>
            <w:tcW w:w="2402"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1CBF2B4A"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CourseDroppedEvent</w:t>
            </w:r>
            <w:proofErr w:type="spellEnd"/>
          </w:p>
        </w:tc>
        <w:tc>
          <w:tcPr>
            <w:tcW w:w="1843"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6CEC7DD0"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courseId</w:t>
            </w:r>
            <w:proofErr w:type="spellEnd"/>
            <w:r w:rsidRPr="00E3358F">
              <w:rPr>
                <w:rFonts w:ascii="微软雅黑" w:hAnsi="微软雅黑"/>
                <w:lang w:eastAsia="zh-CN"/>
              </w:rPr>
              <w:t>、</w:t>
            </w:r>
            <w:proofErr w:type="spellStart"/>
            <w:r w:rsidRPr="00E3358F">
              <w:rPr>
                <w:rFonts w:ascii="微软雅黑" w:hAnsi="微软雅黑"/>
                <w:lang w:eastAsia="zh-CN"/>
              </w:rPr>
              <w:t>studentId</w:t>
            </w:r>
            <w:proofErr w:type="spellEnd"/>
            <w:r w:rsidRPr="00E3358F">
              <w:rPr>
                <w:rFonts w:ascii="微软雅黑" w:hAnsi="微软雅黑"/>
                <w:lang w:eastAsia="zh-CN"/>
              </w:rPr>
              <w:t>、</w:t>
            </w:r>
            <w:proofErr w:type="spellStart"/>
            <w:r w:rsidRPr="00E3358F">
              <w:rPr>
                <w:rFonts w:ascii="微软雅黑" w:hAnsi="微软雅黑"/>
                <w:lang w:eastAsia="zh-CN"/>
              </w:rPr>
              <w:t>courseName</w:t>
            </w:r>
            <w:proofErr w:type="spellEnd"/>
            <w:r w:rsidRPr="00E3358F">
              <w:rPr>
                <w:rFonts w:ascii="微软雅黑" w:hAnsi="微软雅黑"/>
                <w:lang w:eastAsia="zh-CN"/>
              </w:rPr>
              <w:t>、</w:t>
            </w:r>
            <w:proofErr w:type="spellStart"/>
            <w:r w:rsidRPr="00E3358F">
              <w:rPr>
                <w:rFonts w:ascii="微软雅黑" w:hAnsi="微软雅黑"/>
                <w:lang w:eastAsia="zh-CN"/>
              </w:rPr>
              <w:lastRenderedPageBreak/>
              <w:t>remainingStock</w:t>
            </w:r>
            <w:proofErr w:type="spellEnd"/>
          </w:p>
        </w:tc>
        <w:tc>
          <w:tcPr>
            <w:tcW w:w="1559"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47A37CCA" w14:textId="77777777" w:rsidR="008E0085" w:rsidRPr="00E3358F" w:rsidRDefault="008E0085" w:rsidP="00E3358F">
            <w:pPr>
              <w:rPr>
                <w:rFonts w:ascii="微软雅黑" w:hAnsi="微软雅黑"/>
                <w:lang w:eastAsia="zh-CN"/>
              </w:rPr>
            </w:pPr>
            <w:proofErr w:type="gramStart"/>
            <w:r w:rsidRPr="00E3358F">
              <w:rPr>
                <w:rFonts w:ascii="微软雅黑" w:hAnsi="微软雅黑"/>
                <w:lang w:eastAsia="zh-CN"/>
              </w:rPr>
              <w:lastRenderedPageBreak/>
              <w:t>退课事实</w:t>
            </w:r>
            <w:proofErr w:type="gramEnd"/>
            <w:r w:rsidRPr="00E3358F">
              <w:rPr>
                <w:rFonts w:ascii="微软雅黑" w:hAnsi="微软雅黑"/>
                <w:lang w:eastAsia="zh-CN"/>
              </w:rPr>
              <w:t>和恢复后库存快照</w:t>
            </w:r>
          </w:p>
        </w:tc>
        <w:tc>
          <w:tcPr>
            <w:tcW w:w="1762"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65F71E55"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courseDropped</w:t>
            </w:r>
            <w:proofErr w:type="spellEnd"/>
          </w:p>
        </w:tc>
        <w:tc>
          <w:tcPr>
            <w:tcW w:w="2575"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5453919F"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onCourseDropped</w:t>
            </w:r>
            <w:proofErr w:type="spellEnd"/>
          </w:p>
        </w:tc>
      </w:tr>
      <w:tr w:rsidR="00E3358F" w:rsidRPr="00E3358F" w14:paraId="68CCA27A" w14:textId="77777777" w:rsidTr="0033155C">
        <w:tc>
          <w:tcPr>
            <w:tcW w:w="2402"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027AB8D7"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CourseProposedEvent</w:t>
            </w:r>
            <w:proofErr w:type="spellEnd"/>
          </w:p>
        </w:tc>
        <w:tc>
          <w:tcPr>
            <w:tcW w:w="1843"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3911D3C4"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courseId</w:t>
            </w:r>
            <w:proofErr w:type="spellEnd"/>
            <w:r w:rsidRPr="00E3358F">
              <w:rPr>
                <w:rFonts w:ascii="微软雅黑" w:hAnsi="微软雅黑"/>
                <w:lang w:eastAsia="zh-CN"/>
              </w:rPr>
              <w:t>、</w:t>
            </w:r>
            <w:proofErr w:type="spellStart"/>
            <w:r w:rsidRPr="00E3358F">
              <w:rPr>
                <w:rFonts w:ascii="微软雅黑" w:hAnsi="微软雅黑"/>
                <w:lang w:eastAsia="zh-CN"/>
              </w:rPr>
              <w:t>courseName</w:t>
            </w:r>
            <w:proofErr w:type="spellEnd"/>
            <w:r w:rsidRPr="00E3358F">
              <w:rPr>
                <w:rFonts w:ascii="微软雅黑" w:hAnsi="微软雅黑"/>
                <w:lang w:eastAsia="zh-CN"/>
              </w:rPr>
              <w:t>、</w:t>
            </w:r>
            <w:proofErr w:type="spellStart"/>
            <w:r w:rsidRPr="00E3358F">
              <w:rPr>
                <w:rFonts w:ascii="微软雅黑" w:hAnsi="微软雅黑"/>
                <w:lang w:eastAsia="zh-CN"/>
              </w:rPr>
              <w:t>teacherName</w:t>
            </w:r>
            <w:proofErr w:type="spellEnd"/>
          </w:p>
        </w:tc>
        <w:tc>
          <w:tcPr>
            <w:tcW w:w="1559"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7BF5E0DE" w14:textId="77777777" w:rsidR="008E0085" w:rsidRPr="00E3358F" w:rsidRDefault="008E0085" w:rsidP="00E3358F">
            <w:pPr>
              <w:rPr>
                <w:rFonts w:ascii="微软雅黑" w:hAnsi="微软雅黑"/>
                <w:lang w:eastAsia="zh-CN"/>
              </w:rPr>
            </w:pPr>
            <w:r w:rsidRPr="00E3358F">
              <w:rPr>
                <w:rFonts w:ascii="微软雅黑" w:hAnsi="微软雅黑"/>
                <w:lang w:eastAsia="zh-CN"/>
              </w:rPr>
              <w:t>课程申报事实</w:t>
            </w:r>
          </w:p>
        </w:tc>
        <w:tc>
          <w:tcPr>
            <w:tcW w:w="1762"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22C08D40"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courseProposed</w:t>
            </w:r>
            <w:proofErr w:type="spellEnd"/>
          </w:p>
        </w:tc>
        <w:tc>
          <w:tcPr>
            <w:tcW w:w="2575"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4FF7999B"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onCourseProposed</w:t>
            </w:r>
            <w:proofErr w:type="spellEnd"/>
          </w:p>
        </w:tc>
      </w:tr>
      <w:tr w:rsidR="00E3358F" w:rsidRPr="00E3358F" w14:paraId="0FC59F37" w14:textId="77777777" w:rsidTr="0033155C">
        <w:tc>
          <w:tcPr>
            <w:tcW w:w="2402"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0D8213FD"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CourseAuditedEvent</w:t>
            </w:r>
            <w:proofErr w:type="spellEnd"/>
          </w:p>
        </w:tc>
        <w:tc>
          <w:tcPr>
            <w:tcW w:w="1843"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52459971"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courseId</w:t>
            </w:r>
            <w:proofErr w:type="spellEnd"/>
            <w:r w:rsidRPr="00E3358F">
              <w:rPr>
                <w:rFonts w:ascii="微软雅黑" w:hAnsi="微软雅黑"/>
                <w:lang w:eastAsia="zh-CN"/>
              </w:rPr>
              <w:t>、</w:t>
            </w:r>
            <w:proofErr w:type="spellStart"/>
            <w:r w:rsidRPr="00E3358F">
              <w:rPr>
                <w:rFonts w:ascii="微软雅黑" w:hAnsi="微软雅黑"/>
                <w:lang w:eastAsia="zh-CN"/>
              </w:rPr>
              <w:t>courseName</w:t>
            </w:r>
            <w:proofErr w:type="spellEnd"/>
            <w:r w:rsidRPr="00E3358F">
              <w:rPr>
                <w:rFonts w:ascii="微软雅黑" w:hAnsi="微软雅黑"/>
                <w:lang w:eastAsia="zh-CN"/>
              </w:rPr>
              <w:t>、passed</w:t>
            </w:r>
          </w:p>
        </w:tc>
        <w:tc>
          <w:tcPr>
            <w:tcW w:w="1559"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531C574C" w14:textId="77777777" w:rsidR="008E0085" w:rsidRPr="00E3358F" w:rsidRDefault="008E0085" w:rsidP="00E3358F">
            <w:pPr>
              <w:rPr>
                <w:rFonts w:ascii="微软雅黑" w:hAnsi="微软雅黑"/>
                <w:lang w:eastAsia="zh-CN"/>
              </w:rPr>
            </w:pPr>
            <w:r w:rsidRPr="00E3358F">
              <w:rPr>
                <w:rFonts w:ascii="微软雅黑" w:hAnsi="微软雅黑"/>
                <w:lang w:eastAsia="zh-CN"/>
              </w:rPr>
              <w:t>审核结果</w:t>
            </w:r>
          </w:p>
        </w:tc>
        <w:tc>
          <w:tcPr>
            <w:tcW w:w="1762"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014DD0E3"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courseAudited</w:t>
            </w:r>
            <w:proofErr w:type="spellEnd"/>
          </w:p>
        </w:tc>
        <w:tc>
          <w:tcPr>
            <w:tcW w:w="2575"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21533283"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onCourseAudited</w:t>
            </w:r>
            <w:proofErr w:type="spellEnd"/>
          </w:p>
        </w:tc>
      </w:tr>
      <w:tr w:rsidR="00E3358F" w:rsidRPr="00E3358F" w14:paraId="0DB00025" w14:textId="77777777" w:rsidTr="0033155C">
        <w:tc>
          <w:tcPr>
            <w:tcW w:w="2402"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2B79B4DF"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ScheduleGeneratedEvent</w:t>
            </w:r>
            <w:proofErr w:type="spellEnd"/>
          </w:p>
        </w:tc>
        <w:tc>
          <w:tcPr>
            <w:tcW w:w="1843"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771C8D76"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scheduledCount</w:t>
            </w:r>
            <w:proofErr w:type="spellEnd"/>
          </w:p>
        </w:tc>
        <w:tc>
          <w:tcPr>
            <w:tcW w:w="1559"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1D6BE423" w14:textId="77777777" w:rsidR="008E0085" w:rsidRPr="00E3358F" w:rsidRDefault="008E0085" w:rsidP="00E3358F">
            <w:pPr>
              <w:rPr>
                <w:rFonts w:ascii="微软雅黑" w:hAnsi="微软雅黑"/>
                <w:lang w:eastAsia="zh-CN"/>
              </w:rPr>
            </w:pPr>
            <w:r w:rsidRPr="00E3358F">
              <w:rPr>
                <w:rFonts w:ascii="微软雅黑" w:hAnsi="微软雅黑"/>
                <w:lang w:eastAsia="zh-CN"/>
              </w:rPr>
              <w:t>排课批次规模</w:t>
            </w:r>
          </w:p>
        </w:tc>
        <w:tc>
          <w:tcPr>
            <w:tcW w:w="1762"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4F1BE31D"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scheduleGenerated</w:t>
            </w:r>
            <w:proofErr w:type="spellEnd"/>
          </w:p>
        </w:tc>
        <w:tc>
          <w:tcPr>
            <w:tcW w:w="2575"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7BE4A58D"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onScheduleGenerated</w:t>
            </w:r>
            <w:proofErr w:type="spellEnd"/>
          </w:p>
        </w:tc>
      </w:tr>
      <w:tr w:rsidR="00E3358F" w:rsidRPr="00E3358F" w14:paraId="783D821B" w14:textId="77777777" w:rsidTr="0033155C">
        <w:tc>
          <w:tcPr>
            <w:tcW w:w="2402"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340250E7"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SystemResetEvent</w:t>
            </w:r>
            <w:proofErr w:type="spellEnd"/>
          </w:p>
        </w:tc>
        <w:tc>
          <w:tcPr>
            <w:tcW w:w="1843"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57E67001"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adminName</w:t>
            </w:r>
            <w:proofErr w:type="spellEnd"/>
          </w:p>
        </w:tc>
        <w:tc>
          <w:tcPr>
            <w:tcW w:w="1559"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3E63B825" w14:textId="77777777" w:rsidR="008E0085" w:rsidRPr="00E3358F" w:rsidRDefault="008E0085" w:rsidP="00E3358F">
            <w:pPr>
              <w:rPr>
                <w:rFonts w:ascii="微软雅黑" w:hAnsi="微软雅黑"/>
                <w:lang w:eastAsia="zh-CN"/>
              </w:rPr>
            </w:pPr>
            <w:r w:rsidRPr="00E3358F">
              <w:rPr>
                <w:rFonts w:ascii="微软雅黑" w:hAnsi="微软雅黑"/>
                <w:lang w:eastAsia="zh-CN"/>
              </w:rPr>
              <w:t>执行重置的管理员</w:t>
            </w:r>
          </w:p>
        </w:tc>
        <w:tc>
          <w:tcPr>
            <w:tcW w:w="1762"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129C3EDB"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systemReset</w:t>
            </w:r>
            <w:proofErr w:type="spellEnd"/>
          </w:p>
        </w:tc>
        <w:tc>
          <w:tcPr>
            <w:tcW w:w="2575"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0F24221E"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onSystemReset</w:t>
            </w:r>
            <w:proofErr w:type="spellEnd"/>
          </w:p>
        </w:tc>
      </w:tr>
    </w:tbl>
    <w:p w14:paraId="6AB54243" w14:textId="77777777" w:rsidR="008E0085" w:rsidRPr="00E3358F" w:rsidRDefault="008E0085" w:rsidP="00E3358F">
      <w:pPr>
        <w:rPr>
          <w:rFonts w:ascii="微软雅黑" w:hAnsi="微软雅黑"/>
          <w:lang w:eastAsia="zh-CN"/>
        </w:rPr>
      </w:pPr>
      <w:r w:rsidRPr="00E3358F">
        <w:rPr>
          <w:rFonts w:ascii="微软雅黑" w:hAnsi="微软雅黑"/>
          <w:lang w:eastAsia="zh-CN"/>
        </w:rPr>
        <w:t>后端事件类字段均为 private final，构造后不再修改。事件对象只表达“事实已发生”，不执行查询、不写数据库、不直接调用前端。</w:t>
      </w:r>
    </w:p>
    <w:p w14:paraId="46BBF94E" w14:textId="77777777" w:rsidR="008E0085" w:rsidRPr="00E3358F" w:rsidRDefault="008E0085" w:rsidP="00E3358F">
      <w:pPr>
        <w:pStyle w:val="31"/>
      </w:pPr>
      <w:bookmarkStart w:id="86" w:name="_Toc232342745"/>
      <w:r w:rsidRPr="00E3358F">
        <w:t>4.4 </w:t>
      </w:r>
      <w:proofErr w:type="spellStart"/>
      <w:r w:rsidRPr="00E3358F">
        <w:t>CourseEventPublisher</w:t>
      </w:r>
      <w:proofErr w:type="spellEnd"/>
      <w:r w:rsidRPr="00E3358F">
        <w:t> </w:t>
      </w:r>
      <w:r w:rsidRPr="00E3358F">
        <w:rPr>
          <w:rFonts w:cs="微软雅黑" w:hint="eastAsia"/>
        </w:rPr>
        <w:t>设计</w:t>
      </w:r>
      <w:bookmarkEnd w:id="86"/>
    </w:p>
    <w:p w14:paraId="3457ED91" w14:textId="77777777" w:rsidR="008E0085" w:rsidRPr="00E3358F" w:rsidRDefault="008E0085" w:rsidP="00E3358F">
      <w:pPr>
        <w:rPr>
          <w:rFonts w:ascii="微软雅黑" w:hAnsi="微软雅黑"/>
          <w:lang w:eastAsia="zh-CN"/>
        </w:rPr>
      </w:pPr>
      <w:proofErr w:type="gramStart"/>
      <w:r w:rsidRPr="00E3358F">
        <w:rPr>
          <w:rFonts w:ascii="微软雅黑" w:hAnsi="微软雅黑"/>
          <w:lang w:eastAsia="zh-CN"/>
        </w:rPr>
        <w:t>发布器</w:t>
      </w:r>
      <w:proofErr w:type="gramEnd"/>
      <w:r w:rsidRPr="00E3358F">
        <w:rPr>
          <w:rFonts w:ascii="微软雅黑" w:hAnsi="微软雅黑"/>
          <w:lang w:eastAsia="zh-CN"/>
        </w:rPr>
        <w:t>的职责不是“处理事件”，而是“统一创建事件对象并交给 Spring 容器”。</w:t>
      </w:r>
    </w:p>
    <w:p w14:paraId="2C41B16A" w14:textId="77777777" w:rsidR="00045BD4" w:rsidRPr="00E3358F" w:rsidRDefault="003E4274" w:rsidP="00E3358F">
      <w:pPr>
        <w:keepNext/>
        <w:spacing w:before="80" w:after="80"/>
        <w:jc w:val="center"/>
        <w:rPr>
          <w:rFonts w:ascii="微软雅黑" w:hAnsi="微软雅黑"/>
        </w:rPr>
      </w:pPr>
      <w:r w:rsidRPr="00E3358F">
        <w:rPr>
          <w:rFonts w:ascii="微软雅黑" w:hAnsi="微软雅黑"/>
          <w:b/>
          <w:sz w:val="21"/>
        </w:rPr>
        <w:t xml:space="preserve">表3-20 </w:t>
      </w:r>
      <w:proofErr w:type="spellStart"/>
      <w:r w:rsidRPr="00E3358F">
        <w:rPr>
          <w:rFonts w:ascii="微软雅黑" w:hAnsi="微软雅黑"/>
          <w:b/>
          <w:sz w:val="21"/>
        </w:rPr>
        <w:t>CourseEventPublisher</w:t>
      </w:r>
      <w:proofErr w:type="spellEnd"/>
      <w:r w:rsidRPr="00E3358F">
        <w:rPr>
          <w:rFonts w:ascii="微软雅黑" w:hAnsi="微软雅黑"/>
          <w:b/>
          <w:sz w:val="21"/>
        </w:rPr>
        <w:t xml:space="preserve"> </w:t>
      </w:r>
      <w:proofErr w:type="spellStart"/>
      <w:r w:rsidRPr="00E3358F">
        <w:rPr>
          <w:rFonts w:ascii="微软雅黑" w:hAnsi="微软雅黑"/>
          <w:b/>
          <w:sz w:val="21"/>
        </w:rPr>
        <w:t>发布方法设计</w:t>
      </w:r>
      <w:proofErr w:type="spellEnd"/>
    </w:p>
    <w:tbl>
      <w:tblPr>
        <w:tblW w:w="9655" w:type="dxa"/>
        <w:tblBorders>
          <w:top w:val="single" w:sz="2" w:space="0" w:color="auto"/>
          <w:left w:val="single" w:sz="2" w:space="0" w:color="auto"/>
          <w:bottom w:val="single" w:sz="2" w:space="0" w:color="auto"/>
          <w:right w:val="single" w:sz="2" w:space="0" w:color="auto"/>
        </w:tblBorders>
        <w:shd w:val="clear" w:color="auto" w:fill="FAFBFC"/>
        <w:tblCellMar>
          <w:top w:w="15" w:type="dxa"/>
          <w:left w:w="15" w:type="dxa"/>
          <w:bottom w:w="15" w:type="dxa"/>
          <w:right w:w="15" w:type="dxa"/>
        </w:tblCellMar>
        <w:tblLook w:val="04A0" w:firstRow="1" w:lastRow="0" w:firstColumn="1" w:lastColumn="0" w:noHBand="0" w:noVBand="1"/>
      </w:tblPr>
      <w:tblGrid>
        <w:gridCol w:w="2275"/>
        <w:gridCol w:w="3567"/>
        <w:gridCol w:w="3813"/>
      </w:tblGrid>
      <w:tr w:rsidR="00E3358F" w:rsidRPr="00E3358F" w14:paraId="59F1B286" w14:textId="77777777">
        <w:trPr>
          <w:tblHeader/>
        </w:trPr>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6F3FEBE6" w14:textId="77777777" w:rsidR="008E0085" w:rsidRPr="00E3358F" w:rsidRDefault="008E0085" w:rsidP="00E3358F">
            <w:pPr>
              <w:rPr>
                <w:rFonts w:ascii="微软雅黑" w:hAnsi="微软雅黑"/>
                <w:b/>
                <w:bCs/>
                <w:lang w:eastAsia="zh-CN"/>
              </w:rPr>
            </w:pPr>
            <w:proofErr w:type="gramStart"/>
            <w:r w:rsidRPr="00E3358F">
              <w:rPr>
                <w:rFonts w:ascii="微软雅黑" w:hAnsi="微软雅黑"/>
                <w:b/>
                <w:bCs/>
                <w:lang w:eastAsia="zh-CN"/>
              </w:rPr>
              <w:t>发布器方法</w:t>
            </w:r>
            <w:proofErr w:type="gramEnd"/>
          </w:p>
        </w:tc>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0249BFD5"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创建事件</w:t>
            </w:r>
          </w:p>
        </w:tc>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625109CC"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设计收益</w:t>
            </w:r>
          </w:p>
        </w:tc>
      </w:tr>
      <w:tr w:rsidR="00E3358F" w:rsidRPr="00E3358F" w14:paraId="2C6D6316" w14:textId="77777777">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285AA03D"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courseSelected</w:t>
            </w:r>
            <w:proofErr w:type="spellEnd"/>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37C20AAB" w14:textId="77777777" w:rsidR="008E0085" w:rsidRPr="00E3358F" w:rsidRDefault="008E0085" w:rsidP="00E3358F">
            <w:pPr>
              <w:rPr>
                <w:rFonts w:ascii="微软雅黑" w:hAnsi="微软雅黑"/>
                <w:lang w:eastAsia="zh-CN"/>
              </w:rPr>
            </w:pPr>
            <w:r w:rsidRPr="00E3358F">
              <w:rPr>
                <w:rFonts w:ascii="微软雅黑" w:hAnsi="微软雅黑"/>
                <w:lang w:eastAsia="zh-CN"/>
              </w:rPr>
              <w:t xml:space="preserve">new </w:t>
            </w:r>
            <w:proofErr w:type="spellStart"/>
            <w:r w:rsidRPr="00E3358F">
              <w:rPr>
                <w:rFonts w:ascii="微软雅黑" w:hAnsi="微软雅黑"/>
                <w:lang w:eastAsia="zh-CN"/>
              </w:rPr>
              <w:t>CourseSelectedEvent</w:t>
            </w:r>
            <w:proofErr w:type="spellEnd"/>
            <w:r w:rsidRPr="00E3358F">
              <w:rPr>
                <w:rFonts w:ascii="微软雅黑" w:hAnsi="微软雅黑"/>
                <w:lang w:eastAsia="zh-CN"/>
              </w:rPr>
              <w:t>(...)</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2A20190A" w14:textId="77777777" w:rsidR="008E0085" w:rsidRPr="00E3358F" w:rsidRDefault="008E0085" w:rsidP="00E3358F">
            <w:pPr>
              <w:rPr>
                <w:rFonts w:ascii="微软雅黑" w:hAnsi="微软雅黑"/>
                <w:lang w:eastAsia="zh-CN"/>
              </w:rPr>
            </w:pPr>
            <w:r w:rsidRPr="00E3358F">
              <w:rPr>
                <w:rFonts w:ascii="微软雅黑" w:hAnsi="微软雅黑"/>
                <w:lang w:eastAsia="zh-CN"/>
              </w:rPr>
              <w:t>选课事件参数集中校验</w:t>
            </w:r>
          </w:p>
        </w:tc>
      </w:tr>
      <w:tr w:rsidR="00E3358F" w:rsidRPr="00E3358F" w14:paraId="61412E44" w14:textId="77777777">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7B7EFD48"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courseDropped</w:t>
            </w:r>
            <w:proofErr w:type="spellEnd"/>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51C7BF7F" w14:textId="77777777" w:rsidR="008E0085" w:rsidRPr="00E3358F" w:rsidRDefault="008E0085" w:rsidP="00E3358F">
            <w:pPr>
              <w:rPr>
                <w:rFonts w:ascii="微软雅黑" w:hAnsi="微软雅黑"/>
                <w:lang w:eastAsia="zh-CN"/>
              </w:rPr>
            </w:pPr>
            <w:r w:rsidRPr="00E3358F">
              <w:rPr>
                <w:rFonts w:ascii="微软雅黑" w:hAnsi="微软雅黑"/>
                <w:lang w:eastAsia="zh-CN"/>
              </w:rPr>
              <w:t xml:space="preserve">new </w:t>
            </w:r>
            <w:proofErr w:type="spellStart"/>
            <w:r w:rsidRPr="00E3358F">
              <w:rPr>
                <w:rFonts w:ascii="微软雅黑" w:hAnsi="微软雅黑"/>
                <w:lang w:eastAsia="zh-CN"/>
              </w:rPr>
              <w:t>CourseDroppedEvent</w:t>
            </w:r>
            <w:proofErr w:type="spellEnd"/>
            <w:r w:rsidRPr="00E3358F">
              <w:rPr>
                <w:rFonts w:ascii="微软雅黑" w:hAnsi="微软雅黑"/>
                <w:lang w:eastAsia="zh-CN"/>
              </w:rPr>
              <w:t>(...)</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770A4D37" w14:textId="77777777" w:rsidR="008E0085" w:rsidRPr="00E3358F" w:rsidRDefault="008E0085" w:rsidP="00E3358F">
            <w:pPr>
              <w:rPr>
                <w:rFonts w:ascii="微软雅黑" w:hAnsi="微软雅黑"/>
                <w:lang w:eastAsia="zh-CN"/>
              </w:rPr>
            </w:pPr>
            <w:proofErr w:type="gramStart"/>
            <w:r w:rsidRPr="00E3358F">
              <w:rPr>
                <w:rFonts w:ascii="微软雅黑" w:hAnsi="微软雅黑"/>
                <w:lang w:eastAsia="zh-CN"/>
              </w:rPr>
              <w:t>退课事件</w:t>
            </w:r>
            <w:proofErr w:type="gramEnd"/>
            <w:r w:rsidRPr="00E3358F">
              <w:rPr>
                <w:rFonts w:ascii="微软雅黑" w:hAnsi="微软雅黑"/>
                <w:lang w:eastAsia="zh-CN"/>
              </w:rPr>
              <w:t>字段保持一致</w:t>
            </w:r>
          </w:p>
        </w:tc>
      </w:tr>
      <w:tr w:rsidR="00E3358F" w:rsidRPr="00E3358F" w14:paraId="14622829" w14:textId="77777777">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1C98C723"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lastRenderedPageBreak/>
              <w:t>courseProposed</w:t>
            </w:r>
            <w:proofErr w:type="spellEnd"/>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2C1C5ACA" w14:textId="77777777" w:rsidR="008E0085" w:rsidRPr="00E3358F" w:rsidRDefault="008E0085" w:rsidP="00E3358F">
            <w:pPr>
              <w:rPr>
                <w:rFonts w:ascii="微软雅黑" w:hAnsi="微软雅黑"/>
                <w:lang w:eastAsia="zh-CN"/>
              </w:rPr>
            </w:pPr>
            <w:r w:rsidRPr="00E3358F">
              <w:rPr>
                <w:rFonts w:ascii="微软雅黑" w:hAnsi="微软雅黑"/>
                <w:lang w:eastAsia="zh-CN"/>
              </w:rPr>
              <w:t xml:space="preserve">new </w:t>
            </w:r>
            <w:proofErr w:type="spellStart"/>
            <w:r w:rsidRPr="00E3358F">
              <w:rPr>
                <w:rFonts w:ascii="微软雅黑" w:hAnsi="微软雅黑"/>
                <w:lang w:eastAsia="zh-CN"/>
              </w:rPr>
              <w:t>CourseProposedEvent</w:t>
            </w:r>
            <w:proofErr w:type="spellEnd"/>
            <w:r w:rsidRPr="00E3358F">
              <w:rPr>
                <w:rFonts w:ascii="微软雅黑" w:hAnsi="微软雅黑"/>
                <w:lang w:eastAsia="zh-CN"/>
              </w:rPr>
              <w:t>(...)</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56D3BF63" w14:textId="77777777" w:rsidR="008E0085" w:rsidRPr="00E3358F" w:rsidRDefault="008E0085" w:rsidP="00E3358F">
            <w:pPr>
              <w:rPr>
                <w:rFonts w:ascii="微软雅黑" w:hAnsi="微软雅黑"/>
                <w:lang w:eastAsia="zh-CN"/>
              </w:rPr>
            </w:pPr>
            <w:r w:rsidRPr="00E3358F">
              <w:rPr>
                <w:rFonts w:ascii="微软雅黑" w:hAnsi="微软雅黑"/>
                <w:lang w:eastAsia="zh-CN"/>
              </w:rPr>
              <w:t>Controller 不直接依赖 Spring 原始发布 API</w:t>
            </w:r>
          </w:p>
        </w:tc>
      </w:tr>
      <w:tr w:rsidR="00E3358F" w:rsidRPr="00E3358F" w14:paraId="2BC64F0B" w14:textId="77777777">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14AB75A7"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courseAudited</w:t>
            </w:r>
            <w:proofErr w:type="spellEnd"/>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10CD4975" w14:textId="77777777" w:rsidR="008E0085" w:rsidRPr="00E3358F" w:rsidRDefault="008E0085" w:rsidP="00E3358F">
            <w:pPr>
              <w:rPr>
                <w:rFonts w:ascii="微软雅黑" w:hAnsi="微软雅黑"/>
                <w:lang w:eastAsia="zh-CN"/>
              </w:rPr>
            </w:pPr>
            <w:r w:rsidRPr="00E3358F">
              <w:rPr>
                <w:rFonts w:ascii="微软雅黑" w:hAnsi="微软雅黑"/>
                <w:lang w:eastAsia="zh-CN"/>
              </w:rPr>
              <w:t xml:space="preserve">new </w:t>
            </w:r>
            <w:proofErr w:type="spellStart"/>
            <w:r w:rsidRPr="00E3358F">
              <w:rPr>
                <w:rFonts w:ascii="微软雅黑" w:hAnsi="微软雅黑"/>
                <w:lang w:eastAsia="zh-CN"/>
              </w:rPr>
              <w:t>CourseAuditedEvent</w:t>
            </w:r>
            <w:proofErr w:type="spellEnd"/>
            <w:r w:rsidRPr="00E3358F">
              <w:rPr>
                <w:rFonts w:ascii="微软雅黑" w:hAnsi="微软雅黑"/>
                <w:lang w:eastAsia="zh-CN"/>
              </w:rPr>
              <w:t>(...)</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2E87D36A" w14:textId="77777777" w:rsidR="008E0085" w:rsidRPr="00E3358F" w:rsidRDefault="008E0085" w:rsidP="00E3358F">
            <w:pPr>
              <w:rPr>
                <w:rFonts w:ascii="微软雅黑" w:hAnsi="微软雅黑"/>
                <w:lang w:eastAsia="zh-CN"/>
              </w:rPr>
            </w:pPr>
            <w:r w:rsidRPr="00E3358F">
              <w:rPr>
                <w:rFonts w:ascii="微软雅黑" w:hAnsi="微软雅黑"/>
                <w:lang w:eastAsia="zh-CN"/>
              </w:rPr>
              <w:t>审核通过/驳回共用一个事件</w:t>
            </w:r>
          </w:p>
        </w:tc>
      </w:tr>
      <w:tr w:rsidR="00E3358F" w:rsidRPr="00E3358F" w14:paraId="1AA5FC1B" w14:textId="77777777">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71D3220C"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scheduleGenerated</w:t>
            </w:r>
            <w:proofErr w:type="spellEnd"/>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4BCE2A62" w14:textId="77777777" w:rsidR="008E0085" w:rsidRPr="00E3358F" w:rsidRDefault="008E0085" w:rsidP="00E3358F">
            <w:pPr>
              <w:rPr>
                <w:rFonts w:ascii="微软雅黑" w:hAnsi="微软雅黑"/>
                <w:lang w:eastAsia="zh-CN"/>
              </w:rPr>
            </w:pPr>
            <w:r w:rsidRPr="00E3358F">
              <w:rPr>
                <w:rFonts w:ascii="微软雅黑" w:hAnsi="微软雅黑"/>
                <w:lang w:eastAsia="zh-CN"/>
              </w:rPr>
              <w:t xml:space="preserve">new </w:t>
            </w:r>
            <w:proofErr w:type="spellStart"/>
            <w:r w:rsidRPr="00E3358F">
              <w:rPr>
                <w:rFonts w:ascii="微软雅黑" w:hAnsi="微软雅黑"/>
                <w:lang w:eastAsia="zh-CN"/>
              </w:rPr>
              <w:t>ScheduleGeneratedEvent</w:t>
            </w:r>
            <w:proofErr w:type="spellEnd"/>
            <w:r w:rsidRPr="00E3358F">
              <w:rPr>
                <w:rFonts w:ascii="微软雅黑" w:hAnsi="微软雅黑"/>
                <w:lang w:eastAsia="zh-CN"/>
              </w:rPr>
              <w:t>(...)</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3F3CCD8A" w14:textId="77777777" w:rsidR="008E0085" w:rsidRPr="00E3358F" w:rsidRDefault="008E0085" w:rsidP="00E3358F">
            <w:pPr>
              <w:rPr>
                <w:rFonts w:ascii="微软雅黑" w:hAnsi="微软雅黑"/>
                <w:lang w:eastAsia="zh-CN"/>
              </w:rPr>
            </w:pPr>
            <w:r w:rsidRPr="00E3358F">
              <w:rPr>
                <w:rFonts w:ascii="微软雅黑" w:hAnsi="微软雅黑"/>
                <w:lang w:eastAsia="zh-CN"/>
              </w:rPr>
              <w:t>排课完成统一出口</w:t>
            </w:r>
          </w:p>
        </w:tc>
      </w:tr>
      <w:tr w:rsidR="00E3358F" w:rsidRPr="00E3358F" w14:paraId="710899FF" w14:textId="77777777">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6CC54A88"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systemReset</w:t>
            </w:r>
            <w:proofErr w:type="spellEnd"/>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67C9427C" w14:textId="77777777" w:rsidR="008E0085" w:rsidRPr="00E3358F" w:rsidRDefault="008E0085" w:rsidP="00E3358F">
            <w:pPr>
              <w:rPr>
                <w:rFonts w:ascii="微软雅黑" w:hAnsi="微软雅黑"/>
                <w:lang w:eastAsia="zh-CN"/>
              </w:rPr>
            </w:pPr>
            <w:r w:rsidRPr="00E3358F">
              <w:rPr>
                <w:rFonts w:ascii="微软雅黑" w:hAnsi="微软雅黑"/>
                <w:lang w:eastAsia="zh-CN"/>
              </w:rPr>
              <w:t xml:space="preserve">new </w:t>
            </w:r>
            <w:proofErr w:type="spellStart"/>
            <w:r w:rsidRPr="00E3358F">
              <w:rPr>
                <w:rFonts w:ascii="微软雅黑" w:hAnsi="微软雅黑"/>
                <w:lang w:eastAsia="zh-CN"/>
              </w:rPr>
              <w:t>SystemResetEvent</w:t>
            </w:r>
            <w:proofErr w:type="spellEnd"/>
            <w:r w:rsidRPr="00E3358F">
              <w:rPr>
                <w:rFonts w:ascii="微软雅黑" w:hAnsi="微软雅黑"/>
                <w:lang w:eastAsia="zh-CN"/>
              </w:rPr>
              <w:t>(...)</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2F086B49" w14:textId="77777777" w:rsidR="008E0085" w:rsidRPr="00E3358F" w:rsidRDefault="008E0085" w:rsidP="00E3358F">
            <w:pPr>
              <w:rPr>
                <w:rFonts w:ascii="微软雅黑" w:hAnsi="微软雅黑"/>
                <w:lang w:eastAsia="zh-CN"/>
              </w:rPr>
            </w:pPr>
            <w:r w:rsidRPr="00E3358F">
              <w:rPr>
                <w:rFonts w:ascii="微软雅黑" w:hAnsi="微软雅黑"/>
                <w:lang w:eastAsia="zh-CN"/>
              </w:rPr>
              <w:t>高危操作审计入口</w:t>
            </w:r>
          </w:p>
        </w:tc>
      </w:tr>
    </w:tbl>
    <w:p w14:paraId="7208BA9A" w14:textId="77777777" w:rsidR="008E0085" w:rsidRPr="00E3358F" w:rsidRDefault="008E0085" w:rsidP="00E3358F">
      <w:pPr>
        <w:pStyle w:val="31"/>
      </w:pPr>
      <w:bookmarkStart w:id="87" w:name="_Toc232342746"/>
      <w:r w:rsidRPr="00E3358F">
        <w:t>4.5 </w:t>
      </w:r>
      <w:proofErr w:type="spellStart"/>
      <w:r w:rsidRPr="00E3358F">
        <w:t>CourseEventListener</w:t>
      </w:r>
      <w:proofErr w:type="spellEnd"/>
      <w:r w:rsidRPr="00E3358F">
        <w:t> </w:t>
      </w:r>
      <w:r w:rsidRPr="00E3358F">
        <w:rPr>
          <w:rFonts w:cs="微软雅黑" w:hint="eastAsia"/>
        </w:rPr>
        <w:t>设计</w:t>
      </w:r>
      <w:bookmarkEnd w:id="87"/>
    </w:p>
    <w:p w14:paraId="53EBA699" w14:textId="77777777" w:rsidR="008E0085" w:rsidRPr="00E3358F" w:rsidRDefault="008E0085" w:rsidP="00E3358F">
      <w:pPr>
        <w:rPr>
          <w:rFonts w:ascii="微软雅黑" w:hAnsi="微软雅黑"/>
          <w:lang w:eastAsia="zh-CN"/>
        </w:rPr>
      </w:pPr>
      <w:r w:rsidRPr="00E3358F">
        <w:rPr>
          <w:rFonts w:ascii="微软雅黑" w:hAnsi="微软雅黑"/>
          <w:lang w:eastAsia="zh-CN"/>
        </w:rPr>
        <w:t>监听器方法使用 @Async 和 @EventListener。当前消费动作是日志审计，后续可在同一事件下新增通知、统计或审计表写入。</w:t>
      </w:r>
    </w:p>
    <w:p w14:paraId="126310C7" w14:textId="77777777" w:rsidR="00045BD4" w:rsidRPr="00E3358F" w:rsidRDefault="003E4274" w:rsidP="00E3358F">
      <w:pPr>
        <w:keepNext/>
        <w:spacing w:before="80" w:after="80"/>
        <w:jc w:val="center"/>
        <w:rPr>
          <w:rFonts w:ascii="微软雅黑" w:hAnsi="微软雅黑"/>
        </w:rPr>
      </w:pPr>
      <w:r w:rsidRPr="00E3358F">
        <w:rPr>
          <w:rFonts w:ascii="微软雅黑" w:hAnsi="微软雅黑"/>
          <w:b/>
          <w:sz w:val="21"/>
        </w:rPr>
        <w:t xml:space="preserve">表3-21 </w:t>
      </w:r>
      <w:proofErr w:type="spellStart"/>
      <w:r w:rsidRPr="00E3358F">
        <w:rPr>
          <w:rFonts w:ascii="微软雅黑" w:hAnsi="微软雅黑"/>
          <w:b/>
          <w:sz w:val="21"/>
        </w:rPr>
        <w:t>CourseEventListener</w:t>
      </w:r>
      <w:proofErr w:type="spellEnd"/>
      <w:r w:rsidRPr="00E3358F">
        <w:rPr>
          <w:rFonts w:ascii="微软雅黑" w:hAnsi="微软雅黑"/>
          <w:b/>
          <w:sz w:val="21"/>
        </w:rPr>
        <w:t xml:space="preserve"> </w:t>
      </w:r>
      <w:proofErr w:type="spellStart"/>
      <w:r w:rsidRPr="00E3358F">
        <w:rPr>
          <w:rFonts w:ascii="微软雅黑" w:hAnsi="微软雅黑"/>
          <w:b/>
          <w:sz w:val="21"/>
        </w:rPr>
        <w:t>监听方法设计</w:t>
      </w:r>
      <w:proofErr w:type="spellEnd"/>
    </w:p>
    <w:tbl>
      <w:tblPr>
        <w:tblW w:w="9655" w:type="dxa"/>
        <w:tblBorders>
          <w:top w:val="single" w:sz="2" w:space="0" w:color="auto"/>
          <w:left w:val="single" w:sz="2" w:space="0" w:color="auto"/>
          <w:bottom w:val="single" w:sz="2" w:space="0" w:color="auto"/>
          <w:right w:val="single" w:sz="2" w:space="0" w:color="auto"/>
        </w:tblBorders>
        <w:shd w:val="clear" w:color="auto" w:fill="FAFBFC"/>
        <w:tblCellMar>
          <w:top w:w="15" w:type="dxa"/>
          <w:left w:w="15" w:type="dxa"/>
          <w:bottom w:w="15" w:type="dxa"/>
          <w:right w:w="15" w:type="dxa"/>
        </w:tblCellMar>
        <w:tblLook w:val="04A0" w:firstRow="1" w:lastRow="0" w:firstColumn="1" w:lastColumn="0" w:noHBand="0" w:noVBand="1"/>
      </w:tblPr>
      <w:tblGrid>
        <w:gridCol w:w="3240"/>
        <w:gridCol w:w="3069"/>
        <w:gridCol w:w="3346"/>
      </w:tblGrid>
      <w:tr w:rsidR="00E3358F" w:rsidRPr="00E3358F" w14:paraId="6965F6DC" w14:textId="77777777">
        <w:trPr>
          <w:tblHeader/>
        </w:trPr>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7D8769EC"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监听器方法</w:t>
            </w:r>
          </w:p>
        </w:tc>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4EF77573"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日志内容</w:t>
            </w:r>
          </w:p>
        </w:tc>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06619A37"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不应做的事</w:t>
            </w:r>
          </w:p>
        </w:tc>
      </w:tr>
      <w:tr w:rsidR="00E3358F" w:rsidRPr="00E3358F" w14:paraId="00E0F8CB" w14:textId="77777777">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07BC4FAF"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onCourseSelected</w:t>
            </w:r>
            <w:proofErr w:type="spellEnd"/>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5E49A66B" w14:textId="77777777" w:rsidR="008E0085" w:rsidRPr="00E3358F" w:rsidRDefault="008E0085" w:rsidP="00E3358F">
            <w:pPr>
              <w:rPr>
                <w:rFonts w:ascii="微软雅黑" w:hAnsi="微软雅黑"/>
                <w:lang w:eastAsia="zh-CN"/>
              </w:rPr>
            </w:pPr>
            <w:r w:rsidRPr="00E3358F">
              <w:rPr>
                <w:rFonts w:ascii="微软雅黑" w:hAnsi="微软雅黑"/>
                <w:lang w:eastAsia="zh-CN"/>
              </w:rPr>
              <w:t>学生、课程、剩余容量</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4A823967" w14:textId="77777777" w:rsidR="008E0085" w:rsidRPr="00E3358F" w:rsidRDefault="008E0085" w:rsidP="00E3358F">
            <w:pPr>
              <w:rPr>
                <w:rFonts w:ascii="微软雅黑" w:hAnsi="微软雅黑"/>
                <w:lang w:eastAsia="zh-CN"/>
              </w:rPr>
            </w:pPr>
            <w:r w:rsidRPr="00E3358F">
              <w:rPr>
                <w:rFonts w:ascii="微软雅黑" w:hAnsi="微软雅黑"/>
                <w:lang w:eastAsia="zh-CN"/>
              </w:rPr>
              <w:t>不再修改库存或选课关系</w:t>
            </w:r>
          </w:p>
        </w:tc>
      </w:tr>
      <w:tr w:rsidR="00E3358F" w:rsidRPr="00E3358F" w14:paraId="156AD2DC" w14:textId="77777777">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51B52517"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onCourseDropped</w:t>
            </w:r>
            <w:proofErr w:type="spellEnd"/>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2D5CB6AE" w14:textId="77777777" w:rsidR="008E0085" w:rsidRPr="00E3358F" w:rsidRDefault="008E0085" w:rsidP="00E3358F">
            <w:pPr>
              <w:rPr>
                <w:rFonts w:ascii="微软雅黑" w:hAnsi="微软雅黑"/>
                <w:lang w:eastAsia="zh-CN"/>
              </w:rPr>
            </w:pPr>
            <w:r w:rsidRPr="00E3358F">
              <w:rPr>
                <w:rFonts w:ascii="微软雅黑" w:hAnsi="微软雅黑"/>
                <w:lang w:eastAsia="zh-CN"/>
              </w:rPr>
              <w:t>学生、课程、剩余容量</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58D8EF8D" w14:textId="77777777" w:rsidR="008E0085" w:rsidRPr="00E3358F" w:rsidRDefault="008E0085" w:rsidP="00E3358F">
            <w:pPr>
              <w:rPr>
                <w:rFonts w:ascii="微软雅黑" w:hAnsi="微软雅黑"/>
                <w:lang w:eastAsia="zh-CN"/>
              </w:rPr>
            </w:pPr>
            <w:r w:rsidRPr="00E3358F">
              <w:rPr>
                <w:rFonts w:ascii="微软雅黑" w:hAnsi="微软雅黑"/>
                <w:lang w:eastAsia="zh-CN"/>
              </w:rPr>
              <w:t>不再恢复库存</w:t>
            </w:r>
          </w:p>
        </w:tc>
      </w:tr>
      <w:tr w:rsidR="00E3358F" w:rsidRPr="00E3358F" w14:paraId="07A4D161" w14:textId="77777777">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3E280535"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onCourseProposed</w:t>
            </w:r>
            <w:proofErr w:type="spellEnd"/>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205CA071" w14:textId="77777777" w:rsidR="008E0085" w:rsidRPr="00E3358F" w:rsidRDefault="008E0085" w:rsidP="00E3358F">
            <w:pPr>
              <w:rPr>
                <w:rFonts w:ascii="微软雅黑" w:hAnsi="微软雅黑"/>
                <w:lang w:eastAsia="zh-CN"/>
              </w:rPr>
            </w:pPr>
            <w:r w:rsidRPr="00E3358F">
              <w:rPr>
                <w:rFonts w:ascii="微软雅黑" w:hAnsi="微软雅黑"/>
                <w:lang w:eastAsia="zh-CN"/>
              </w:rPr>
              <w:t>教师、课程</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1C83CEE4" w14:textId="77777777" w:rsidR="008E0085" w:rsidRPr="00E3358F" w:rsidRDefault="008E0085" w:rsidP="00E3358F">
            <w:pPr>
              <w:rPr>
                <w:rFonts w:ascii="微软雅黑" w:hAnsi="微软雅黑"/>
                <w:lang w:eastAsia="zh-CN"/>
              </w:rPr>
            </w:pPr>
            <w:r w:rsidRPr="00E3358F">
              <w:rPr>
                <w:rFonts w:ascii="微软雅黑" w:hAnsi="微软雅黑"/>
                <w:lang w:eastAsia="zh-CN"/>
              </w:rPr>
              <w:t>不修改课程状态</w:t>
            </w:r>
          </w:p>
        </w:tc>
      </w:tr>
      <w:tr w:rsidR="00E3358F" w:rsidRPr="00E3358F" w14:paraId="2EDD4F8D" w14:textId="77777777">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590133D4"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onCourseAudited</w:t>
            </w:r>
            <w:proofErr w:type="spellEnd"/>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1E2E31B2" w14:textId="77777777" w:rsidR="008E0085" w:rsidRPr="00E3358F" w:rsidRDefault="008E0085" w:rsidP="00E3358F">
            <w:pPr>
              <w:rPr>
                <w:rFonts w:ascii="微软雅黑" w:hAnsi="微软雅黑"/>
                <w:lang w:eastAsia="zh-CN"/>
              </w:rPr>
            </w:pPr>
            <w:r w:rsidRPr="00E3358F">
              <w:rPr>
                <w:rFonts w:ascii="微软雅黑" w:hAnsi="微软雅黑"/>
                <w:lang w:eastAsia="zh-CN"/>
              </w:rPr>
              <w:t>课程、通过/驳回</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6D353FCB" w14:textId="77777777" w:rsidR="008E0085" w:rsidRPr="00E3358F" w:rsidRDefault="008E0085" w:rsidP="00E3358F">
            <w:pPr>
              <w:rPr>
                <w:rFonts w:ascii="微软雅黑" w:hAnsi="微软雅黑"/>
                <w:lang w:eastAsia="zh-CN"/>
              </w:rPr>
            </w:pPr>
            <w:r w:rsidRPr="00E3358F">
              <w:rPr>
                <w:rFonts w:ascii="微软雅黑" w:hAnsi="微软雅黑"/>
                <w:lang w:eastAsia="zh-CN"/>
              </w:rPr>
              <w:t>不二次审核</w:t>
            </w:r>
          </w:p>
        </w:tc>
      </w:tr>
      <w:tr w:rsidR="00E3358F" w:rsidRPr="00E3358F" w14:paraId="45FE52FB" w14:textId="77777777">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7B4190FC"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onScheduleGenerated</w:t>
            </w:r>
            <w:proofErr w:type="spellEnd"/>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1D641FAA" w14:textId="77777777" w:rsidR="008E0085" w:rsidRPr="00E3358F" w:rsidRDefault="008E0085" w:rsidP="00E3358F">
            <w:pPr>
              <w:rPr>
                <w:rFonts w:ascii="微软雅黑" w:hAnsi="微软雅黑"/>
                <w:lang w:eastAsia="zh-CN"/>
              </w:rPr>
            </w:pPr>
            <w:r w:rsidRPr="00E3358F">
              <w:rPr>
                <w:rFonts w:ascii="微软雅黑" w:hAnsi="微软雅黑"/>
                <w:lang w:eastAsia="zh-CN"/>
              </w:rPr>
              <w:t>排课数量</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251F8A03" w14:textId="77777777" w:rsidR="008E0085" w:rsidRPr="00E3358F" w:rsidRDefault="008E0085" w:rsidP="00E3358F">
            <w:pPr>
              <w:rPr>
                <w:rFonts w:ascii="微软雅黑" w:hAnsi="微软雅黑"/>
                <w:lang w:eastAsia="zh-CN"/>
              </w:rPr>
            </w:pPr>
            <w:r w:rsidRPr="00E3358F">
              <w:rPr>
                <w:rFonts w:ascii="微软雅黑" w:hAnsi="微软雅黑"/>
                <w:lang w:eastAsia="zh-CN"/>
              </w:rPr>
              <w:t>不重新排课</w:t>
            </w:r>
          </w:p>
        </w:tc>
      </w:tr>
      <w:tr w:rsidR="00E3358F" w:rsidRPr="00E3358F" w14:paraId="2014D45F" w14:textId="77777777">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48C2425F"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onSystemReset</w:t>
            </w:r>
            <w:proofErr w:type="spellEnd"/>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5F791286" w14:textId="77777777" w:rsidR="008E0085" w:rsidRPr="00E3358F" w:rsidRDefault="008E0085" w:rsidP="00E3358F">
            <w:pPr>
              <w:rPr>
                <w:rFonts w:ascii="微软雅黑" w:hAnsi="微软雅黑"/>
                <w:lang w:eastAsia="zh-CN"/>
              </w:rPr>
            </w:pPr>
            <w:r w:rsidRPr="00E3358F">
              <w:rPr>
                <w:rFonts w:ascii="微软雅黑" w:hAnsi="微软雅黑"/>
                <w:lang w:eastAsia="zh-CN"/>
              </w:rPr>
              <w:t>管理员</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42C87A9E" w14:textId="77777777" w:rsidR="008E0085" w:rsidRPr="00E3358F" w:rsidRDefault="008E0085" w:rsidP="00E3358F">
            <w:pPr>
              <w:rPr>
                <w:rFonts w:ascii="微软雅黑" w:hAnsi="微软雅黑"/>
                <w:lang w:eastAsia="zh-CN"/>
              </w:rPr>
            </w:pPr>
            <w:r w:rsidRPr="00E3358F">
              <w:rPr>
                <w:rFonts w:ascii="微软雅黑" w:hAnsi="微软雅黑"/>
                <w:lang w:eastAsia="zh-CN"/>
              </w:rPr>
              <w:t>不重复清库</w:t>
            </w:r>
          </w:p>
        </w:tc>
      </w:tr>
    </w:tbl>
    <w:p w14:paraId="5A23F33D" w14:textId="77777777" w:rsidR="008E0085" w:rsidRPr="00E3358F" w:rsidRDefault="0092245C" w:rsidP="00E3358F">
      <w:pPr>
        <w:pStyle w:val="21"/>
      </w:pPr>
      <w:bookmarkStart w:id="88" w:name="_Toc232342747"/>
      <w:r w:rsidRPr="00E3358F">
        <w:rPr>
          <w:rFonts w:hint="eastAsia"/>
        </w:rPr>
        <w:lastRenderedPageBreak/>
        <w:t>5.</w:t>
      </w:r>
      <w:r w:rsidR="008E0085" w:rsidRPr="00E3358F">
        <w:t>数据</w:t>
      </w:r>
      <w:r w:rsidR="008E0085" w:rsidRPr="00E3358F">
        <w:rPr>
          <w:rFonts w:cs="微软雅黑" w:hint="eastAsia"/>
        </w:rPr>
        <w:t>对</w:t>
      </w:r>
      <w:r w:rsidR="008E0085" w:rsidRPr="00E3358F">
        <w:rPr>
          <w:rFonts w:cs="MS Gothic" w:hint="eastAsia"/>
        </w:rPr>
        <w:t>象与状</w:t>
      </w:r>
      <w:r w:rsidR="008E0085" w:rsidRPr="00E3358F">
        <w:rPr>
          <w:rFonts w:cs="微软雅黑" w:hint="eastAsia"/>
        </w:rPr>
        <w:t>态结</w:t>
      </w:r>
      <w:r w:rsidR="008E0085" w:rsidRPr="00E3358F">
        <w:rPr>
          <w:rFonts w:cs="MS Gothic" w:hint="eastAsia"/>
        </w:rPr>
        <w:t>构</w:t>
      </w:r>
      <w:r w:rsidR="008E0085" w:rsidRPr="00E3358F">
        <w:rPr>
          <w:rFonts w:cs="微软雅黑" w:hint="eastAsia"/>
        </w:rPr>
        <w:t>详细设计</w:t>
      </w:r>
      <w:bookmarkEnd w:id="88"/>
    </w:p>
    <w:p w14:paraId="303743E0" w14:textId="77777777" w:rsidR="008E0085" w:rsidRPr="00E3358F" w:rsidRDefault="008E0085" w:rsidP="00E3358F">
      <w:pPr>
        <w:pStyle w:val="31"/>
      </w:pPr>
      <w:bookmarkStart w:id="89" w:name="_Toc232342748"/>
      <w:r w:rsidRPr="00E3358F">
        <w:t>5.1 Course</w:t>
      </w:r>
      <w:bookmarkEnd w:id="89"/>
    </w:p>
    <w:p w14:paraId="5333C49C" w14:textId="77777777" w:rsidR="00045BD4" w:rsidRPr="00E3358F" w:rsidRDefault="003E4274" w:rsidP="00E3358F">
      <w:pPr>
        <w:keepNext/>
        <w:spacing w:before="80" w:after="80"/>
        <w:jc w:val="center"/>
        <w:rPr>
          <w:rFonts w:ascii="微软雅黑" w:hAnsi="微软雅黑"/>
        </w:rPr>
      </w:pPr>
      <w:r w:rsidRPr="00E3358F">
        <w:rPr>
          <w:rFonts w:ascii="微软雅黑" w:hAnsi="微软雅黑"/>
          <w:b/>
          <w:sz w:val="21"/>
        </w:rPr>
        <w:t xml:space="preserve">表3-22 Course </w:t>
      </w:r>
      <w:proofErr w:type="spellStart"/>
      <w:r w:rsidRPr="00E3358F">
        <w:rPr>
          <w:rFonts w:ascii="微软雅黑" w:hAnsi="微软雅黑"/>
          <w:b/>
          <w:sz w:val="21"/>
        </w:rPr>
        <w:t>实体字段设计</w:t>
      </w:r>
      <w:proofErr w:type="spellEnd"/>
    </w:p>
    <w:tbl>
      <w:tblPr>
        <w:tblW w:w="9655" w:type="dxa"/>
        <w:tblBorders>
          <w:top w:val="single" w:sz="2" w:space="0" w:color="auto"/>
          <w:left w:val="single" w:sz="2" w:space="0" w:color="auto"/>
          <w:bottom w:val="single" w:sz="2" w:space="0" w:color="auto"/>
          <w:right w:val="single" w:sz="2" w:space="0" w:color="auto"/>
        </w:tblBorders>
        <w:shd w:val="clear" w:color="auto" w:fill="FAFBFC"/>
        <w:tblLayout w:type="fixed"/>
        <w:tblCellMar>
          <w:top w:w="15" w:type="dxa"/>
          <w:left w:w="15" w:type="dxa"/>
          <w:bottom w:w="15" w:type="dxa"/>
          <w:right w:w="15" w:type="dxa"/>
        </w:tblCellMar>
        <w:tblLook w:val="04A0" w:firstRow="1" w:lastRow="0" w:firstColumn="1" w:lastColumn="0" w:noHBand="0" w:noVBand="1"/>
      </w:tblPr>
      <w:tblGrid>
        <w:gridCol w:w="2211"/>
        <w:gridCol w:w="2317"/>
        <w:gridCol w:w="1149"/>
        <w:gridCol w:w="3978"/>
      </w:tblGrid>
      <w:tr w:rsidR="00E3358F" w:rsidRPr="00E3358F" w14:paraId="6C118300" w14:textId="77777777" w:rsidTr="008E0085">
        <w:trPr>
          <w:tblHeader/>
        </w:trPr>
        <w:tc>
          <w:tcPr>
            <w:tcW w:w="2211" w:type="dxa"/>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040A8585"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字段</w:t>
            </w:r>
          </w:p>
        </w:tc>
        <w:tc>
          <w:tcPr>
            <w:tcW w:w="2317" w:type="dxa"/>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22B0E190"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类型</w:t>
            </w:r>
          </w:p>
        </w:tc>
        <w:tc>
          <w:tcPr>
            <w:tcW w:w="1149" w:type="dxa"/>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76CA0529"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持久化</w:t>
            </w:r>
          </w:p>
        </w:tc>
        <w:tc>
          <w:tcPr>
            <w:tcW w:w="3978" w:type="dxa"/>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3F34EA69"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设计含义</w:t>
            </w:r>
          </w:p>
        </w:tc>
      </w:tr>
      <w:tr w:rsidR="00E3358F" w:rsidRPr="00E3358F" w14:paraId="639095CB" w14:textId="77777777" w:rsidTr="008E0085">
        <w:tc>
          <w:tcPr>
            <w:tcW w:w="2211"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76DB946D" w14:textId="77777777" w:rsidR="008E0085" w:rsidRPr="00E3358F" w:rsidRDefault="008E0085" w:rsidP="00E3358F">
            <w:pPr>
              <w:rPr>
                <w:rFonts w:ascii="微软雅黑" w:hAnsi="微软雅黑"/>
                <w:lang w:eastAsia="zh-CN"/>
              </w:rPr>
            </w:pPr>
            <w:r w:rsidRPr="00E3358F">
              <w:rPr>
                <w:rFonts w:ascii="微软雅黑" w:hAnsi="微软雅黑"/>
                <w:lang w:eastAsia="zh-CN"/>
              </w:rPr>
              <w:t>id</w:t>
            </w:r>
          </w:p>
        </w:tc>
        <w:tc>
          <w:tcPr>
            <w:tcW w:w="2317"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60DA1C7F" w14:textId="77777777" w:rsidR="008E0085" w:rsidRPr="00E3358F" w:rsidRDefault="008E0085" w:rsidP="00E3358F">
            <w:pPr>
              <w:rPr>
                <w:rFonts w:ascii="微软雅黑" w:hAnsi="微软雅黑"/>
                <w:lang w:eastAsia="zh-CN"/>
              </w:rPr>
            </w:pPr>
            <w:r w:rsidRPr="00E3358F">
              <w:rPr>
                <w:rFonts w:ascii="微软雅黑" w:hAnsi="微软雅黑"/>
                <w:lang w:eastAsia="zh-CN"/>
              </w:rPr>
              <w:t>Long</w:t>
            </w:r>
          </w:p>
        </w:tc>
        <w:tc>
          <w:tcPr>
            <w:tcW w:w="1149"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2A841A91" w14:textId="77777777" w:rsidR="008E0085" w:rsidRPr="00E3358F" w:rsidRDefault="008E0085" w:rsidP="00E3358F">
            <w:pPr>
              <w:rPr>
                <w:rFonts w:ascii="微软雅黑" w:hAnsi="微软雅黑"/>
                <w:lang w:eastAsia="zh-CN"/>
              </w:rPr>
            </w:pPr>
            <w:r w:rsidRPr="00E3358F">
              <w:rPr>
                <w:rFonts w:ascii="微软雅黑" w:hAnsi="微软雅黑"/>
                <w:lang w:eastAsia="zh-CN"/>
              </w:rPr>
              <w:t>是</w:t>
            </w:r>
          </w:p>
        </w:tc>
        <w:tc>
          <w:tcPr>
            <w:tcW w:w="3978"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28FBEBC4" w14:textId="77777777" w:rsidR="008E0085" w:rsidRPr="00E3358F" w:rsidRDefault="008E0085" w:rsidP="00E3358F">
            <w:pPr>
              <w:rPr>
                <w:rFonts w:ascii="微软雅黑" w:hAnsi="微软雅黑"/>
                <w:lang w:eastAsia="zh-CN"/>
              </w:rPr>
            </w:pPr>
            <w:r w:rsidRPr="00E3358F">
              <w:rPr>
                <w:rFonts w:ascii="微软雅黑" w:hAnsi="微软雅黑"/>
                <w:lang w:eastAsia="zh-CN"/>
              </w:rPr>
              <w:t>课程主键</w:t>
            </w:r>
          </w:p>
        </w:tc>
      </w:tr>
      <w:tr w:rsidR="00E3358F" w:rsidRPr="00E3358F" w14:paraId="6064B3BC" w14:textId="77777777" w:rsidTr="008E0085">
        <w:tc>
          <w:tcPr>
            <w:tcW w:w="2211"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3CCF738C" w14:textId="77777777" w:rsidR="008E0085" w:rsidRPr="00E3358F" w:rsidRDefault="008E0085" w:rsidP="00E3358F">
            <w:pPr>
              <w:rPr>
                <w:rFonts w:ascii="微软雅黑" w:hAnsi="微软雅黑"/>
                <w:lang w:eastAsia="zh-CN"/>
              </w:rPr>
            </w:pPr>
            <w:r w:rsidRPr="00E3358F">
              <w:rPr>
                <w:rFonts w:ascii="微软雅黑" w:hAnsi="微软雅黑"/>
                <w:lang w:eastAsia="zh-CN"/>
              </w:rPr>
              <w:t>name</w:t>
            </w:r>
          </w:p>
        </w:tc>
        <w:tc>
          <w:tcPr>
            <w:tcW w:w="2317"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7D90A3CA" w14:textId="77777777" w:rsidR="008E0085" w:rsidRPr="00E3358F" w:rsidRDefault="008E0085" w:rsidP="00E3358F">
            <w:pPr>
              <w:rPr>
                <w:rFonts w:ascii="微软雅黑" w:hAnsi="微软雅黑"/>
                <w:lang w:eastAsia="zh-CN"/>
              </w:rPr>
            </w:pPr>
            <w:r w:rsidRPr="00E3358F">
              <w:rPr>
                <w:rFonts w:ascii="微软雅黑" w:hAnsi="微软雅黑"/>
                <w:lang w:eastAsia="zh-CN"/>
              </w:rPr>
              <w:t>String</w:t>
            </w:r>
          </w:p>
        </w:tc>
        <w:tc>
          <w:tcPr>
            <w:tcW w:w="1149"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30E865BC" w14:textId="77777777" w:rsidR="008E0085" w:rsidRPr="00E3358F" w:rsidRDefault="008E0085" w:rsidP="00E3358F">
            <w:pPr>
              <w:rPr>
                <w:rFonts w:ascii="微软雅黑" w:hAnsi="微软雅黑"/>
                <w:lang w:eastAsia="zh-CN"/>
              </w:rPr>
            </w:pPr>
            <w:r w:rsidRPr="00E3358F">
              <w:rPr>
                <w:rFonts w:ascii="微软雅黑" w:hAnsi="微软雅黑"/>
                <w:lang w:eastAsia="zh-CN"/>
              </w:rPr>
              <w:t>是</w:t>
            </w:r>
          </w:p>
        </w:tc>
        <w:tc>
          <w:tcPr>
            <w:tcW w:w="3978"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5E939FC2" w14:textId="77777777" w:rsidR="008E0085" w:rsidRPr="00E3358F" w:rsidRDefault="008E0085" w:rsidP="00E3358F">
            <w:pPr>
              <w:rPr>
                <w:rFonts w:ascii="微软雅黑" w:hAnsi="微软雅黑"/>
                <w:lang w:eastAsia="zh-CN"/>
              </w:rPr>
            </w:pPr>
            <w:r w:rsidRPr="00E3358F">
              <w:rPr>
                <w:rFonts w:ascii="微软雅黑" w:hAnsi="微软雅黑"/>
                <w:lang w:eastAsia="zh-CN"/>
              </w:rPr>
              <w:t>课程名称</w:t>
            </w:r>
          </w:p>
        </w:tc>
      </w:tr>
      <w:tr w:rsidR="00E3358F" w:rsidRPr="00E3358F" w14:paraId="74F12A9F" w14:textId="77777777" w:rsidTr="008E0085">
        <w:tc>
          <w:tcPr>
            <w:tcW w:w="2211"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12502078"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teacherName</w:t>
            </w:r>
            <w:proofErr w:type="spellEnd"/>
          </w:p>
        </w:tc>
        <w:tc>
          <w:tcPr>
            <w:tcW w:w="2317"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26FA6806" w14:textId="77777777" w:rsidR="008E0085" w:rsidRPr="00E3358F" w:rsidRDefault="008E0085" w:rsidP="00E3358F">
            <w:pPr>
              <w:rPr>
                <w:rFonts w:ascii="微软雅黑" w:hAnsi="微软雅黑"/>
                <w:lang w:eastAsia="zh-CN"/>
              </w:rPr>
            </w:pPr>
            <w:r w:rsidRPr="00E3358F">
              <w:rPr>
                <w:rFonts w:ascii="微软雅黑" w:hAnsi="微软雅黑"/>
                <w:lang w:eastAsia="zh-CN"/>
              </w:rPr>
              <w:t>String</w:t>
            </w:r>
          </w:p>
        </w:tc>
        <w:tc>
          <w:tcPr>
            <w:tcW w:w="1149"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6F756C25" w14:textId="77777777" w:rsidR="008E0085" w:rsidRPr="00E3358F" w:rsidRDefault="008E0085" w:rsidP="00E3358F">
            <w:pPr>
              <w:rPr>
                <w:rFonts w:ascii="微软雅黑" w:hAnsi="微软雅黑"/>
                <w:lang w:eastAsia="zh-CN"/>
              </w:rPr>
            </w:pPr>
            <w:r w:rsidRPr="00E3358F">
              <w:rPr>
                <w:rFonts w:ascii="微软雅黑" w:hAnsi="微软雅黑"/>
                <w:lang w:eastAsia="zh-CN"/>
              </w:rPr>
              <w:t>是</w:t>
            </w:r>
          </w:p>
        </w:tc>
        <w:tc>
          <w:tcPr>
            <w:tcW w:w="3978"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06C2A99A" w14:textId="77777777" w:rsidR="008E0085" w:rsidRPr="00E3358F" w:rsidRDefault="008E0085" w:rsidP="00E3358F">
            <w:pPr>
              <w:rPr>
                <w:rFonts w:ascii="微软雅黑" w:hAnsi="微软雅黑"/>
                <w:lang w:eastAsia="zh-CN"/>
              </w:rPr>
            </w:pPr>
            <w:r w:rsidRPr="00E3358F">
              <w:rPr>
                <w:rFonts w:ascii="微软雅黑" w:hAnsi="微软雅黑"/>
                <w:lang w:eastAsia="zh-CN"/>
              </w:rPr>
              <w:t>申报教师</w:t>
            </w:r>
          </w:p>
        </w:tc>
      </w:tr>
      <w:tr w:rsidR="00E3358F" w:rsidRPr="00E3358F" w14:paraId="17ABBFA5" w14:textId="77777777" w:rsidTr="008E0085">
        <w:tc>
          <w:tcPr>
            <w:tcW w:w="2211"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62FD0002"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maxCount</w:t>
            </w:r>
            <w:proofErr w:type="spellEnd"/>
          </w:p>
        </w:tc>
        <w:tc>
          <w:tcPr>
            <w:tcW w:w="2317"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1EF63C72" w14:textId="77777777" w:rsidR="008E0085" w:rsidRPr="00E3358F" w:rsidRDefault="008E0085" w:rsidP="00E3358F">
            <w:pPr>
              <w:rPr>
                <w:rFonts w:ascii="微软雅黑" w:hAnsi="微软雅黑"/>
                <w:lang w:eastAsia="zh-CN"/>
              </w:rPr>
            </w:pPr>
            <w:r w:rsidRPr="00E3358F">
              <w:rPr>
                <w:rFonts w:ascii="微软雅黑" w:hAnsi="微软雅黑"/>
                <w:lang w:eastAsia="zh-CN"/>
              </w:rPr>
              <w:t>Integer</w:t>
            </w:r>
          </w:p>
        </w:tc>
        <w:tc>
          <w:tcPr>
            <w:tcW w:w="1149"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6779B495" w14:textId="77777777" w:rsidR="008E0085" w:rsidRPr="00E3358F" w:rsidRDefault="008E0085" w:rsidP="00E3358F">
            <w:pPr>
              <w:rPr>
                <w:rFonts w:ascii="微软雅黑" w:hAnsi="微软雅黑"/>
                <w:lang w:eastAsia="zh-CN"/>
              </w:rPr>
            </w:pPr>
            <w:r w:rsidRPr="00E3358F">
              <w:rPr>
                <w:rFonts w:ascii="微软雅黑" w:hAnsi="微软雅黑"/>
                <w:lang w:eastAsia="zh-CN"/>
              </w:rPr>
              <w:t>是</w:t>
            </w:r>
          </w:p>
        </w:tc>
        <w:tc>
          <w:tcPr>
            <w:tcW w:w="3978"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4311A9CC" w14:textId="77777777" w:rsidR="008E0085" w:rsidRPr="00E3358F" w:rsidRDefault="008E0085" w:rsidP="00E3358F">
            <w:pPr>
              <w:rPr>
                <w:rFonts w:ascii="微软雅黑" w:hAnsi="微软雅黑"/>
                <w:lang w:eastAsia="zh-CN"/>
              </w:rPr>
            </w:pPr>
            <w:r w:rsidRPr="00E3358F">
              <w:rPr>
                <w:rFonts w:ascii="微软雅黑" w:hAnsi="微软雅黑"/>
                <w:lang w:eastAsia="zh-CN"/>
              </w:rPr>
              <w:t>容量上限</w:t>
            </w:r>
          </w:p>
        </w:tc>
      </w:tr>
      <w:tr w:rsidR="00E3358F" w:rsidRPr="00E3358F" w14:paraId="58C27A95" w14:textId="77777777" w:rsidTr="008E0085">
        <w:tc>
          <w:tcPr>
            <w:tcW w:w="2211"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32E3C9D3"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selectedCount</w:t>
            </w:r>
            <w:proofErr w:type="spellEnd"/>
          </w:p>
        </w:tc>
        <w:tc>
          <w:tcPr>
            <w:tcW w:w="2317"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67C275EC" w14:textId="77777777" w:rsidR="008E0085" w:rsidRPr="00E3358F" w:rsidRDefault="008E0085" w:rsidP="00E3358F">
            <w:pPr>
              <w:rPr>
                <w:rFonts w:ascii="微软雅黑" w:hAnsi="微软雅黑"/>
                <w:lang w:eastAsia="zh-CN"/>
              </w:rPr>
            </w:pPr>
            <w:r w:rsidRPr="00E3358F">
              <w:rPr>
                <w:rFonts w:ascii="微软雅黑" w:hAnsi="微软雅黑"/>
                <w:lang w:eastAsia="zh-CN"/>
              </w:rPr>
              <w:t>Integer</w:t>
            </w:r>
          </w:p>
        </w:tc>
        <w:tc>
          <w:tcPr>
            <w:tcW w:w="1149"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2A32C982" w14:textId="77777777" w:rsidR="008E0085" w:rsidRPr="00E3358F" w:rsidRDefault="008E0085" w:rsidP="00E3358F">
            <w:pPr>
              <w:rPr>
                <w:rFonts w:ascii="微软雅黑" w:hAnsi="微软雅黑"/>
                <w:lang w:eastAsia="zh-CN"/>
              </w:rPr>
            </w:pPr>
            <w:r w:rsidRPr="00E3358F">
              <w:rPr>
                <w:rFonts w:ascii="微软雅黑" w:hAnsi="微软雅黑"/>
                <w:lang w:eastAsia="zh-CN"/>
              </w:rPr>
              <w:t>是</w:t>
            </w:r>
          </w:p>
        </w:tc>
        <w:tc>
          <w:tcPr>
            <w:tcW w:w="3978"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796953D8" w14:textId="77777777" w:rsidR="008E0085" w:rsidRPr="00E3358F" w:rsidRDefault="008E0085" w:rsidP="00E3358F">
            <w:pPr>
              <w:rPr>
                <w:rFonts w:ascii="微软雅黑" w:hAnsi="微软雅黑"/>
                <w:lang w:eastAsia="zh-CN"/>
              </w:rPr>
            </w:pPr>
            <w:r w:rsidRPr="00E3358F">
              <w:rPr>
                <w:rFonts w:ascii="微软雅黑" w:hAnsi="微软雅黑"/>
                <w:lang w:eastAsia="zh-CN"/>
              </w:rPr>
              <w:t>已选人数展示值</w:t>
            </w:r>
          </w:p>
        </w:tc>
      </w:tr>
      <w:tr w:rsidR="00E3358F" w:rsidRPr="00E3358F" w14:paraId="16090E54" w14:textId="77777777" w:rsidTr="008E0085">
        <w:tc>
          <w:tcPr>
            <w:tcW w:w="2211"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37E57C5F" w14:textId="77777777" w:rsidR="008E0085" w:rsidRPr="00E3358F" w:rsidRDefault="008E0085" w:rsidP="00E3358F">
            <w:pPr>
              <w:rPr>
                <w:rFonts w:ascii="微软雅黑" w:hAnsi="微软雅黑"/>
                <w:lang w:eastAsia="zh-CN"/>
              </w:rPr>
            </w:pPr>
            <w:r w:rsidRPr="00E3358F">
              <w:rPr>
                <w:rFonts w:ascii="微软雅黑" w:hAnsi="微软雅黑"/>
                <w:lang w:eastAsia="zh-CN"/>
              </w:rPr>
              <w:t>status</w:t>
            </w:r>
          </w:p>
        </w:tc>
        <w:tc>
          <w:tcPr>
            <w:tcW w:w="2317"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79E124F8" w14:textId="77777777" w:rsidR="008E0085" w:rsidRPr="00E3358F" w:rsidRDefault="008E0085" w:rsidP="00E3358F">
            <w:pPr>
              <w:rPr>
                <w:rFonts w:ascii="微软雅黑" w:hAnsi="微软雅黑"/>
                <w:lang w:eastAsia="zh-CN"/>
              </w:rPr>
            </w:pPr>
            <w:r w:rsidRPr="00E3358F">
              <w:rPr>
                <w:rFonts w:ascii="微软雅黑" w:hAnsi="微软雅黑"/>
                <w:lang w:eastAsia="zh-CN"/>
              </w:rPr>
              <w:t>Integer</w:t>
            </w:r>
          </w:p>
        </w:tc>
        <w:tc>
          <w:tcPr>
            <w:tcW w:w="1149"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4D5443D7" w14:textId="77777777" w:rsidR="008E0085" w:rsidRPr="00E3358F" w:rsidRDefault="008E0085" w:rsidP="00E3358F">
            <w:pPr>
              <w:rPr>
                <w:rFonts w:ascii="微软雅黑" w:hAnsi="微软雅黑"/>
                <w:lang w:eastAsia="zh-CN"/>
              </w:rPr>
            </w:pPr>
            <w:r w:rsidRPr="00E3358F">
              <w:rPr>
                <w:rFonts w:ascii="微软雅黑" w:hAnsi="微软雅黑"/>
                <w:lang w:eastAsia="zh-CN"/>
              </w:rPr>
              <w:t>是</w:t>
            </w:r>
          </w:p>
        </w:tc>
        <w:tc>
          <w:tcPr>
            <w:tcW w:w="3978"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34BB71C9" w14:textId="77777777" w:rsidR="008E0085" w:rsidRPr="00E3358F" w:rsidRDefault="008E0085" w:rsidP="00E3358F">
            <w:pPr>
              <w:rPr>
                <w:rFonts w:ascii="微软雅黑" w:hAnsi="微软雅黑"/>
                <w:lang w:eastAsia="zh-CN"/>
              </w:rPr>
            </w:pPr>
            <w:r w:rsidRPr="00E3358F">
              <w:rPr>
                <w:rFonts w:ascii="微软雅黑" w:hAnsi="微软雅黑"/>
                <w:lang w:eastAsia="zh-CN"/>
              </w:rPr>
              <w:t>0 待审核、1 待排课、2 已发布、3 已驳回</w:t>
            </w:r>
          </w:p>
        </w:tc>
      </w:tr>
      <w:tr w:rsidR="00E3358F" w:rsidRPr="00E3358F" w14:paraId="0D3C4DE4" w14:textId="77777777" w:rsidTr="008E0085">
        <w:tc>
          <w:tcPr>
            <w:tcW w:w="2211"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74776BFA" w14:textId="77777777" w:rsidR="008E0085" w:rsidRPr="00E3358F" w:rsidRDefault="008E0085" w:rsidP="00E3358F">
            <w:pPr>
              <w:rPr>
                <w:rFonts w:ascii="微软雅黑" w:hAnsi="微软雅黑"/>
                <w:lang w:eastAsia="zh-CN"/>
              </w:rPr>
            </w:pPr>
            <w:r w:rsidRPr="00E3358F">
              <w:rPr>
                <w:rFonts w:ascii="微软雅黑" w:hAnsi="微软雅黑"/>
                <w:lang w:eastAsia="zh-CN"/>
              </w:rPr>
              <w:t>credit</w:t>
            </w:r>
          </w:p>
        </w:tc>
        <w:tc>
          <w:tcPr>
            <w:tcW w:w="2317"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24765041" w14:textId="77777777" w:rsidR="008E0085" w:rsidRPr="00E3358F" w:rsidRDefault="008E0085" w:rsidP="00E3358F">
            <w:pPr>
              <w:rPr>
                <w:rFonts w:ascii="微软雅黑" w:hAnsi="微软雅黑"/>
                <w:lang w:eastAsia="zh-CN"/>
              </w:rPr>
            </w:pPr>
            <w:r w:rsidRPr="00E3358F">
              <w:rPr>
                <w:rFonts w:ascii="微软雅黑" w:hAnsi="微软雅黑"/>
                <w:lang w:eastAsia="zh-CN"/>
              </w:rPr>
              <w:t>Integer</w:t>
            </w:r>
          </w:p>
        </w:tc>
        <w:tc>
          <w:tcPr>
            <w:tcW w:w="1149"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69F19FF5" w14:textId="77777777" w:rsidR="008E0085" w:rsidRPr="00E3358F" w:rsidRDefault="008E0085" w:rsidP="00E3358F">
            <w:pPr>
              <w:rPr>
                <w:rFonts w:ascii="微软雅黑" w:hAnsi="微软雅黑"/>
                <w:lang w:eastAsia="zh-CN"/>
              </w:rPr>
            </w:pPr>
            <w:r w:rsidRPr="00E3358F">
              <w:rPr>
                <w:rFonts w:ascii="微软雅黑" w:hAnsi="微软雅黑"/>
                <w:lang w:eastAsia="zh-CN"/>
              </w:rPr>
              <w:t>是</w:t>
            </w:r>
          </w:p>
        </w:tc>
        <w:tc>
          <w:tcPr>
            <w:tcW w:w="3978"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75926BBE" w14:textId="77777777" w:rsidR="008E0085" w:rsidRPr="00E3358F" w:rsidRDefault="008E0085" w:rsidP="00E3358F">
            <w:pPr>
              <w:rPr>
                <w:rFonts w:ascii="微软雅黑" w:hAnsi="微软雅黑"/>
                <w:lang w:eastAsia="zh-CN"/>
              </w:rPr>
            </w:pPr>
            <w:r w:rsidRPr="00E3358F">
              <w:rPr>
                <w:rFonts w:ascii="微软雅黑" w:hAnsi="微软雅黑"/>
                <w:lang w:eastAsia="zh-CN"/>
              </w:rPr>
              <w:t>学分，同时影响排课节次数</w:t>
            </w:r>
          </w:p>
        </w:tc>
      </w:tr>
      <w:tr w:rsidR="00E3358F" w:rsidRPr="00E3358F" w14:paraId="1FF100FB" w14:textId="77777777" w:rsidTr="008E0085">
        <w:tc>
          <w:tcPr>
            <w:tcW w:w="2211"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5D84CCAA"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timePreferences</w:t>
            </w:r>
            <w:proofErr w:type="spellEnd"/>
          </w:p>
        </w:tc>
        <w:tc>
          <w:tcPr>
            <w:tcW w:w="2317"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4AAC6F5F" w14:textId="77777777" w:rsidR="008E0085" w:rsidRPr="00E3358F" w:rsidRDefault="008E0085" w:rsidP="00E3358F">
            <w:pPr>
              <w:rPr>
                <w:rFonts w:ascii="微软雅黑" w:hAnsi="微软雅黑"/>
                <w:lang w:eastAsia="zh-CN"/>
              </w:rPr>
            </w:pPr>
            <w:r w:rsidRPr="00E3358F">
              <w:rPr>
                <w:rFonts w:ascii="微软雅黑" w:hAnsi="微软雅黑"/>
                <w:lang w:eastAsia="zh-CN"/>
              </w:rPr>
              <w:t>String</w:t>
            </w:r>
          </w:p>
        </w:tc>
        <w:tc>
          <w:tcPr>
            <w:tcW w:w="1149"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543972A4" w14:textId="77777777" w:rsidR="008E0085" w:rsidRPr="00E3358F" w:rsidRDefault="008E0085" w:rsidP="00E3358F">
            <w:pPr>
              <w:rPr>
                <w:rFonts w:ascii="微软雅黑" w:hAnsi="微软雅黑"/>
                <w:lang w:eastAsia="zh-CN"/>
              </w:rPr>
            </w:pPr>
            <w:r w:rsidRPr="00E3358F">
              <w:rPr>
                <w:rFonts w:ascii="微软雅黑" w:hAnsi="微软雅黑"/>
                <w:lang w:eastAsia="zh-CN"/>
              </w:rPr>
              <w:t>是</w:t>
            </w:r>
          </w:p>
        </w:tc>
        <w:tc>
          <w:tcPr>
            <w:tcW w:w="3978"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3AEFE355" w14:textId="77777777" w:rsidR="008E0085" w:rsidRPr="00E3358F" w:rsidRDefault="008E0085" w:rsidP="00E3358F">
            <w:pPr>
              <w:rPr>
                <w:rFonts w:ascii="微软雅黑" w:hAnsi="微软雅黑"/>
                <w:lang w:eastAsia="zh-CN"/>
              </w:rPr>
            </w:pPr>
            <w:r w:rsidRPr="00E3358F">
              <w:rPr>
                <w:rFonts w:ascii="微软雅黑" w:hAnsi="微软雅黑"/>
                <w:lang w:eastAsia="zh-CN"/>
              </w:rPr>
              <w:t>教师偏好时间，格式为 day-</w:t>
            </w:r>
            <w:proofErr w:type="spellStart"/>
            <w:r w:rsidRPr="00E3358F">
              <w:rPr>
                <w:rFonts w:ascii="微软雅黑" w:hAnsi="微软雅黑"/>
                <w:lang w:eastAsia="zh-CN"/>
              </w:rPr>
              <w:t>slot,day</w:t>
            </w:r>
            <w:proofErr w:type="spellEnd"/>
            <w:r w:rsidRPr="00E3358F">
              <w:rPr>
                <w:rFonts w:ascii="微软雅黑" w:hAnsi="微软雅黑"/>
                <w:lang w:eastAsia="zh-CN"/>
              </w:rPr>
              <w:t>-slot</w:t>
            </w:r>
          </w:p>
        </w:tc>
      </w:tr>
      <w:tr w:rsidR="00E3358F" w:rsidRPr="00E3358F" w14:paraId="5B09A403" w14:textId="77777777" w:rsidTr="008E0085">
        <w:tc>
          <w:tcPr>
            <w:tcW w:w="2211"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7BBF737F"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locationPreference</w:t>
            </w:r>
            <w:proofErr w:type="spellEnd"/>
          </w:p>
        </w:tc>
        <w:tc>
          <w:tcPr>
            <w:tcW w:w="2317"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7ABED8ED" w14:textId="77777777" w:rsidR="008E0085" w:rsidRPr="00E3358F" w:rsidRDefault="008E0085" w:rsidP="00E3358F">
            <w:pPr>
              <w:rPr>
                <w:rFonts w:ascii="微软雅黑" w:hAnsi="微软雅黑"/>
                <w:lang w:eastAsia="zh-CN"/>
              </w:rPr>
            </w:pPr>
            <w:r w:rsidRPr="00E3358F">
              <w:rPr>
                <w:rFonts w:ascii="微软雅黑" w:hAnsi="微软雅黑"/>
                <w:lang w:eastAsia="zh-CN"/>
              </w:rPr>
              <w:t>String</w:t>
            </w:r>
          </w:p>
        </w:tc>
        <w:tc>
          <w:tcPr>
            <w:tcW w:w="1149"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0694FDCD" w14:textId="77777777" w:rsidR="008E0085" w:rsidRPr="00E3358F" w:rsidRDefault="008E0085" w:rsidP="00E3358F">
            <w:pPr>
              <w:rPr>
                <w:rFonts w:ascii="微软雅黑" w:hAnsi="微软雅黑"/>
                <w:lang w:eastAsia="zh-CN"/>
              </w:rPr>
            </w:pPr>
            <w:r w:rsidRPr="00E3358F">
              <w:rPr>
                <w:rFonts w:ascii="微软雅黑" w:hAnsi="微软雅黑"/>
                <w:lang w:eastAsia="zh-CN"/>
              </w:rPr>
              <w:t>是</w:t>
            </w:r>
          </w:p>
        </w:tc>
        <w:tc>
          <w:tcPr>
            <w:tcW w:w="3978"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1CD96523" w14:textId="77777777" w:rsidR="008E0085" w:rsidRPr="00E3358F" w:rsidRDefault="008E0085" w:rsidP="00E3358F">
            <w:pPr>
              <w:rPr>
                <w:rFonts w:ascii="微软雅黑" w:hAnsi="微软雅黑"/>
                <w:lang w:eastAsia="zh-CN"/>
              </w:rPr>
            </w:pPr>
            <w:r w:rsidRPr="00E3358F">
              <w:rPr>
                <w:rFonts w:ascii="微软雅黑" w:hAnsi="微软雅黑"/>
                <w:lang w:eastAsia="zh-CN"/>
              </w:rPr>
              <w:t>教学楼、实验楼、体育馆等地点偏好</w:t>
            </w:r>
          </w:p>
        </w:tc>
      </w:tr>
      <w:tr w:rsidR="00E3358F" w:rsidRPr="00E3358F" w14:paraId="31D2E557" w14:textId="77777777" w:rsidTr="008E0085">
        <w:tc>
          <w:tcPr>
            <w:tcW w:w="2211"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1BE5FF0D"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targetMajors</w:t>
            </w:r>
            <w:proofErr w:type="spellEnd"/>
          </w:p>
        </w:tc>
        <w:tc>
          <w:tcPr>
            <w:tcW w:w="2317"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61766824" w14:textId="77777777" w:rsidR="008E0085" w:rsidRPr="00E3358F" w:rsidRDefault="008E0085" w:rsidP="00E3358F">
            <w:pPr>
              <w:rPr>
                <w:rFonts w:ascii="微软雅黑" w:hAnsi="微软雅黑"/>
                <w:lang w:eastAsia="zh-CN"/>
              </w:rPr>
            </w:pPr>
            <w:r w:rsidRPr="00E3358F">
              <w:rPr>
                <w:rFonts w:ascii="微软雅黑" w:hAnsi="微软雅黑"/>
                <w:lang w:eastAsia="zh-CN"/>
              </w:rPr>
              <w:t>String</w:t>
            </w:r>
          </w:p>
        </w:tc>
        <w:tc>
          <w:tcPr>
            <w:tcW w:w="1149"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168625CA" w14:textId="77777777" w:rsidR="008E0085" w:rsidRPr="00E3358F" w:rsidRDefault="008E0085" w:rsidP="00E3358F">
            <w:pPr>
              <w:rPr>
                <w:rFonts w:ascii="微软雅黑" w:hAnsi="微软雅黑"/>
                <w:lang w:eastAsia="zh-CN"/>
              </w:rPr>
            </w:pPr>
            <w:r w:rsidRPr="00E3358F">
              <w:rPr>
                <w:rFonts w:ascii="微软雅黑" w:hAnsi="微软雅黑"/>
                <w:lang w:eastAsia="zh-CN"/>
              </w:rPr>
              <w:t>是</w:t>
            </w:r>
          </w:p>
        </w:tc>
        <w:tc>
          <w:tcPr>
            <w:tcW w:w="3978"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336481C3" w14:textId="77777777" w:rsidR="008E0085" w:rsidRPr="00E3358F" w:rsidRDefault="008E0085" w:rsidP="00E3358F">
            <w:pPr>
              <w:rPr>
                <w:rFonts w:ascii="微软雅黑" w:hAnsi="微软雅黑"/>
                <w:lang w:eastAsia="zh-CN"/>
              </w:rPr>
            </w:pPr>
            <w:r w:rsidRPr="00E3358F">
              <w:rPr>
                <w:rFonts w:ascii="微软雅黑" w:hAnsi="微软雅黑"/>
                <w:lang w:eastAsia="zh-CN"/>
              </w:rPr>
              <w:t>逗号分隔的面向专业</w:t>
            </w:r>
          </w:p>
        </w:tc>
      </w:tr>
      <w:tr w:rsidR="00E3358F" w:rsidRPr="00E3358F" w14:paraId="7840E82B" w14:textId="77777777" w:rsidTr="008E0085">
        <w:tc>
          <w:tcPr>
            <w:tcW w:w="2211"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02B509BC" w14:textId="77777777" w:rsidR="008E0085" w:rsidRPr="00E3358F" w:rsidRDefault="008E0085" w:rsidP="00E3358F">
            <w:pPr>
              <w:rPr>
                <w:rFonts w:ascii="微软雅黑" w:hAnsi="微软雅黑"/>
                <w:lang w:eastAsia="zh-CN"/>
              </w:rPr>
            </w:pPr>
            <w:r w:rsidRPr="00E3358F">
              <w:rPr>
                <w:rFonts w:ascii="微软雅黑" w:hAnsi="微软雅黑"/>
                <w:lang w:eastAsia="zh-CN"/>
              </w:rPr>
              <w:t>type</w:t>
            </w:r>
          </w:p>
        </w:tc>
        <w:tc>
          <w:tcPr>
            <w:tcW w:w="2317"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76431D94" w14:textId="77777777" w:rsidR="008E0085" w:rsidRPr="00E3358F" w:rsidRDefault="008E0085" w:rsidP="00E3358F">
            <w:pPr>
              <w:rPr>
                <w:rFonts w:ascii="微软雅黑" w:hAnsi="微软雅黑"/>
                <w:lang w:eastAsia="zh-CN"/>
              </w:rPr>
            </w:pPr>
            <w:r w:rsidRPr="00E3358F">
              <w:rPr>
                <w:rFonts w:ascii="微软雅黑" w:hAnsi="微软雅黑"/>
                <w:lang w:eastAsia="zh-CN"/>
              </w:rPr>
              <w:t>String</w:t>
            </w:r>
          </w:p>
        </w:tc>
        <w:tc>
          <w:tcPr>
            <w:tcW w:w="1149"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07D29E06" w14:textId="77777777" w:rsidR="008E0085" w:rsidRPr="00E3358F" w:rsidRDefault="008E0085" w:rsidP="00E3358F">
            <w:pPr>
              <w:rPr>
                <w:rFonts w:ascii="微软雅黑" w:hAnsi="微软雅黑"/>
                <w:lang w:eastAsia="zh-CN"/>
              </w:rPr>
            </w:pPr>
            <w:r w:rsidRPr="00E3358F">
              <w:rPr>
                <w:rFonts w:ascii="微软雅黑" w:hAnsi="微软雅黑"/>
                <w:lang w:eastAsia="zh-CN"/>
              </w:rPr>
              <w:t>是</w:t>
            </w:r>
          </w:p>
        </w:tc>
        <w:tc>
          <w:tcPr>
            <w:tcW w:w="3978"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3604FBE9" w14:textId="77777777" w:rsidR="008E0085" w:rsidRPr="00E3358F" w:rsidRDefault="008E0085" w:rsidP="00E3358F">
            <w:pPr>
              <w:rPr>
                <w:rFonts w:ascii="微软雅黑" w:hAnsi="微软雅黑"/>
                <w:lang w:eastAsia="zh-CN"/>
              </w:rPr>
            </w:pPr>
            <w:r w:rsidRPr="00E3358F">
              <w:rPr>
                <w:rFonts w:ascii="微软雅黑" w:hAnsi="微软雅黑"/>
                <w:lang w:eastAsia="zh-CN"/>
              </w:rPr>
              <w:t>专业课、体育课、通选课</w:t>
            </w:r>
          </w:p>
        </w:tc>
      </w:tr>
      <w:tr w:rsidR="00E3358F" w:rsidRPr="00E3358F" w14:paraId="1BD5B22D" w14:textId="77777777" w:rsidTr="008E0085">
        <w:tc>
          <w:tcPr>
            <w:tcW w:w="2211"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6D17A13F" w14:textId="77777777" w:rsidR="008E0085" w:rsidRPr="00E3358F" w:rsidRDefault="008E0085" w:rsidP="00E3358F">
            <w:pPr>
              <w:rPr>
                <w:rFonts w:ascii="微软雅黑" w:hAnsi="微软雅黑"/>
                <w:lang w:eastAsia="zh-CN"/>
              </w:rPr>
            </w:pPr>
            <w:r w:rsidRPr="00E3358F">
              <w:rPr>
                <w:rFonts w:ascii="微软雅黑" w:hAnsi="微软雅黑"/>
                <w:lang w:eastAsia="zh-CN"/>
              </w:rPr>
              <w:t>intro</w:t>
            </w:r>
          </w:p>
        </w:tc>
        <w:tc>
          <w:tcPr>
            <w:tcW w:w="2317"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3E91CFD2" w14:textId="77777777" w:rsidR="008E0085" w:rsidRPr="00E3358F" w:rsidRDefault="008E0085" w:rsidP="00E3358F">
            <w:pPr>
              <w:rPr>
                <w:rFonts w:ascii="微软雅黑" w:hAnsi="微软雅黑"/>
                <w:lang w:eastAsia="zh-CN"/>
              </w:rPr>
            </w:pPr>
            <w:r w:rsidRPr="00E3358F">
              <w:rPr>
                <w:rFonts w:ascii="微软雅黑" w:hAnsi="微软雅黑"/>
                <w:lang w:eastAsia="zh-CN"/>
              </w:rPr>
              <w:t>String</w:t>
            </w:r>
          </w:p>
        </w:tc>
        <w:tc>
          <w:tcPr>
            <w:tcW w:w="1149"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7ADE6E59" w14:textId="77777777" w:rsidR="008E0085" w:rsidRPr="00E3358F" w:rsidRDefault="008E0085" w:rsidP="00E3358F">
            <w:pPr>
              <w:rPr>
                <w:rFonts w:ascii="微软雅黑" w:hAnsi="微软雅黑"/>
                <w:lang w:eastAsia="zh-CN"/>
              </w:rPr>
            </w:pPr>
            <w:r w:rsidRPr="00E3358F">
              <w:rPr>
                <w:rFonts w:ascii="微软雅黑" w:hAnsi="微软雅黑"/>
                <w:lang w:eastAsia="zh-CN"/>
              </w:rPr>
              <w:t>是</w:t>
            </w:r>
          </w:p>
        </w:tc>
        <w:tc>
          <w:tcPr>
            <w:tcW w:w="3978"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423C3BFA" w14:textId="77777777" w:rsidR="008E0085" w:rsidRPr="00E3358F" w:rsidRDefault="008E0085" w:rsidP="00E3358F">
            <w:pPr>
              <w:rPr>
                <w:rFonts w:ascii="微软雅黑" w:hAnsi="微软雅黑"/>
                <w:lang w:eastAsia="zh-CN"/>
              </w:rPr>
            </w:pPr>
            <w:r w:rsidRPr="00E3358F">
              <w:rPr>
                <w:rFonts w:ascii="微软雅黑" w:hAnsi="微软雅黑"/>
                <w:lang w:eastAsia="zh-CN"/>
              </w:rPr>
              <w:t>课程简介</w:t>
            </w:r>
          </w:p>
        </w:tc>
      </w:tr>
      <w:tr w:rsidR="00E3358F" w:rsidRPr="00E3358F" w14:paraId="4F3BDF31" w14:textId="77777777" w:rsidTr="008E0085">
        <w:tc>
          <w:tcPr>
            <w:tcW w:w="2211"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70211F58" w14:textId="77777777" w:rsidR="008E0085" w:rsidRPr="00E3358F" w:rsidRDefault="008E0085" w:rsidP="00E3358F">
            <w:pPr>
              <w:rPr>
                <w:rFonts w:ascii="微软雅黑" w:hAnsi="微软雅黑"/>
                <w:lang w:eastAsia="zh-CN"/>
              </w:rPr>
            </w:pPr>
            <w:r w:rsidRPr="00E3358F">
              <w:rPr>
                <w:rFonts w:ascii="微软雅黑" w:hAnsi="微软雅黑"/>
                <w:lang w:eastAsia="zh-CN"/>
              </w:rPr>
              <w:lastRenderedPageBreak/>
              <w:t>version</w:t>
            </w:r>
          </w:p>
        </w:tc>
        <w:tc>
          <w:tcPr>
            <w:tcW w:w="2317"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41BC593F" w14:textId="77777777" w:rsidR="008E0085" w:rsidRPr="00E3358F" w:rsidRDefault="008E0085" w:rsidP="00E3358F">
            <w:pPr>
              <w:rPr>
                <w:rFonts w:ascii="微软雅黑" w:hAnsi="微软雅黑"/>
                <w:lang w:eastAsia="zh-CN"/>
              </w:rPr>
            </w:pPr>
            <w:r w:rsidRPr="00E3358F">
              <w:rPr>
                <w:rFonts w:ascii="微软雅黑" w:hAnsi="微软雅黑"/>
                <w:lang w:eastAsia="zh-CN"/>
              </w:rPr>
              <w:t>Integer</w:t>
            </w:r>
          </w:p>
        </w:tc>
        <w:tc>
          <w:tcPr>
            <w:tcW w:w="1149"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71B89D7A" w14:textId="77777777" w:rsidR="008E0085" w:rsidRPr="00E3358F" w:rsidRDefault="008E0085" w:rsidP="00E3358F">
            <w:pPr>
              <w:rPr>
                <w:rFonts w:ascii="微软雅黑" w:hAnsi="微软雅黑"/>
                <w:lang w:eastAsia="zh-CN"/>
              </w:rPr>
            </w:pPr>
            <w:r w:rsidRPr="00E3358F">
              <w:rPr>
                <w:rFonts w:ascii="微软雅黑" w:hAnsi="微软雅黑"/>
                <w:lang w:eastAsia="zh-CN"/>
              </w:rPr>
              <w:t>是</w:t>
            </w:r>
          </w:p>
        </w:tc>
        <w:tc>
          <w:tcPr>
            <w:tcW w:w="3978"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527E381F"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MyBatis</w:t>
            </w:r>
            <w:proofErr w:type="spellEnd"/>
            <w:r w:rsidRPr="00E3358F">
              <w:rPr>
                <w:rFonts w:ascii="微软雅黑" w:hAnsi="微软雅黑"/>
                <w:lang w:eastAsia="zh-CN"/>
              </w:rPr>
              <w:t>-Plus 乐观锁字段</w:t>
            </w:r>
          </w:p>
        </w:tc>
      </w:tr>
      <w:tr w:rsidR="00E3358F" w:rsidRPr="00E3358F" w14:paraId="028969FA" w14:textId="77777777" w:rsidTr="008E0085">
        <w:tc>
          <w:tcPr>
            <w:tcW w:w="2211"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46EE4426"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scheduleTime</w:t>
            </w:r>
            <w:proofErr w:type="spellEnd"/>
          </w:p>
        </w:tc>
        <w:tc>
          <w:tcPr>
            <w:tcW w:w="2317"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3DB94E7B" w14:textId="77777777" w:rsidR="008E0085" w:rsidRPr="00E3358F" w:rsidRDefault="008E0085" w:rsidP="00E3358F">
            <w:pPr>
              <w:rPr>
                <w:rFonts w:ascii="微软雅黑" w:hAnsi="微软雅黑"/>
                <w:lang w:eastAsia="zh-CN"/>
              </w:rPr>
            </w:pPr>
            <w:r w:rsidRPr="00E3358F">
              <w:rPr>
                <w:rFonts w:ascii="微软雅黑" w:hAnsi="微软雅黑"/>
                <w:lang w:eastAsia="zh-CN"/>
              </w:rPr>
              <w:t>String</w:t>
            </w:r>
          </w:p>
        </w:tc>
        <w:tc>
          <w:tcPr>
            <w:tcW w:w="1149"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09049503" w14:textId="77777777" w:rsidR="008E0085" w:rsidRPr="00E3358F" w:rsidRDefault="008E0085" w:rsidP="00E3358F">
            <w:pPr>
              <w:rPr>
                <w:rFonts w:ascii="微软雅黑" w:hAnsi="微软雅黑"/>
                <w:lang w:eastAsia="zh-CN"/>
              </w:rPr>
            </w:pPr>
            <w:r w:rsidRPr="00E3358F">
              <w:rPr>
                <w:rFonts w:ascii="微软雅黑" w:hAnsi="微软雅黑"/>
                <w:lang w:eastAsia="zh-CN"/>
              </w:rPr>
              <w:t>否</w:t>
            </w:r>
          </w:p>
        </w:tc>
        <w:tc>
          <w:tcPr>
            <w:tcW w:w="3978"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0FD53CC7" w14:textId="77777777" w:rsidR="008E0085" w:rsidRPr="00E3358F" w:rsidRDefault="008E0085" w:rsidP="00E3358F">
            <w:pPr>
              <w:rPr>
                <w:rFonts w:ascii="微软雅黑" w:hAnsi="微软雅黑"/>
                <w:lang w:eastAsia="zh-CN"/>
              </w:rPr>
            </w:pPr>
            <w:r w:rsidRPr="00E3358F">
              <w:rPr>
                <w:rFonts w:ascii="微软雅黑" w:hAnsi="微软雅黑"/>
                <w:lang w:eastAsia="zh-CN"/>
              </w:rPr>
              <w:t>前端展示用时间文本</w:t>
            </w:r>
          </w:p>
        </w:tc>
      </w:tr>
      <w:tr w:rsidR="00E3358F" w:rsidRPr="00E3358F" w14:paraId="2D2D25A4" w14:textId="77777777" w:rsidTr="008E0085">
        <w:tc>
          <w:tcPr>
            <w:tcW w:w="2211"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6CB33A77"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scheduleLocation</w:t>
            </w:r>
            <w:proofErr w:type="spellEnd"/>
          </w:p>
        </w:tc>
        <w:tc>
          <w:tcPr>
            <w:tcW w:w="2317"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32D6CC3D" w14:textId="77777777" w:rsidR="008E0085" w:rsidRPr="00E3358F" w:rsidRDefault="008E0085" w:rsidP="00E3358F">
            <w:pPr>
              <w:rPr>
                <w:rFonts w:ascii="微软雅黑" w:hAnsi="微软雅黑"/>
                <w:lang w:eastAsia="zh-CN"/>
              </w:rPr>
            </w:pPr>
            <w:r w:rsidRPr="00E3358F">
              <w:rPr>
                <w:rFonts w:ascii="微软雅黑" w:hAnsi="微软雅黑"/>
                <w:lang w:eastAsia="zh-CN"/>
              </w:rPr>
              <w:t>String</w:t>
            </w:r>
          </w:p>
        </w:tc>
        <w:tc>
          <w:tcPr>
            <w:tcW w:w="1149"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75660504" w14:textId="77777777" w:rsidR="008E0085" w:rsidRPr="00E3358F" w:rsidRDefault="008E0085" w:rsidP="00E3358F">
            <w:pPr>
              <w:rPr>
                <w:rFonts w:ascii="微软雅黑" w:hAnsi="微软雅黑"/>
                <w:lang w:eastAsia="zh-CN"/>
              </w:rPr>
            </w:pPr>
            <w:r w:rsidRPr="00E3358F">
              <w:rPr>
                <w:rFonts w:ascii="微软雅黑" w:hAnsi="微软雅黑"/>
                <w:lang w:eastAsia="zh-CN"/>
              </w:rPr>
              <w:t>否</w:t>
            </w:r>
          </w:p>
        </w:tc>
        <w:tc>
          <w:tcPr>
            <w:tcW w:w="3978"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65DB67E2" w14:textId="77777777" w:rsidR="008E0085" w:rsidRPr="00E3358F" w:rsidRDefault="008E0085" w:rsidP="00E3358F">
            <w:pPr>
              <w:rPr>
                <w:rFonts w:ascii="微软雅黑" w:hAnsi="微软雅黑"/>
                <w:lang w:eastAsia="zh-CN"/>
              </w:rPr>
            </w:pPr>
            <w:r w:rsidRPr="00E3358F">
              <w:rPr>
                <w:rFonts w:ascii="微软雅黑" w:hAnsi="微软雅黑"/>
                <w:lang w:eastAsia="zh-CN"/>
              </w:rPr>
              <w:t>前端展示用地点文本</w:t>
            </w:r>
          </w:p>
        </w:tc>
      </w:tr>
      <w:tr w:rsidR="00E3358F" w:rsidRPr="00E3358F" w14:paraId="74FDB2BF" w14:textId="77777777" w:rsidTr="008E0085">
        <w:tc>
          <w:tcPr>
            <w:tcW w:w="2211"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3809C491"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scheduleList</w:t>
            </w:r>
            <w:proofErr w:type="spellEnd"/>
          </w:p>
        </w:tc>
        <w:tc>
          <w:tcPr>
            <w:tcW w:w="2317"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69C6CD28" w14:textId="77777777" w:rsidR="008E0085" w:rsidRPr="00E3358F" w:rsidRDefault="008E0085" w:rsidP="00E3358F">
            <w:pPr>
              <w:rPr>
                <w:rFonts w:ascii="微软雅黑" w:hAnsi="微软雅黑"/>
                <w:lang w:eastAsia="zh-CN"/>
              </w:rPr>
            </w:pPr>
            <w:r w:rsidRPr="00E3358F">
              <w:rPr>
                <w:rFonts w:ascii="微软雅黑" w:hAnsi="微软雅黑"/>
                <w:lang w:eastAsia="zh-CN"/>
              </w:rPr>
              <w:t>List&lt;</w:t>
            </w:r>
            <w:proofErr w:type="spellStart"/>
            <w:r w:rsidRPr="00E3358F">
              <w:rPr>
                <w:rFonts w:ascii="微软雅黑" w:hAnsi="微软雅黑"/>
                <w:lang w:eastAsia="zh-CN"/>
              </w:rPr>
              <w:t>CourseSchedule</w:t>
            </w:r>
            <w:proofErr w:type="spellEnd"/>
            <w:r w:rsidRPr="00E3358F">
              <w:rPr>
                <w:rFonts w:ascii="微软雅黑" w:hAnsi="微软雅黑"/>
                <w:lang w:eastAsia="zh-CN"/>
              </w:rPr>
              <w:t>&gt;</w:t>
            </w:r>
          </w:p>
        </w:tc>
        <w:tc>
          <w:tcPr>
            <w:tcW w:w="1149"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0AB9799C" w14:textId="77777777" w:rsidR="008E0085" w:rsidRPr="00E3358F" w:rsidRDefault="008E0085" w:rsidP="00E3358F">
            <w:pPr>
              <w:rPr>
                <w:rFonts w:ascii="微软雅黑" w:hAnsi="微软雅黑"/>
                <w:lang w:eastAsia="zh-CN"/>
              </w:rPr>
            </w:pPr>
            <w:r w:rsidRPr="00E3358F">
              <w:rPr>
                <w:rFonts w:ascii="微软雅黑" w:hAnsi="微软雅黑"/>
                <w:lang w:eastAsia="zh-CN"/>
              </w:rPr>
              <w:t>否</w:t>
            </w:r>
          </w:p>
        </w:tc>
        <w:tc>
          <w:tcPr>
            <w:tcW w:w="3978"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087B15BD" w14:textId="77777777" w:rsidR="008E0085" w:rsidRPr="00E3358F" w:rsidRDefault="008E0085" w:rsidP="00E3358F">
            <w:pPr>
              <w:rPr>
                <w:rFonts w:ascii="微软雅黑" w:hAnsi="微软雅黑"/>
                <w:lang w:eastAsia="zh-CN"/>
              </w:rPr>
            </w:pPr>
            <w:r w:rsidRPr="00E3358F">
              <w:rPr>
                <w:rFonts w:ascii="微软雅黑" w:hAnsi="微软雅黑"/>
                <w:lang w:eastAsia="zh-CN"/>
              </w:rPr>
              <w:t>前端课表展开用原始排课</w:t>
            </w:r>
          </w:p>
        </w:tc>
      </w:tr>
    </w:tbl>
    <w:p w14:paraId="43BF4757" w14:textId="77777777" w:rsidR="008E0085" w:rsidRPr="00E3358F" w:rsidRDefault="008E0085" w:rsidP="00E3358F">
      <w:pPr>
        <w:pStyle w:val="31"/>
      </w:pPr>
      <w:bookmarkStart w:id="90" w:name="_Toc232342749"/>
      <w:r w:rsidRPr="00E3358F">
        <w:t>5.2 其他</w:t>
      </w:r>
      <w:r w:rsidRPr="00E3358F">
        <w:rPr>
          <w:rFonts w:cs="微软雅黑" w:hint="eastAsia"/>
        </w:rPr>
        <w:t>实</w:t>
      </w:r>
      <w:r w:rsidRPr="00E3358F">
        <w:rPr>
          <w:rFonts w:cs="MS Gothic" w:hint="eastAsia"/>
        </w:rPr>
        <w:t>体</w:t>
      </w:r>
      <w:bookmarkEnd w:id="90"/>
    </w:p>
    <w:p w14:paraId="1C20BB7C" w14:textId="77777777" w:rsidR="00045BD4" w:rsidRPr="00E3358F" w:rsidRDefault="003E4274" w:rsidP="00E3358F">
      <w:pPr>
        <w:keepNext/>
        <w:spacing w:before="80" w:after="80"/>
        <w:jc w:val="center"/>
        <w:rPr>
          <w:rFonts w:ascii="微软雅黑" w:hAnsi="微软雅黑"/>
          <w:lang w:eastAsia="zh-CN"/>
        </w:rPr>
      </w:pPr>
      <w:r w:rsidRPr="00E3358F">
        <w:rPr>
          <w:rFonts w:ascii="微软雅黑" w:hAnsi="微软雅黑"/>
          <w:b/>
          <w:sz w:val="21"/>
          <w:lang w:eastAsia="zh-CN"/>
        </w:rPr>
        <w:t>表3-23 其他实体设计</w:t>
      </w:r>
    </w:p>
    <w:tbl>
      <w:tblPr>
        <w:tblW w:w="9655" w:type="dxa"/>
        <w:tblBorders>
          <w:top w:val="single" w:sz="2" w:space="0" w:color="auto"/>
          <w:left w:val="single" w:sz="2" w:space="0" w:color="auto"/>
          <w:bottom w:val="single" w:sz="2" w:space="0" w:color="auto"/>
          <w:right w:val="single" w:sz="2" w:space="0" w:color="auto"/>
        </w:tblBorders>
        <w:shd w:val="clear" w:color="auto" w:fill="FAFBFC"/>
        <w:tblCellMar>
          <w:top w:w="15" w:type="dxa"/>
          <w:left w:w="15" w:type="dxa"/>
          <w:bottom w:w="15" w:type="dxa"/>
          <w:right w:w="15" w:type="dxa"/>
        </w:tblCellMar>
        <w:tblLook w:val="04A0" w:firstRow="1" w:lastRow="0" w:firstColumn="1" w:lastColumn="0" w:noHBand="0" w:noVBand="1"/>
      </w:tblPr>
      <w:tblGrid>
        <w:gridCol w:w="1931"/>
        <w:gridCol w:w="1968"/>
        <w:gridCol w:w="3500"/>
        <w:gridCol w:w="2256"/>
      </w:tblGrid>
      <w:tr w:rsidR="00E3358F" w:rsidRPr="00E3358F" w14:paraId="20B6A644" w14:textId="77777777">
        <w:trPr>
          <w:tblHeader/>
        </w:trPr>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2EC54696"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实体</w:t>
            </w:r>
          </w:p>
        </w:tc>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6131A75B"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表</w:t>
            </w:r>
          </w:p>
        </w:tc>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48EE371C"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关键字段</w:t>
            </w:r>
          </w:p>
        </w:tc>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75C4F9F8"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设计含义</w:t>
            </w:r>
          </w:p>
        </w:tc>
      </w:tr>
      <w:tr w:rsidR="00E3358F" w:rsidRPr="00E3358F" w14:paraId="22378CAA" w14:textId="77777777">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1A154C42"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CourseSchedule</w:t>
            </w:r>
            <w:proofErr w:type="spellEnd"/>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3E1B3361"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course_schedule</w:t>
            </w:r>
            <w:proofErr w:type="spellEnd"/>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348EDAF1"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courseId</w:t>
            </w:r>
            <w:proofErr w:type="spellEnd"/>
            <w:r w:rsidRPr="00E3358F">
              <w:rPr>
                <w:rFonts w:ascii="微软雅黑" w:hAnsi="微软雅黑"/>
                <w:lang w:eastAsia="zh-CN"/>
              </w:rPr>
              <w:t>、</w:t>
            </w:r>
            <w:proofErr w:type="spellStart"/>
            <w:r w:rsidRPr="00E3358F">
              <w:rPr>
                <w:rFonts w:ascii="微软雅黑" w:hAnsi="微软雅黑"/>
                <w:lang w:eastAsia="zh-CN"/>
              </w:rPr>
              <w:t>classroomId</w:t>
            </w:r>
            <w:proofErr w:type="spellEnd"/>
            <w:r w:rsidRPr="00E3358F">
              <w:rPr>
                <w:rFonts w:ascii="微软雅黑" w:hAnsi="微软雅黑"/>
                <w:lang w:eastAsia="zh-CN"/>
              </w:rPr>
              <w:t>、</w:t>
            </w:r>
            <w:proofErr w:type="spellStart"/>
            <w:r w:rsidRPr="00E3358F">
              <w:rPr>
                <w:rFonts w:ascii="微软雅黑" w:hAnsi="微软雅黑"/>
                <w:lang w:eastAsia="zh-CN"/>
              </w:rPr>
              <w:t>dayOfWeek</w:t>
            </w:r>
            <w:proofErr w:type="spellEnd"/>
            <w:r w:rsidRPr="00E3358F">
              <w:rPr>
                <w:rFonts w:ascii="微软雅黑" w:hAnsi="微软雅黑"/>
                <w:lang w:eastAsia="zh-CN"/>
              </w:rPr>
              <w:t>、</w:t>
            </w:r>
            <w:proofErr w:type="spellStart"/>
            <w:r w:rsidRPr="00E3358F">
              <w:rPr>
                <w:rFonts w:ascii="微软雅黑" w:hAnsi="微软雅黑"/>
                <w:lang w:eastAsia="zh-CN"/>
              </w:rPr>
              <w:t>timeSlot</w:t>
            </w:r>
            <w:proofErr w:type="spellEnd"/>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67722D0F" w14:textId="77777777" w:rsidR="008E0085" w:rsidRPr="00E3358F" w:rsidRDefault="008E0085" w:rsidP="00E3358F">
            <w:pPr>
              <w:rPr>
                <w:rFonts w:ascii="微软雅黑" w:hAnsi="微软雅黑"/>
                <w:lang w:eastAsia="zh-CN"/>
              </w:rPr>
            </w:pPr>
            <w:r w:rsidRPr="00E3358F">
              <w:rPr>
                <w:rFonts w:ascii="微软雅黑" w:hAnsi="微软雅黑"/>
                <w:lang w:eastAsia="zh-CN"/>
              </w:rPr>
              <w:t>保存课程排课结果</w:t>
            </w:r>
          </w:p>
        </w:tc>
      </w:tr>
      <w:tr w:rsidR="00E3358F" w:rsidRPr="00E3358F" w14:paraId="47871A94" w14:textId="77777777">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481C2508"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StudentCourse</w:t>
            </w:r>
            <w:proofErr w:type="spellEnd"/>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7AC5847C"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student_course</w:t>
            </w:r>
            <w:proofErr w:type="spellEnd"/>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06788E6C"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studentId</w:t>
            </w:r>
            <w:proofErr w:type="spellEnd"/>
            <w:r w:rsidRPr="00E3358F">
              <w:rPr>
                <w:rFonts w:ascii="微软雅黑" w:hAnsi="微软雅黑"/>
                <w:lang w:eastAsia="zh-CN"/>
              </w:rPr>
              <w:t>、</w:t>
            </w:r>
            <w:proofErr w:type="spellStart"/>
            <w:r w:rsidRPr="00E3358F">
              <w:rPr>
                <w:rFonts w:ascii="微软雅黑" w:hAnsi="微软雅黑"/>
                <w:lang w:eastAsia="zh-CN"/>
              </w:rPr>
              <w:t>courseId</w:t>
            </w:r>
            <w:proofErr w:type="spellEnd"/>
            <w:r w:rsidRPr="00E3358F">
              <w:rPr>
                <w:rFonts w:ascii="微软雅黑" w:hAnsi="微软雅黑"/>
                <w:lang w:eastAsia="zh-CN"/>
              </w:rPr>
              <w:t>、</w:t>
            </w:r>
            <w:proofErr w:type="spellStart"/>
            <w:r w:rsidRPr="00E3358F">
              <w:rPr>
                <w:rFonts w:ascii="微软雅黑" w:hAnsi="微软雅黑"/>
                <w:lang w:eastAsia="zh-CN"/>
              </w:rPr>
              <w:t>createTime</w:t>
            </w:r>
            <w:proofErr w:type="spellEnd"/>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59FC84FF" w14:textId="77777777" w:rsidR="008E0085" w:rsidRPr="00E3358F" w:rsidRDefault="008E0085" w:rsidP="00E3358F">
            <w:pPr>
              <w:rPr>
                <w:rFonts w:ascii="微软雅黑" w:hAnsi="微软雅黑"/>
                <w:lang w:eastAsia="zh-CN"/>
              </w:rPr>
            </w:pPr>
            <w:r w:rsidRPr="00E3358F">
              <w:rPr>
                <w:rFonts w:ascii="微软雅黑" w:hAnsi="微软雅黑"/>
                <w:lang w:eastAsia="zh-CN"/>
              </w:rPr>
              <w:t>保存学生选课关系</w:t>
            </w:r>
          </w:p>
        </w:tc>
      </w:tr>
      <w:tr w:rsidR="00E3358F" w:rsidRPr="00E3358F" w14:paraId="2F6AAB4C" w14:textId="77777777">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251387D8" w14:textId="77777777" w:rsidR="008E0085" w:rsidRPr="00E3358F" w:rsidRDefault="008E0085" w:rsidP="00E3358F">
            <w:pPr>
              <w:rPr>
                <w:rFonts w:ascii="微软雅黑" w:hAnsi="微软雅黑"/>
                <w:lang w:eastAsia="zh-CN"/>
              </w:rPr>
            </w:pPr>
            <w:r w:rsidRPr="00E3358F">
              <w:rPr>
                <w:rFonts w:ascii="微软雅黑" w:hAnsi="微软雅黑"/>
                <w:lang w:eastAsia="zh-CN"/>
              </w:rPr>
              <w:t>Classroom</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794F2868" w14:textId="77777777" w:rsidR="008E0085" w:rsidRPr="00E3358F" w:rsidRDefault="008E0085" w:rsidP="00E3358F">
            <w:pPr>
              <w:rPr>
                <w:rFonts w:ascii="微软雅黑" w:hAnsi="微软雅黑"/>
                <w:lang w:eastAsia="zh-CN"/>
              </w:rPr>
            </w:pPr>
            <w:r w:rsidRPr="00E3358F">
              <w:rPr>
                <w:rFonts w:ascii="微软雅黑" w:hAnsi="微软雅黑"/>
                <w:lang w:eastAsia="zh-CN"/>
              </w:rPr>
              <w:t>classroom</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6CCE0DCC"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roomName</w:t>
            </w:r>
            <w:proofErr w:type="spellEnd"/>
            <w:r w:rsidRPr="00E3358F">
              <w:rPr>
                <w:rFonts w:ascii="微软雅黑" w:hAnsi="微软雅黑"/>
                <w:lang w:eastAsia="zh-CN"/>
              </w:rPr>
              <w:t>、capacity、location</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37F43A3B" w14:textId="77777777" w:rsidR="008E0085" w:rsidRPr="00E3358F" w:rsidRDefault="008E0085" w:rsidP="00E3358F">
            <w:pPr>
              <w:rPr>
                <w:rFonts w:ascii="微软雅黑" w:hAnsi="微软雅黑"/>
                <w:lang w:eastAsia="zh-CN"/>
              </w:rPr>
            </w:pPr>
            <w:r w:rsidRPr="00E3358F">
              <w:rPr>
                <w:rFonts w:ascii="微软雅黑" w:hAnsi="微软雅黑"/>
                <w:lang w:eastAsia="zh-CN"/>
              </w:rPr>
              <w:t>保存教室资源，并参与容量和地点匹配</w:t>
            </w:r>
          </w:p>
        </w:tc>
      </w:tr>
      <w:tr w:rsidR="00E3358F" w:rsidRPr="00E3358F" w14:paraId="2A5A82C0" w14:textId="77777777">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2A3A4F7D"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UserStudent</w:t>
            </w:r>
            <w:proofErr w:type="spellEnd"/>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1A082FD3"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user_student</w:t>
            </w:r>
            <w:proofErr w:type="spellEnd"/>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471F7B15" w14:textId="77777777" w:rsidR="008E0085" w:rsidRPr="00E3358F" w:rsidRDefault="008E0085" w:rsidP="00E3358F">
            <w:pPr>
              <w:rPr>
                <w:rFonts w:ascii="微软雅黑" w:hAnsi="微软雅黑"/>
                <w:lang w:eastAsia="zh-CN"/>
              </w:rPr>
            </w:pPr>
            <w:r w:rsidRPr="00E3358F">
              <w:rPr>
                <w:rFonts w:ascii="微软雅黑" w:hAnsi="微软雅黑"/>
                <w:lang w:eastAsia="zh-CN"/>
              </w:rPr>
              <w:t>username、password、</w:t>
            </w:r>
            <w:proofErr w:type="spellStart"/>
            <w:r w:rsidRPr="00E3358F">
              <w:rPr>
                <w:rFonts w:ascii="微软雅黑" w:hAnsi="微软雅黑"/>
                <w:lang w:eastAsia="zh-CN"/>
              </w:rPr>
              <w:t>realName</w:t>
            </w:r>
            <w:proofErr w:type="spellEnd"/>
            <w:r w:rsidRPr="00E3358F">
              <w:rPr>
                <w:rFonts w:ascii="微软雅黑" w:hAnsi="微软雅黑"/>
                <w:lang w:eastAsia="zh-CN"/>
              </w:rPr>
              <w:t>、avatar、major</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1DC1AEC5" w14:textId="77777777" w:rsidR="008E0085" w:rsidRPr="00E3358F" w:rsidRDefault="008E0085" w:rsidP="00E3358F">
            <w:pPr>
              <w:rPr>
                <w:rFonts w:ascii="微软雅黑" w:hAnsi="微软雅黑"/>
                <w:lang w:eastAsia="zh-CN"/>
              </w:rPr>
            </w:pPr>
            <w:r w:rsidRPr="00E3358F">
              <w:rPr>
                <w:rFonts w:ascii="微软雅黑" w:hAnsi="微软雅黑"/>
                <w:lang w:eastAsia="zh-CN"/>
              </w:rPr>
              <w:t>学生账号和专业</w:t>
            </w:r>
          </w:p>
        </w:tc>
      </w:tr>
      <w:tr w:rsidR="00E3358F" w:rsidRPr="00E3358F" w14:paraId="22299296" w14:textId="77777777">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6D56C8A7"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UserTeacher</w:t>
            </w:r>
            <w:proofErr w:type="spellEnd"/>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355CA4C2"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user_teacher</w:t>
            </w:r>
            <w:proofErr w:type="spellEnd"/>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3E296425" w14:textId="77777777" w:rsidR="008E0085" w:rsidRPr="00E3358F" w:rsidRDefault="008E0085" w:rsidP="00E3358F">
            <w:pPr>
              <w:rPr>
                <w:rFonts w:ascii="微软雅黑" w:hAnsi="微软雅黑"/>
                <w:lang w:eastAsia="zh-CN"/>
              </w:rPr>
            </w:pPr>
            <w:r w:rsidRPr="00E3358F">
              <w:rPr>
                <w:rFonts w:ascii="微软雅黑" w:hAnsi="微软雅黑"/>
                <w:lang w:eastAsia="zh-CN"/>
              </w:rPr>
              <w:t>username、password、</w:t>
            </w:r>
            <w:proofErr w:type="spellStart"/>
            <w:r w:rsidRPr="00E3358F">
              <w:rPr>
                <w:rFonts w:ascii="微软雅黑" w:hAnsi="微软雅黑"/>
                <w:lang w:eastAsia="zh-CN"/>
              </w:rPr>
              <w:t>realName</w:t>
            </w:r>
            <w:proofErr w:type="spellEnd"/>
            <w:r w:rsidRPr="00E3358F">
              <w:rPr>
                <w:rFonts w:ascii="微软雅黑" w:hAnsi="微软雅黑"/>
                <w:lang w:eastAsia="zh-CN"/>
              </w:rPr>
              <w:t>、avatar</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54F3A5B9" w14:textId="77777777" w:rsidR="008E0085" w:rsidRPr="00E3358F" w:rsidRDefault="008E0085" w:rsidP="00E3358F">
            <w:pPr>
              <w:rPr>
                <w:rFonts w:ascii="微软雅黑" w:hAnsi="微软雅黑"/>
                <w:lang w:eastAsia="zh-CN"/>
              </w:rPr>
            </w:pPr>
            <w:r w:rsidRPr="00E3358F">
              <w:rPr>
                <w:rFonts w:ascii="微软雅黑" w:hAnsi="微软雅黑"/>
                <w:lang w:eastAsia="zh-CN"/>
              </w:rPr>
              <w:t>教师账号</w:t>
            </w:r>
          </w:p>
        </w:tc>
      </w:tr>
      <w:tr w:rsidR="00E3358F" w:rsidRPr="00E3358F" w14:paraId="246AB7F7" w14:textId="77777777">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2FE938F1"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lastRenderedPageBreak/>
              <w:t>UserAdmin</w:t>
            </w:r>
            <w:proofErr w:type="spellEnd"/>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213A5516"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user_admin</w:t>
            </w:r>
            <w:proofErr w:type="spellEnd"/>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55DEF72C" w14:textId="77777777" w:rsidR="008E0085" w:rsidRPr="00E3358F" w:rsidRDefault="008E0085" w:rsidP="00E3358F">
            <w:pPr>
              <w:rPr>
                <w:rFonts w:ascii="微软雅黑" w:hAnsi="微软雅黑"/>
                <w:lang w:eastAsia="zh-CN"/>
              </w:rPr>
            </w:pPr>
            <w:r w:rsidRPr="00E3358F">
              <w:rPr>
                <w:rFonts w:ascii="微软雅黑" w:hAnsi="微软雅黑"/>
                <w:lang w:eastAsia="zh-CN"/>
              </w:rPr>
              <w:t>username、password、</w:t>
            </w:r>
            <w:proofErr w:type="spellStart"/>
            <w:r w:rsidRPr="00E3358F">
              <w:rPr>
                <w:rFonts w:ascii="微软雅黑" w:hAnsi="微软雅黑"/>
                <w:lang w:eastAsia="zh-CN"/>
              </w:rPr>
              <w:t>realName</w:t>
            </w:r>
            <w:proofErr w:type="spellEnd"/>
            <w:r w:rsidRPr="00E3358F">
              <w:rPr>
                <w:rFonts w:ascii="微软雅黑" w:hAnsi="微软雅黑"/>
                <w:lang w:eastAsia="zh-CN"/>
              </w:rPr>
              <w:t>、avatar</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65BD2614" w14:textId="77777777" w:rsidR="008E0085" w:rsidRPr="00E3358F" w:rsidRDefault="008E0085" w:rsidP="00E3358F">
            <w:pPr>
              <w:rPr>
                <w:rFonts w:ascii="微软雅黑" w:hAnsi="微软雅黑"/>
                <w:lang w:eastAsia="zh-CN"/>
              </w:rPr>
            </w:pPr>
            <w:r w:rsidRPr="00E3358F">
              <w:rPr>
                <w:rFonts w:ascii="微软雅黑" w:hAnsi="微软雅黑"/>
                <w:lang w:eastAsia="zh-CN"/>
              </w:rPr>
              <w:t>管理员账号</w:t>
            </w:r>
          </w:p>
        </w:tc>
      </w:tr>
    </w:tbl>
    <w:p w14:paraId="2D204B62" w14:textId="77777777" w:rsidR="008E0085" w:rsidRPr="00E3358F" w:rsidRDefault="008E0085" w:rsidP="00E3358F">
      <w:pPr>
        <w:rPr>
          <w:rFonts w:ascii="微软雅黑" w:hAnsi="微软雅黑"/>
          <w:lang w:eastAsia="zh-CN"/>
        </w:rPr>
      </w:pPr>
      <w:r w:rsidRPr="00E3358F">
        <w:rPr>
          <w:rFonts w:ascii="微软雅黑" w:hAnsi="微软雅黑"/>
          <w:lang w:eastAsia="zh-CN"/>
        </w:rPr>
        <w:t>建议后续在数据库层增加 </w:t>
      </w:r>
      <w:proofErr w:type="spellStart"/>
      <w:r w:rsidRPr="00E3358F">
        <w:rPr>
          <w:rFonts w:ascii="微软雅黑" w:hAnsi="微软雅黑"/>
          <w:lang w:eastAsia="zh-CN"/>
        </w:rPr>
        <w:t>student_course</w:t>
      </w:r>
      <w:proofErr w:type="spellEnd"/>
      <w:r w:rsidRPr="00E3358F">
        <w:rPr>
          <w:rFonts w:ascii="微软雅黑" w:hAnsi="微软雅黑"/>
          <w:lang w:eastAsia="zh-CN"/>
        </w:rPr>
        <w:t>(</w:t>
      </w:r>
      <w:proofErr w:type="spellStart"/>
      <w:r w:rsidRPr="00E3358F">
        <w:rPr>
          <w:rFonts w:ascii="微软雅黑" w:hAnsi="微软雅黑"/>
          <w:lang w:eastAsia="zh-CN"/>
        </w:rPr>
        <w:t>student_id</w:t>
      </w:r>
      <w:proofErr w:type="spellEnd"/>
      <w:r w:rsidRPr="00E3358F">
        <w:rPr>
          <w:rFonts w:ascii="微软雅黑" w:hAnsi="微软雅黑"/>
          <w:lang w:eastAsia="zh-CN"/>
        </w:rPr>
        <w:t xml:space="preserve">, </w:t>
      </w:r>
      <w:proofErr w:type="spellStart"/>
      <w:r w:rsidRPr="00E3358F">
        <w:rPr>
          <w:rFonts w:ascii="微软雅黑" w:hAnsi="微软雅黑"/>
          <w:lang w:eastAsia="zh-CN"/>
        </w:rPr>
        <w:t>course_id</w:t>
      </w:r>
      <w:proofErr w:type="spellEnd"/>
      <w:r w:rsidRPr="00E3358F">
        <w:rPr>
          <w:rFonts w:ascii="微软雅黑" w:hAnsi="微软雅黑"/>
          <w:lang w:eastAsia="zh-CN"/>
        </w:rPr>
        <w:t>) 唯一索引，作为 Redis 和业务层</w:t>
      </w:r>
      <w:proofErr w:type="gramStart"/>
      <w:r w:rsidRPr="00E3358F">
        <w:rPr>
          <w:rFonts w:ascii="微软雅黑" w:hAnsi="微软雅黑"/>
          <w:lang w:eastAsia="zh-CN"/>
        </w:rPr>
        <w:t>幂</w:t>
      </w:r>
      <w:proofErr w:type="gramEnd"/>
      <w:r w:rsidRPr="00E3358F">
        <w:rPr>
          <w:rFonts w:ascii="微软雅黑" w:hAnsi="微软雅黑"/>
          <w:lang w:eastAsia="zh-CN"/>
        </w:rPr>
        <w:t>等校验之外的最终兜底。</w:t>
      </w:r>
    </w:p>
    <w:p w14:paraId="4AF8C179" w14:textId="77777777" w:rsidR="008E0085" w:rsidRPr="00E3358F" w:rsidRDefault="008E0085" w:rsidP="00E3358F">
      <w:pPr>
        <w:pStyle w:val="31"/>
      </w:pPr>
      <w:bookmarkStart w:id="91" w:name="_Toc232342750"/>
      <w:r w:rsidRPr="00E3358F">
        <w:t xml:space="preserve">5.3 Redis Key </w:t>
      </w:r>
      <w:r w:rsidRPr="00E3358F">
        <w:rPr>
          <w:rFonts w:cs="微软雅黑" w:hint="eastAsia"/>
        </w:rPr>
        <w:t>设计</w:t>
      </w:r>
      <w:bookmarkEnd w:id="91"/>
    </w:p>
    <w:p w14:paraId="442314C0" w14:textId="77777777" w:rsidR="00045BD4" w:rsidRPr="00E3358F" w:rsidRDefault="003E4274" w:rsidP="00E3358F">
      <w:pPr>
        <w:keepNext/>
        <w:spacing w:before="80" w:after="80"/>
        <w:jc w:val="center"/>
        <w:rPr>
          <w:rFonts w:ascii="微软雅黑" w:hAnsi="微软雅黑"/>
        </w:rPr>
      </w:pPr>
      <w:r w:rsidRPr="00E3358F">
        <w:rPr>
          <w:rFonts w:ascii="微软雅黑" w:hAnsi="微软雅黑"/>
          <w:b/>
          <w:sz w:val="21"/>
        </w:rPr>
        <w:t xml:space="preserve">表3-24 Redis Key </w:t>
      </w:r>
      <w:proofErr w:type="spellStart"/>
      <w:r w:rsidRPr="00E3358F">
        <w:rPr>
          <w:rFonts w:ascii="微软雅黑" w:hAnsi="微软雅黑"/>
          <w:b/>
          <w:sz w:val="21"/>
        </w:rPr>
        <w:t>设计</w:t>
      </w:r>
      <w:proofErr w:type="spellEnd"/>
    </w:p>
    <w:tbl>
      <w:tblPr>
        <w:tblW w:w="9655" w:type="dxa"/>
        <w:tblBorders>
          <w:top w:val="single" w:sz="2" w:space="0" w:color="auto"/>
          <w:left w:val="single" w:sz="2" w:space="0" w:color="auto"/>
          <w:bottom w:val="single" w:sz="2" w:space="0" w:color="auto"/>
          <w:right w:val="single" w:sz="2" w:space="0" w:color="auto"/>
        </w:tblBorders>
        <w:shd w:val="clear" w:color="auto" w:fill="FAFBFC"/>
        <w:tblCellMar>
          <w:top w:w="15" w:type="dxa"/>
          <w:left w:w="15" w:type="dxa"/>
          <w:bottom w:w="15" w:type="dxa"/>
          <w:right w:w="15" w:type="dxa"/>
        </w:tblCellMar>
        <w:tblLook w:val="04A0" w:firstRow="1" w:lastRow="0" w:firstColumn="1" w:lastColumn="0" w:noHBand="0" w:noVBand="1"/>
      </w:tblPr>
      <w:tblGrid>
        <w:gridCol w:w="2645"/>
        <w:gridCol w:w="1719"/>
        <w:gridCol w:w="2126"/>
        <w:gridCol w:w="1382"/>
        <w:gridCol w:w="1783"/>
      </w:tblGrid>
      <w:tr w:rsidR="00E3358F" w:rsidRPr="00E3358F" w14:paraId="2F8E7F9C" w14:textId="77777777">
        <w:trPr>
          <w:tblHeader/>
        </w:trPr>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10DFE2C5"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Key</w:t>
            </w:r>
          </w:p>
        </w:tc>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780B4AF2"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类型</w:t>
            </w:r>
          </w:p>
        </w:tc>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64472CA2"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写入时机</w:t>
            </w:r>
          </w:p>
        </w:tc>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19883379"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删除时机</w:t>
            </w:r>
          </w:p>
        </w:tc>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192B5CA9"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设计说明</w:t>
            </w:r>
          </w:p>
        </w:tc>
      </w:tr>
      <w:tr w:rsidR="00E3358F" w:rsidRPr="00E3358F" w14:paraId="2BB40A48" w14:textId="77777777">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08C250B4"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course:stock</w:t>
            </w:r>
            <w:proofErr w:type="spellEnd"/>
            <w:r w:rsidRPr="00E3358F">
              <w:rPr>
                <w:rFonts w:ascii="微软雅黑" w:hAnsi="微软雅黑"/>
                <w:lang w:eastAsia="zh-CN"/>
              </w:rPr>
              <w:t>:{</w:t>
            </w:r>
            <w:proofErr w:type="spellStart"/>
            <w:r w:rsidRPr="00E3358F">
              <w:rPr>
                <w:rFonts w:ascii="微软雅黑" w:hAnsi="微软雅黑"/>
                <w:lang w:eastAsia="zh-CN"/>
              </w:rPr>
              <w:t>courseId</w:t>
            </w:r>
            <w:proofErr w:type="spellEnd"/>
            <w:r w:rsidRPr="00E3358F">
              <w:rPr>
                <w:rFonts w:ascii="微软雅黑" w:hAnsi="微软雅黑"/>
                <w:lang w:eastAsia="zh-CN"/>
              </w:rPr>
              <w:t>}</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219EB261" w14:textId="77777777" w:rsidR="008E0085" w:rsidRPr="00E3358F" w:rsidRDefault="008E0085" w:rsidP="00E3358F">
            <w:pPr>
              <w:rPr>
                <w:rFonts w:ascii="微软雅黑" w:hAnsi="微软雅黑"/>
                <w:lang w:eastAsia="zh-CN"/>
              </w:rPr>
            </w:pPr>
            <w:r w:rsidRPr="00E3358F">
              <w:rPr>
                <w:rFonts w:ascii="微软雅黑" w:hAnsi="微软雅黑"/>
                <w:lang w:eastAsia="zh-CN"/>
              </w:rPr>
              <w:t>String/Integer</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602DF46D" w14:textId="77777777" w:rsidR="008E0085" w:rsidRPr="00E3358F" w:rsidRDefault="008E0085" w:rsidP="00E3358F">
            <w:pPr>
              <w:rPr>
                <w:rFonts w:ascii="微软雅黑" w:hAnsi="微软雅黑"/>
                <w:lang w:eastAsia="zh-CN"/>
              </w:rPr>
            </w:pPr>
            <w:r w:rsidRPr="00E3358F">
              <w:rPr>
                <w:rFonts w:ascii="微软雅黑" w:hAnsi="微软雅黑"/>
                <w:lang w:eastAsia="zh-CN"/>
              </w:rPr>
              <w:t>自动排课发布课程时；选课/</w:t>
            </w:r>
            <w:proofErr w:type="gramStart"/>
            <w:r w:rsidRPr="00E3358F">
              <w:rPr>
                <w:rFonts w:ascii="微软雅黑" w:hAnsi="微软雅黑"/>
                <w:lang w:eastAsia="zh-CN"/>
              </w:rPr>
              <w:t>退课调整</w:t>
            </w:r>
            <w:proofErr w:type="gramEnd"/>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5E06D47C" w14:textId="77777777" w:rsidR="008E0085" w:rsidRPr="00E3358F" w:rsidRDefault="008E0085" w:rsidP="00E3358F">
            <w:pPr>
              <w:rPr>
                <w:rFonts w:ascii="微软雅黑" w:hAnsi="微软雅黑"/>
                <w:lang w:eastAsia="zh-CN"/>
              </w:rPr>
            </w:pPr>
            <w:r w:rsidRPr="00E3358F">
              <w:rPr>
                <w:rFonts w:ascii="微软雅黑" w:hAnsi="微软雅黑"/>
                <w:lang w:eastAsia="zh-CN"/>
              </w:rPr>
              <w:t>系统重置</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47127F8C" w14:textId="77777777" w:rsidR="008E0085" w:rsidRPr="00E3358F" w:rsidRDefault="008E0085" w:rsidP="00E3358F">
            <w:pPr>
              <w:rPr>
                <w:rFonts w:ascii="微软雅黑" w:hAnsi="微软雅黑"/>
                <w:lang w:eastAsia="zh-CN"/>
              </w:rPr>
            </w:pPr>
            <w:r w:rsidRPr="00E3358F">
              <w:rPr>
                <w:rFonts w:ascii="微软雅黑" w:hAnsi="微软雅黑"/>
                <w:lang w:eastAsia="zh-CN"/>
              </w:rPr>
              <w:t>课程剩余库存</w:t>
            </w:r>
          </w:p>
        </w:tc>
      </w:tr>
      <w:tr w:rsidR="00E3358F" w:rsidRPr="00E3358F" w14:paraId="39C0CF08" w14:textId="77777777">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34FB3FA1"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course:users</w:t>
            </w:r>
            <w:proofErr w:type="spellEnd"/>
            <w:r w:rsidRPr="00E3358F">
              <w:rPr>
                <w:rFonts w:ascii="微软雅黑" w:hAnsi="微软雅黑"/>
                <w:lang w:eastAsia="zh-CN"/>
              </w:rPr>
              <w:t>:{</w:t>
            </w:r>
            <w:proofErr w:type="spellStart"/>
            <w:r w:rsidRPr="00E3358F">
              <w:rPr>
                <w:rFonts w:ascii="微软雅黑" w:hAnsi="微软雅黑"/>
                <w:lang w:eastAsia="zh-CN"/>
              </w:rPr>
              <w:t>courseId</w:t>
            </w:r>
            <w:proofErr w:type="spellEnd"/>
            <w:r w:rsidRPr="00E3358F">
              <w:rPr>
                <w:rFonts w:ascii="微软雅黑" w:hAnsi="微软雅黑"/>
                <w:lang w:eastAsia="zh-CN"/>
              </w:rPr>
              <w:t>}</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25C4C44E" w14:textId="77777777" w:rsidR="008E0085" w:rsidRPr="00E3358F" w:rsidRDefault="008E0085" w:rsidP="00E3358F">
            <w:pPr>
              <w:rPr>
                <w:rFonts w:ascii="微软雅黑" w:hAnsi="微软雅黑"/>
                <w:lang w:eastAsia="zh-CN"/>
              </w:rPr>
            </w:pPr>
            <w:r w:rsidRPr="00E3358F">
              <w:rPr>
                <w:rFonts w:ascii="微软雅黑" w:hAnsi="微软雅黑"/>
                <w:lang w:eastAsia="zh-CN"/>
              </w:rPr>
              <w:t>Set</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08AB9C63" w14:textId="77777777" w:rsidR="008E0085" w:rsidRPr="00E3358F" w:rsidRDefault="008E0085" w:rsidP="00E3358F">
            <w:pPr>
              <w:rPr>
                <w:rFonts w:ascii="微软雅黑" w:hAnsi="微软雅黑"/>
                <w:lang w:eastAsia="zh-CN"/>
              </w:rPr>
            </w:pPr>
            <w:r w:rsidRPr="00E3358F">
              <w:rPr>
                <w:rFonts w:ascii="微软雅黑" w:hAnsi="微软雅黑"/>
                <w:lang w:eastAsia="zh-CN"/>
              </w:rPr>
              <w:t>学生选课成功</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3A9B3059" w14:textId="77777777" w:rsidR="008E0085" w:rsidRPr="00E3358F" w:rsidRDefault="008E0085" w:rsidP="00E3358F">
            <w:pPr>
              <w:rPr>
                <w:rFonts w:ascii="微软雅黑" w:hAnsi="微软雅黑"/>
                <w:lang w:eastAsia="zh-CN"/>
              </w:rPr>
            </w:pPr>
            <w:r w:rsidRPr="00E3358F">
              <w:rPr>
                <w:rFonts w:ascii="微软雅黑" w:hAnsi="微软雅黑"/>
                <w:lang w:eastAsia="zh-CN"/>
              </w:rPr>
              <w:t>学生退课；系统重置</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6E9A8A84" w14:textId="77777777" w:rsidR="008E0085" w:rsidRPr="00E3358F" w:rsidRDefault="008E0085" w:rsidP="00E3358F">
            <w:pPr>
              <w:rPr>
                <w:rFonts w:ascii="微软雅黑" w:hAnsi="微软雅黑"/>
                <w:lang w:eastAsia="zh-CN"/>
              </w:rPr>
            </w:pPr>
            <w:r w:rsidRPr="00E3358F">
              <w:rPr>
                <w:rFonts w:ascii="微软雅黑" w:hAnsi="微软雅黑"/>
                <w:lang w:eastAsia="zh-CN"/>
              </w:rPr>
              <w:t>已选学生集合，用于</w:t>
            </w:r>
            <w:proofErr w:type="gramStart"/>
            <w:r w:rsidRPr="00E3358F">
              <w:rPr>
                <w:rFonts w:ascii="微软雅黑" w:hAnsi="微软雅黑"/>
                <w:lang w:eastAsia="zh-CN"/>
              </w:rPr>
              <w:t>幂等判断</w:t>
            </w:r>
            <w:proofErr w:type="gramEnd"/>
          </w:p>
        </w:tc>
      </w:tr>
      <w:tr w:rsidR="00E3358F" w:rsidRPr="00E3358F" w14:paraId="51C0F125" w14:textId="77777777">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34D34118" w14:textId="77777777" w:rsidR="008E0085" w:rsidRPr="00E3358F" w:rsidRDefault="008E0085" w:rsidP="00E3358F">
            <w:pPr>
              <w:rPr>
                <w:rFonts w:ascii="微软雅黑" w:hAnsi="微软雅黑"/>
                <w:lang w:eastAsia="zh-CN"/>
              </w:rPr>
            </w:pPr>
            <w:r w:rsidRPr="00E3358F">
              <w:rPr>
                <w:rFonts w:ascii="微软雅黑" w:hAnsi="微软雅黑"/>
                <w:lang w:eastAsia="zh-CN"/>
              </w:rPr>
              <w:t>course:*</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277511BC" w14:textId="77777777" w:rsidR="008E0085" w:rsidRPr="00E3358F" w:rsidRDefault="008E0085" w:rsidP="00E3358F">
            <w:pPr>
              <w:rPr>
                <w:rFonts w:ascii="微软雅黑" w:hAnsi="微软雅黑"/>
                <w:lang w:eastAsia="zh-CN"/>
              </w:rPr>
            </w:pPr>
            <w:r w:rsidRPr="00E3358F">
              <w:rPr>
                <w:rFonts w:ascii="微软雅黑" w:hAnsi="微软雅黑"/>
                <w:lang w:eastAsia="zh-CN"/>
              </w:rPr>
              <w:t>Pattern</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51360EDF" w14:textId="77777777" w:rsidR="008E0085" w:rsidRPr="00E3358F" w:rsidRDefault="008E0085" w:rsidP="00E3358F">
            <w:pPr>
              <w:rPr>
                <w:rFonts w:ascii="微软雅黑" w:hAnsi="微软雅黑"/>
                <w:lang w:eastAsia="zh-CN"/>
              </w:rPr>
            </w:pPr>
            <w:r w:rsidRPr="00E3358F">
              <w:rPr>
                <w:rFonts w:ascii="微软雅黑" w:hAnsi="微软雅黑"/>
                <w:lang w:eastAsia="zh-CN"/>
              </w:rPr>
              <w:t>多处</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21E555FC" w14:textId="77777777" w:rsidR="008E0085" w:rsidRPr="00E3358F" w:rsidRDefault="008E0085" w:rsidP="00E3358F">
            <w:pPr>
              <w:rPr>
                <w:rFonts w:ascii="微软雅黑" w:hAnsi="微软雅黑"/>
                <w:lang w:eastAsia="zh-CN"/>
              </w:rPr>
            </w:pPr>
            <w:r w:rsidRPr="00E3358F">
              <w:rPr>
                <w:rFonts w:ascii="微软雅黑" w:hAnsi="微软雅黑"/>
                <w:lang w:eastAsia="zh-CN"/>
              </w:rPr>
              <w:t>系统重置</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76205745" w14:textId="77777777" w:rsidR="008E0085" w:rsidRPr="00E3358F" w:rsidRDefault="008E0085" w:rsidP="00E3358F">
            <w:pPr>
              <w:rPr>
                <w:rFonts w:ascii="微软雅黑" w:hAnsi="微软雅黑"/>
                <w:lang w:eastAsia="zh-CN"/>
              </w:rPr>
            </w:pPr>
            <w:r w:rsidRPr="00E3358F">
              <w:rPr>
                <w:rFonts w:ascii="微软雅黑" w:hAnsi="微软雅黑"/>
                <w:lang w:eastAsia="zh-CN"/>
              </w:rPr>
              <w:t>重置时批量清理课程相关缓存</w:t>
            </w:r>
          </w:p>
        </w:tc>
      </w:tr>
    </w:tbl>
    <w:p w14:paraId="71EFF4AD" w14:textId="77777777" w:rsidR="008E0085" w:rsidRPr="00E3358F" w:rsidRDefault="008E0085" w:rsidP="00E3358F">
      <w:pPr>
        <w:rPr>
          <w:rFonts w:ascii="微软雅黑" w:hAnsi="微软雅黑"/>
          <w:lang w:eastAsia="zh-CN"/>
        </w:rPr>
      </w:pPr>
      <w:r w:rsidRPr="00E3358F">
        <w:rPr>
          <w:rFonts w:ascii="微软雅黑" w:hAnsi="微软雅黑"/>
          <w:lang w:eastAsia="zh-CN"/>
        </w:rPr>
        <w:t>Redis 与 MySQL 的分工：</w:t>
      </w:r>
    </w:p>
    <w:p w14:paraId="1D8A81B1" w14:textId="77777777" w:rsidR="008E0085" w:rsidRPr="00E3358F" w:rsidRDefault="008E0085" w:rsidP="00E3358F">
      <w:pPr>
        <w:numPr>
          <w:ilvl w:val="0"/>
          <w:numId w:val="36"/>
        </w:numPr>
        <w:rPr>
          <w:rFonts w:ascii="微软雅黑" w:hAnsi="微软雅黑"/>
          <w:lang w:eastAsia="zh-CN"/>
        </w:rPr>
      </w:pPr>
      <w:r w:rsidRPr="00E3358F">
        <w:rPr>
          <w:rFonts w:ascii="微软雅黑" w:hAnsi="微软雅黑"/>
          <w:lang w:eastAsia="zh-CN"/>
        </w:rPr>
        <w:t>Redis 用于快速判断和削峰，不作为最终账本。</w:t>
      </w:r>
    </w:p>
    <w:p w14:paraId="659E2C0E" w14:textId="77777777" w:rsidR="008E0085" w:rsidRPr="00E3358F" w:rsidRDefault="008E0085" w:rsidP="00E3358F">
      <w:pPr>
        <w:numPr>
          <w:ilvl w:val="0"/>
          <w:numId w:val="36"/>
        </w:numPr>
        <w:rPr>
          <w:rFonts w:ascii="微软雅黑" w:hAnsi="微软雅黑"/>
          <w:lang w:eastAsia="zh-CN"/>
        </w:rPr>
      </w:pPr>
      <w:r w:rsidRPr="00E3358F">
        <w:rPr>
          <w:rFonts w:ascii="微软雅黑" w:hAnsi="微软雅黑"/>
          <w:lang w:eastAsia="zh-CN"/>
        </w:rPr>
        <w:t>MySQL 的 </w:t>
      </w:r>
      <w:proofErr w:type="spellStart"/>
      <w:r w:rsidRPr="00E3358F">
        <w:rPr>
          <w:rFonts w:ascii="微软雅黑" w:hAnsi="微软雅黑"/>
          <w:lang w:eastAsia="zh-CN"/>
        </w:rPr>
        <w:t>student_course</w:t>
      </w:r>
      <w:proofErr w:type="spellEnd"/>
      <w:r w:rsidRPr="00E3358F">
        <w:rPr>
          <w:rFonts w:ascii="微软雅黑" w:hAnsi="微软雅黑"/>
          <w:lang w:eastAsia="zh-CN"/>
        </w:rPr>
        <w:t> 和 course 表保存最终事实。</w:t>
      </w:r>
    </w:p>
    <w:p w14:paraId="000CFD3E" w14:textId="77777777" w:rsidR="008E0085" w:rsidRPr="00E3358F" w:rsidRDefault="008E0085" w:rsidP="00E3358F">
      <w:pPr>
        <w:numPr>
          <w:ilvl w:val="0"/>
          <w:numId w:val="36"/>
        </w:numPr>
        <w:rPr>
          <w:rFonts w:ascii="微软雅黑" w:hAnsi="微软雅黑"/>
          <w:lang w:eastAsia="zh-CN"/>
        </w:rPr>
      </w:pPr>
      <w:r w:rsidRPr="00E3358F">
        <w:rPr>
          <w:rFonts w:ascii="微软雅黑" w:hAnsi="微软雅黑"/>
          <w:lang w:eastAsia="zh-CN"/>
        </w:rPr>
        <w:t>Redis 异常或数据丢失时，应能从 MySQL 重建库存和用户集合。</w:t>
      </w:r>
    </w:p>
    <w:p w14:paraId="0D5BD312" w14:textId="77777777" w:rsidR="008E0085" w:rsidRPr="00E3358F" w:rsidRDefault="0092245C" w:rsidP="00E3358F">
      <w:pPr>
        <w:pStyle w:val="21"/>
      </w:pPr>
      <w:bookmarkStart w:id="92" w:name="_Toc232342751"/>
      <w:r w:rsidRPr="00E3358F">
        <w:rPr>
          <w:rFonts w:hint="eastAsia"/>
        </w:rPr>
        <w:t>6.</w:t>
      </w:r>
      <w:r w:rsidR="008E0085" w:rsidRPr="00E3358F">
        <w:t>接口契</w:t>
      </w:r>
      <w:r w:rsidR="008E0085" w:rsidRPr="00E3358F">
        <w:rPr>
          <w:rFonts w:cs="微软雅黑" w:hint="eastAsia"/>
        </w:rPr>
        <w:t>约详细设计</w:t>
      </w:r>
      <w:bookmarkEnd w:id="92"/>
    </w:p>
    <w:p w14:paraId="16BD1F14" w14:textId="77777777" w:rsidR="008E0085" w:rsidRPr="00E3358F" w:rsidRDefault="008E0085" w:rsidP="00E3358F">
      <w:pPr>
        <w:pStyle w:val="31"/>
      </w:pPr>
      <w:bookmarkStart w:id="93" w:name="_Toc232342752"/>
      <w:r w:rsidRPr="00E3358F">
        <w:t xml:space="preserve">6.1 </w:t>
      </w:r>
      <w:r w:rsidRPr="00E3358F">
        <w:rPr>
          <w:rFonts w:cs="微软雅黑" w:hint="eastAsia"/>
        </w:rPr>
        <w:t>统</w:t>
      </w:r>
      <w:r w:rsidRPr="00E3358F">
        <w:rPr>
          <w:rFonts w:cs="MS Gothic" w:hint="eastAsia"/>
        </w:rPr>
        <w:t>一响</w:t>
      </w:r>
      <w:r w:rsidRPr="00E3358F">
        <w:rPr>
          <w:rFonts w:cs="微软雅黑" w:hint="eastAsia"/>
        </w:rPr>
        <w:t>应</w:t>
      </w:r>
      <w:r w:rsidRPr="00E3358F">
        <w:rPr>
          <w:rFonts w:cs="MS Gothic" w:hint="eastAsia"/>
        </w:rPr>
        <w:t>格式</w:t>
      </w:r>
      <w:bookmarkEnd w:id="93"/>
    </w:p>
    <w:p w14:paraId="705DF29C" w14:textId="77777777" w:rsidR="008E0085" w:rsidRPr="00E3358F" w:rsidRDefault="008E0085" w:rsidP="00E3358F">
      <w:pPr>
        <w:rPr>
          <w:rFonts w:ascii="微软雅黑" w:hAnsi="微软雅黑"/>
          <w:lang w:eastAsia="zh-CN"/>
        </w:rPr>
      </w:pPr>
      <w:r w:rsidRPr="00E3358F">
        <w:rPr>
          <w:rFonts w:ascii="微软雅黑" w:hAnsi="微软雅黑"/>
          <w:lang w:eastAsia="zh-CN"/>
        </w:rPr>
        <w:t>后端接口统一返回：</w:t>
      </w:r>
    </w:p>
    <w:p w14:paraId="5F314918" w14:textId="77777777" w:rsidR="008E0085" w:rsidRPr="00E3358F" w:rsidRDefault="008E0085" w:rsidP="00E3358F">
      <w:pPr>
        <w:rPr>
          <w:rFonts w:ascii="微软雅黑" w:hAnsi="微软雅黑"/>
          <w:lang w:eastAsia="zh-CN"/>
        </w:rPr>
      </w:pPr>
      <w:r w:rsidRPr="00E3358F">
        <w:rPr>
          <w:rFonts w:ascii="微软雅黑" w:hAnsi="微软雅黑"/>
          <w:lang w:eastAsia="zh-CN"/>
        </w:rPr>
        <w:t>{</w:t>
      </w:r>
    </w:p>
    <w:p w14:paraId="00CE0041" w14:textId="77777777" w:rsidR="008E0085" w:rsidRPr="00E3358F" w:rsidRDefault="008E0085" w:rsidP="00E3358F">
      <w:pPr>
        <w:rPr>
          <w:rFonts w:ascii="微软雅黑" w:hAnsi="微软雅黑"/>
          <w:lang w:eastAsia="zh-CN"/>
        </w:rPr>
      </w:pPr>
      <w:r w:rsidRPr="00E3358F">
        <w:rPr>
          <w:rFonts w:ascii="微软雅黑" w:hAnsi="微软雅黑"/>
          <w:lang w:eastAsia="zh-CN"/>
        </w:rPr>
        <w:lastRenderedPageBreak/>
        <w:t xml:space="preserve">  "code": 200,</w:t>
      </w:r>
    </w:p>
    <w:p w14:paraId="79EC6B9E" w14:textId="77777777" w:rsidR="008E0085" w:rsidRPr="00E3358F" w:rsidRDefault="008E0085" w:rsidP="00E3358F">
      <w:pPr>
        <w:rPr>
          <w:rFonts w:ascii="微软雅黑" w:hAnsi="微软雅黑"/>
          <w:lang w:eastAsia="zh-CN"/>
        </w:rPr>
      </w:pPr>
      <w:r w:rsidRPr="00E3358F">
        <w:rPr>
          <w:rFonts w:ascii="微软雅黑" w:hAnsi="微软雅黑"/>
          <w:lang w:eastAsia="zh-CN"/>
        </w:rPr>
        <w:t xml:space="preserve">  "msg": "success",</w:t>
      </w:r>
    </w:p>
    <w:p w14:paraId="7DE97A77" w14:textId="77777777" w:rsidR="008E0085" w:rsidRPr="00E3358F" w:rsidRDefault="008E0085" w:rsidP="00E3358F">
      <w:pPr>
        <w:rPr>
          <w:rFonts w:ascii="微软雅黑" w:hAnsi="微软雅黑"/>
          <w:lang w:eastAsia="zh-CN"/>
        </w:rPr>
      </w:pPr>
      <w:r w:rsidRPr="00E3358F">
        <w:rPr>
          <w:rFonts w:ascii="微软雅黑" w:hAnsi="微软雅黑"/>
          <w:lang w:eastAsia="zh-CN"/>
        </w:rPr>
        <w:t xml:space="preserve">  "data": {}</w:t>
      </w:r>
    </w:p>
    <w:p w14:paraId="010C2C88" w14:textId="77777777" w:rsidR="008E0085" w:rsidRPr="00E3358F" w:rsidRDefault="008E0085" w:rsidP="00E3358F">
      <w:pPr>
        <w:rPr>
          <w:rFonts w:ascii="微软雅黑" w:hAnsi="微软雅黑"/>
          <w:lang w:eastAsia="zh-CN"/>
        </w:rPr>
      </w:pPr>
      <w:r w:rsidRPr="00E3358F">
        <w:rPr>
          <w:rFonts w:ascii="微软雅黑" w:hAnsi="微软雅黑"/>
          <w:lang w:eastAsia="zh-CN"/>
        </w:rPr>
        <w:t>}</w:t>
      </w:r>
    </w:p>
    <w:p w14:paraId="4B151647" w14:textId="77777777" w:rsidR="00045BD4" w:rsidRPr="00E3358F" w:rsidRDefault="003E4274" w:rsidP="00E3358F">
      <w:pPr>
        <w:keepNext/>
        <w:spacing w:before="80" w:after="80"/>
        <w:jc w:val="center"/>
        <w:rPr>
          <w:rFonts w:ascii="微软雅黑" w:hAnsi="微软雅黑"/>
        </w:rPr>
      </w:pPr>
      <w:r w:rsidRPr="00E3358F">
        <w:rPr>
          <w:rFonts w:ascii="微软雅黑" w:hAnsi="微软雅黑"/>
          <w:b/>
          <w:sz w:val="21"/>
        </w:rPr>
        <w:t xml:space="preserve">表3-25 </w:t>
      </w:r>
      <w:proofErr w:type="spellStart"/>
      <w:r w:rsidRPr="00E3358F">
        <w:rPr>
          <w:rFonts w:ascii="微软雅黑" w:hAnsi="微软雅黑"/>
          <w:b/>
          <w:sz w:val="21"/>
        </w:rPr>
        <w:t>统一响应字段设计</w:t>
      </w:r>
      <w:proofErr w:type="spellEnd"/>
    </w:p>
    <w:tbl>
      <w:tblPr>
        <w:tblW w:w="9655" w:type="dxa"/>
        <w:tblBorders>
          <w:top w:val="single" w:sz="2" w:space="0" w:color="auto"/>
          <w:left w:val="single" w:sz="2" w:space="0" w:color="auto"/>
          <w:bottom w:val="single" w:sz="2" w:space="0" w:color="auto"/>
          <w:right w:val="single" w:sz="2" w:space="0" w:color="auto"/>
        </w:tblBorders>
        <w:shd w:val="clear" w:color="auto" w:fill="FAFBFC"/>
        <w:tblCellMar>
          <w:top w:w="15" w:type="dxa"/>
          <w:left w:w="15" w:type="dxa"/>
          <w:bottom w:w="15" w:type="dxa"/>
          <w:right w:w="15" w:type="dxa"/>
        </w:tblCellMar>
        <w:tblLook w:val="04A0" w:firstRow="1" w:lastRow="0" w:firstColumn="1" w:lastColumn="0" w:noHBand="0" w:noVBand="1"/>
      </w:tblPr>
      <w:tblGrid>
        <w:gridCol w:w="1147"/>
        <w:gridCol w:w="8508"/>
      </w:tblGrid>
      <w:tr w:rsidR="00E3358F" w:rsidRPr="00E3358F" w14:paraId="343B7AD4" w14:textId="77777777">
        <w:trPr>
          <w:tblHeader/>
        </w:trPr>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03047678"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字段</w:t>
            </w:r>
          </w:p>
        </w:tc>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5D417BE9"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设计说明</w:t>
            </w:r>
          </w:p>
        </w:tc>
      </w:tr>
      <w:tr w:rsidR="00E3358F" w:rsidRPr="00E3358F" w14:paraId="4E6B0D53" w14:textId="77777777">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68E3F80C" w14:textId="77777777" w:rsidR="008E0085" w:rsidRPr="00E3358F" w:rsidRDefault="008E0085" w:rsidP="00E3358F">
            <w:pPr>
              <w:rPr>
                <w:rFonts w:ascii="微软雅黑" w:hAnsi="微软雅黑"/>
                <w:lang w:eastAsia="zh-CN"/>
              </w:rPr>
            </w:pPr>
            <w:r w:rsidRPr="00E3358F">
              <w:rPr>
                <w:rFonts w:ascii="微软雅黑" w:hAnsi="微软雅黑"/>
                <w:lang w:eastAsia="zh-CN"/>
              </w:rPr>
              <w:t>code</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0CAFC6D2" w14:textId="77777777" w:rsidR="008E0085" w:rsidRPr="00E3358F" w:rsidRDefault="008E0085" w:rsidP="00E3358F">
            <w:pPr>
              <w:rPr>
                <w:rFonts w:ascii="微软雅黑" w:hAnsi="微软雅黑"/>
                <w:lang w:eastAsia="zh-CN"/>
              </w:rPr>
            </w:pPr>
            <w:r w:rsidRPr="00E3358F">
              <w:rPr>
                <w:rFonts w:ascii="微软雅黑" w:hAnsi="微软雅黑"/>
                <w:lang w:eastAsia="zh-CN"/>
              </w:rPr>
              <w:t>业务状态码，成功为 200，失败为 500 或自定义状态码</w:t>
            </w:r>
          </w:p>
        </w:tc>
      </w:tr>
      <w:tr w:rsidR="00E3358F" w:rsidRPr="00E3358F" w14:paraId="5375DAD8" w14:textId="77777777">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7BEB1B57" w14:textId="77777777" w:rsidR="008E0085" w:rsidRPr="00E3358F" w:rsidRDefault="008E0085" w:rsidP="00E3358F">
            <w:pPr>
              <w:rPr>
                <w:rFonts w:ascii="微软雅黑" w:hAnsi="微软雅黑"/>
                <w:lang w:eastAsia="zh-CN"/>
              </w:rPr>
            </w:pPr>
            <w:r w:rsidRPr="00E3358F">
              <w:rPr>
                <w:rFonts w:ascii="微软雅黑" w:hAnsi="微软雅黑"/>
                <w:lang w:eastAsia="zh-CN"/>
              </w:rPr>
              <w:t>msg</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0584D1EB" w14:textId="77777777" w:rsidR="008E0085" w:rsidRPr="00E3358F" w:rsidRDefault="008E0085" w:rsidP="00E3358F">
            <w:pPr>
              <w:rPr>
                <w:rFonts w:ascii="微软雅黑" w:hAnsi="微软雅黑"/>
                <w:lang w:eastAsia="zh-CN"/>
              </w:rPr>
            </w:pPr>
            <w:r w:rsidRPr="00E3358F">
              <w:rPr>
                <w:rFonts w:ascii="微软雅黑" w:hAnsi="微软雅黑"/>
                <w:lang w:eastAsia="zh-CN"/>
              </w:rPr>
              <w:t>给前端展示或调试的消息</w:t>
            </w:r>
          </w:p>
        </w:tc>
      </w:tr>
      <w:tr w:rsidR="00E3358F" w:rsidRPr="00E3358F" w14:paraId="1FE38307" w14:textId="77777777">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6B596C54" w14:textId="77777777" w:rsidR="008E0085" w:rsidRPr="00E3358F" w:rsidRDefault="008E0085" w:rsidP="00E3358F">
            <w:pPr>
              <w:rPr>
                <w:rFonts w:ascii="微软雅黑" w:hAnsi="微软雅黑"/>
                <w:lang w:eastAsia="zh-CN"/>
              </w:rPr>
            </w:pPr>
            <w:r w:rsidRPr="00E3358F">
              <w:rPr>
                <w:rFonts w:ascii="微软雅黑" w:hAnsi="微软雅黑"/>
                <w:lang w:eastAsia="zh-CN"/>
              </w:rPr>
              <w:t>data</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609DC6E1" w14:textId="77777777" w:rsidR="008E0085" w:rsidRPr="00E3358F" w:rsidRDefault="008E0085" w:rsidP="00E3358F">
            <w:pPr>
              <w:rPr>
                <w:rFonts w:ascii="微软雅黑" w:hAnsi="微软雅黑"/>
                <w:lang w:eastAsia="zh-CN"/>
              </w:rPr>
            </w:pPr>
            <w:r w:rsidRPr="00E3358F">
              <w:rPr>
                <w:rFonts w:ascii="微软雅黑" w:hAnsi="微软雅黑"/>
                <w:lang w:eastAsia="zh-CN"/>
              </w:rPr>
              <w:t>业务数据，可以是对象、数组或字符串</w:t>
            </w:r>
          </w:p>
        </w:tc>
      </w:tr>
    </w:tbl>
    <w:p w14:paraId="76265C7C" w14:textId="77777777" w:rsidR="008E0085" w:rsidRPr="00E3358F" w:rsidRDefault="008E0085" w:rsidP="00E3358F">
      <w:pPr>
        <w:rPr>
          <w:rFonts w:ascii="微软雅黑" w:hAnsi="微软雅黑"/>
          <w:lang w:eastAsia="zh-CN"/>
        </w:rPr>
      </w:pPr>
      <w:r w:rsidRPr="00E3358F">
        <w:rPr>
          <w:rFonts w:ascii="微软雅黑" w:hAnsi="微软雅黑"/>
          <w:lang w:eastAsia="zh-CN"/>
        </w:rPr>
        <w:t>前端事件发布原则上应以业务成功码为准。当前部分方法只判断 HTTP 请求未抛错，后续可统一改为 </w:t>
      </w:r>
      <w:proofErr w:type="spellStart"/>
      <w:r w:rsidRPr="00E3358F">
        <w:rPr>
          <w:rFonts w:ascii="微软雅黑" w:hAnsi="微软雅黑"/>
          <w:lang w:eastAsia="zh-CN"/>
        </w:rPr>
        <w:t>res.data.code</w:t>
      </w:r>
      <w:proofErr w:type="spellEnd"/>
      <w:r w:rsidRPr="00E3358F">
        <w:rPr>
          <w:rFonts w:ascii="微软雅黑" w:hAnsi="微软雅黑"/>
          <w:lang w:eastAsia="zh-CN"/>
        </w:rPr>
        <w:t xml:space="preserve"> === 200 后再发布事件。</w:t>
      </w:r>
    </w:p>
    <w:p w14:paraId="38B7030C" w14:textId="77777777" w:rsidR="008E0085" w:rsidRPr="00E3358F" w:rsidRDefault="008E0085" w:rsidP="00E3358F">
      <w:pPr>
        <w:pStyle w:val="31"/>
      </w:pPr>
      <w:bookmarkStart w:id="94" w:name="_Toc232342753"/>
      <w:r w:rsidRPr="00E3358F">
        <w:t xml:space="preserve">6.2 </w:t>
      </w:r>
      <w:r w:rsidRPr="00E3358F">
        <w:rPr>
          <w:rFonts w:cs="微软雅黑" w:hint="eastAsia"/>
        </w:rPr>
        <w:t>课</w:t>
      </w:r>
      <w:r w:rsidRPr="00E3358F">
        <w:rPr>
          <w:rFonts w:cs="MS Gothic" w:hint="eastAsia"/>
        </w:rPr>
        <w:t>程写接口契</w:t>
      </w:r>
      <w:r w:rsidRPr="00E3358F">
        <w:rPr>
          <w:rFonts w:cs="微软雅黑" w:hint="eastAsia"/>
        </w:rPr>
        <w:t>约</w:t>
      </w:r>
      <w:bookmarkEnd w:id="94"/>
    </w:p>
    <w:p w14:paraId="5FFCC2E4" w14:textId="77777777" w:rsidR="00045BD4" w:rsidRPr="00E3358F" w:rsidRDefault="003E4274" w:rsidP="00E3358F">
      <w:pPr>
        <w:keepNext/>
        <w:spacing w:before="80" w:after="80"/>
        <w:jc w:val="center"/>
        <w:rPr>
          <w:rFonts w:ascii="微软雅黑" w:hAnsi="微软雅黑"/>
          <w:lang w:eastAsia="zh-CN"/>
        </w:rPr>
      </w:pPr>
      <w:r w:rsidRPr="00E3358F">
        <w:rPr>
          <w:rFonts w:ascii="微软雅黑" w:hAnsi="微软雅黑"/>
          <w:b/>
          <w:sz w:val="21"/>
          <w:lang w:eastAsia="zh-CN"/>
        </w:rPr>
        <w:t>表3-26 课程写接口契约</w:t>
      </w:r>
    </w:p>
    <w:tbl>
      <w:tblPr>
        <w:tblW w:w="9655" w:type="dxa"/>
        <w:tblBorders>
          <w:top w:val="single" w:sz="2" w:space="0" w:color="auto"/>
          <w:left w:val="single" w:sz="2" w:space="0" w:color="auto"/>
          <w:bottom w:val="single" w:sz="2" w:space="0" w:color="auto"/>
          <w:right w:val="single" w:sz="2" w:space="0" w:color="auto"/>
        </w:tblBorders>
        <w:shd w:val="clear" w:color="auto" w:fill="FAFBFC"/>
        <w:tblLayout w:type="fixed"/>
        <w:tblCellMar>
          <w:top w:w="15" w:type="dxa"/>
          <w:left w:w="15" w:type="dxa"/>
          <w:bottom w:w="15" w:type="dxa"/>
          <w:right w:w="15" w:type="dxa"/>
        </w:tblCellMar>
        <w:tblLook w:val="04A0" w:firstRow="1" w:lastRow="0" w:firstColumn="1" w:lastColumn="0" w:noHBand="0" w:noVBand="1"/>
      </w:tblPr>
      <w:tblGrid>
        <w:gridCol w:w="2402"/>
        <w:gridCol w:w="1276"/>
        <w:gridCol w:w="1276"/>
        <w:gridCol w:w="1565"/>
        <w:gridCol w:w="3136"/>
      </w:tblGrid>
      <w:tr w:rsidR="00E3358F" w:rsidRPr="00E3358F" w14:paraId="622F4E2A" w14:textId="77777777" w:rsidTr="008E0085">
        <w:trPr>
          <w:tblHeader/>
        </w:trPr>
        <w:tc>
          <w:tcPr>
            <w:tcW w:w="2402" w:type="dxa"/>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7ECD955E"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接口</w:t>
            </w:r>
          </w:p>
        </w:tc>
        <w:tc>
          <w:tcPr>
            <w:tcW w:w="1276" w:type="dxa"/>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2FE8309C"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请求参数</w:t>
            </w:r>
          </w:p>
        </w:tc>
        <w:tc>
          <w:tcPr>
            <w:tcW w:w="1276" w:type="dxa"/>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799D9514" w14:textId="77777777" w:rsidR="008E0085" w:rsidRPr="00E3358F" w:rsidRDefault="008E0085" w:rsidP="00E3358F">
            <w:pPr>
              <w:rPr>
                <w:rFonts w:ascii="微软雅黑" w:hAnsi="微软雅黑"/>
                <w:b/>
                <w:bCs/>
                <w:lang w:eastAsia="zh-CN"/>
              </w:rPr>
            </w:pPr>
            <w:proofErr w:type="gramStart"/>
            <w:r w:rsidRPr="00E3358F">
              <w:rPr>
                <w:rFonts w:ascii="微软雅黑" w:hAnsi="微软雅黑"/>
                <w:b/>
                <w:bCs/>
                <w:lang w:eastAsia="zh-CN"/>
              </w:rPr>
              <w:t>成功响应</w:t>
            </w:r>
            <w:proofErr w:type="gramEnd"/>
          </w:p>
        </w:tc>
        <w:tc>
          <w:tcPr>
            <w:tcW w:w="1565" w:type="dxa"/>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2D6D1A40"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失败响应</w:t>
            </w:r>
          </w:p>
        </w:tc>
        <w:tc>
          <w:tcPr>
            <w:tcW w:w="3136" w:type="dxa"/>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4D94D800"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成功事件</w:t>
            </w:r>
          </w:p>
        </w:tc>
      </w:tr>
      <w:tr w:rsidR="00E3358F" w:rsidRPr="00E3358F" w14:paraId="7EAAEEAB" w14:textId="77777777" w:rsidTr="008E0085">
        <w:tc>
          <w:tcPr>
            <w:tcW w:w="2402"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4BD69D1D" w14:textId="77777777" w:rsidR="008E0085" w:rsidRPr="00E3358F" w:rsidRDefault="008E0085" w:rsidP="00E3358F">
            <w:pPr>
              <w:rPr>
                <w:rFonts w:ascii="微软雅黑" w:hAnsi="微软雅黑"/>
                <w:lang w:eastAsia="zh-CN"/>
              </w:rPr>
            </w:pPr>
            <w:r w:rsidRPr="00E3358F">
              <w:rPr>
                <w:rFonts w:ascii="微软雅黑" w:hAnsi="微软雅黑"/>
                <w:lang w:eastAsia="zh-CN"/>
              </w:rPr>
              <w:t>POST /course/</w:t>
            </w:r>
            <w:proofErr w:type="spellStart"/>
            <w:r w:rsidRPr="00E3358F">
              <w:rPr>
                <w:rFonts w:ascii="微软雅黑" w:hAnsi="微软雅黑"/>
                <w:lang w:eastAsia="zh-CN"/>
              </w:rPr>
              <w:t>select?courseId</w:t>
            </w:r>
            <w:proofErr w:type="spellEnd"/>
            <w:r w:rsidRPr="00E3358F">
              <w:rPr>
                <w:rFonts w:ascii="微软雅黑" w:hAnsi="微软雅黑"/>
                <w:lang w:eastAsia="zh-CN"/>
              </w:rPr>
              <w:t>=</w:t>
            </w:r>
          </w:p>
        </w:tc>
        <w:tc>
          <w:tcPr>
            <w:tcW w:w="1276"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0356450B"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courseId</w:t>
            </w:r>
            <w:proofErr w:type="spellEnd"/>
          </w:p>
        </w:tc>
        <w:tc>
          <w:tcPr>
            <w:tcW w:w="1276"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1FA372DE" w14:textId="77777777" w:rsidR="008E0085" w:rsidRPr="00E3358F" w:rsidRDefault="008E0085" w:rsidP="00E3358F">
            <w:pPr>
              <w:rPr>
                <w:rFonts w:ascii="微软雅黑" w:hAnsi="微软雅黑"/>
                <w:lang w:eastAsia="zh-CN"/>
              </w:rPr>
            </w:pPr>
            <w:r w:rsidRPr="00E3358F">
              <w:rPr>
                <w:rFonts w:ascii="微软雅黑" w:hAnsi="微软雅黑"/>
                <w:lang w:eastAsia="zh-CN"/>
              </w:rPr>
              <w:t>选课成功</w:t>
            </w:r>
          </w:p>
        </w:tc>
        <w:tc>
          <w:tcPr>
            <w:tcW w:w="1565"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5C7A6725" w14:textId="77777777" w:rsidR="008E0085" w:rsidRPr="00E3358F" w:rsidRDefault="008E0085" w:rsidP="00E3358F">
            <w:pPr>
              <w:rPr>
                <w:rFonts w:ascii="微软雅黑" w:hAnsi="微软雅黑"/>
                <w:lang w:eastAsia="zh-CN"/>
              </w:rPr>
            </w:pPr>
            <w:r w:rsidRPr="00E3358F">
              <w:rPr>
                <w:rFonts w:ascii="微软雅黑" w:hAnsi="微软雅黑"/>
                <w:lang w:eastAsia="zh-CN"/>
              </w:rPr>
              <w:t>非学生、课程未发布、重复选课、时间冲突、库存不足</w:t>
            </w:r>
          </w:p>
        </w:tc>
        <w:tc>
          <w:tcPr>
            <w:tcW w:w="3136"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5ED3CEA1"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CourseSelectedEvent</w:t>
            </w:r>
            <w:proofErr w:type="spellEnd"/>
            <w:r w:rsidRPr="00E3358F">
              <w:rPr>
                <w:rFonts w:ascii="微软雅黑" w:hAnsi="微软雅黑"/>
                <w:lang w:eastAsia="zh-CN"/>
              </w:rPr>
              <w:t>、COURSE_SELECTED</w:t>
            </w:r>
          </w:p>
        </w:tc>
      </w:tr>
      <w:tr w:rsidR="00E3358F" w:rsidRPr="00E3358F" w14:paraId="2F713078" w14:textId="77777777" w:rsidTr="008E0085">
        <w:tc>
          <w:tcPr>
            <w:tcW w:w="2402"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7E9323CF" w14:textId="77777777" w:rsidR="008E0085" w:rsidRPr="00E3358F" w:rsidRDefault="008E0085" w:rsidP="00E3358F">
            <w:pPr>
              <w:rPr>
                <w:rFonts w:ascii="微软雅黑" w:hAnsi="微软雅黑"/>
                <w:lang w:eastAsia="zh-CN"/>
              </w:rPr>
            </w:pPr>
            <w:r w:rsidRPr="00E3358F">
              <w:rPr>
                <w:rFonts w:ascii="微软雅黑" w:hAnsi="微软雅黑"/>
                <w:lang w:eastAsia="zh-CN"/>
              </w:rPr>
              <w:t>POST /course/</w:t>
            </w:r>
            <w:proofErr w:type="spellStart"/>
            <w:r w:rsidRPr="00E3358F">
              <w:rPr>
                <w:rFonts w:ascii="微软雅黑" w:hAnsi="微软雅黑"/>
                <w:lang w:eastAsia="zh-CN"/>
              </w:rPr>
              <w:t>drop?courseId</w:t>
            </w:r>
            <w:proofErr w:type="spellEnd"/>
            <w:r w:rsidRPr="00E3358F">
              <w:rPr>
                <w:rFonts w:ascii="微软雅黑" w:hAnsi="微软雅黑"/>
                <w:lang w:eastAsia="zh-CN"/>
              </w:rPr>
              <w:t>=</w:t>
            </w:r>
          </w:p>
        </w:tc>
        <w:tc>
          <w:tcPr>
            <w:tcW w:w="1276"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6DD1A89E"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courseId</w:t>
            </w:r>
            <w:proofErr w:type="spellEnd"/>
          </w:p>
        </w:tc>
        <w:tc>
          <w:tcPr>
            <w:tcW w:w="1276"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1F3EAF4F" w14:textId="77777777" w:rsidR="008E0085" w:rsidRPr="00E3358F" w:rsidRDefault="008E0085" w:rsidP="00E3358F">
            <w:pPr>
              <w:rPr>
                <w:rFonts w:ascii="微软雅黑" w:hAnsi="微软雅黑"/>
                <w:lang w:eastAsia="zh-CN"/>
              </w:rPr>
            </w:pPr>
            <w:proofErr w:type="gramStart"/>
            <w:r w:rsidRPr="00E3358F">
              <w:rPr>
                <w:rFonts w:ascii="微软雅黑" w:hAnsi="微软雅黑"/>
                <w:lang w:eastAsia="zh-CN"/>
              </w:rPr>
              <w:t>退课成功</w:t>
            </w:r>
            <w:proofErr w:type="gramEnd"/>
          </w:p>
        </w:tc>
        <w:tc>
          <w:tcPr>
            <w:tcW w:w="1565"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42D8318E" w14:textId="77777777" w:rsidR="008E0085" w:rsidRPr="00E3358F" w:rsidRDefault="008E0085" w:rsidP="00E3358F">
            <w:pPr>
              <w:rPr>
                <w:rFonts w:ascii="微软雅黑" w:hAnsi="微软雅黑"/>
                <w:lang w:eastAsia="zh-CN"/>
              </w:rPr>
            </w:pPr>
            <w:r w:rsidRPr="00E3358F">
              <w:rPr>
                <w:rFonts w:ascii="微软雅黑" w:hAnsi="微软雅黑"/>
                <w:lang w:eastAsia="zh-CN"/>
              </w:rPr>
              <w:t>未选修该课程</w:t>
            </w:r>
          </w:p>
        </w:tc>
        <w:tc>
          <w:tcPr>
            <w:tcW w:w="3136"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7AF1F5D7"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CourseDroppedEvent</w:t>
            </w:r>
            <w:proofErr w:type="spellEnd"/>
            <w:r w:rsidRPr="00E3358F">
              <w:rPr>
                <w:rFonts w:ascii="微软雅黑" w:hAnsi="微软雅黑"/>
                <w:lang w:eastAsia="zh-CN"/>
              </w:rPr>
              <w:t>、COURSE_DROPPED</w:t>
            </w:r>
          </w:p>
        </w:tc>
      </w:tr>
      <w:tr w:rsidR="00E3358F" w:rsidRPr="00E3358F" w14:paraId="135281A5" w14:textId="77777777" w:rsidTr="008E0085">
        <w:tc>
          <w:tcPr>
            <w:tcW w:w="2402"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245D2CB5" w14:textId="77777777" w:rsidR="008E0085" w:rsidRPr="00E3358F" w:rsidRDefault="008E0085" w:rsidP="00E3358F">
            <w:pPr>
              <w:rPr>
                <w:rFonts w:ascii="微软雅黑" w:hAnsi="微软雅黑"/>
                <w:lang w:eastAsia="zh-CN"/>
              </w:rPr>
            </w:pPr>
            <w:r w:rsidRPr="00E3358F">
              <w:rPr>
                <w:rFonts w:ascii="微软雅黑" w:hAnsi="微软雅黑"/>
                <w:lang w:eastAsia="zh-CN"/>
              </w:rPr>
              <w:lastRenderedPageBreak/>
              <w:t>POST /course/propose</w:t>
            </w:r>
          </w:p>
        </w:tc>
        <w:tc>
          <w:tcPr>
            <w:tcW w:w="1276"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2588EFAD" w14:textId="77777777" w:rsidR="008E0085" w:rsidRPr="00E3358F" w:rsidRDefault="008E0085" w:rsidP="00E3358F">
            <w:pPr>
              <w:rPr>
                <w:rFonts w:ascii="微软雅黑" w:hAnsi="微软雅黑"/>
                <w:lang w:eastAsia="zh-CN"/>
              </w:rPr>
            </w:pPr>
            <w:r w:rsidRPr="00E3358F">
              <w:rPr>
                <w:rFonts w:ascii="微软雅黑" w:hAnsi="微软雅黑"/>
                <w:lang w:eastAsia="zh-CN"/>
              </w:rPr>
              <w:t>Course JSON</w:t>
            </w:r>
          </w:p>
        </w:tc>
        <w:tc>
          <w:tcPr>
            <w:tcW w:w="1276"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115F841C" w14:textId="77777777" w:rsidR="008E0085" w:rsidRPr="00E3358F" w:rsidRDefault="008E0085" w:rsidP="00E3358F">
            <w:pPr>
              <w:rPr>
                <w:rFonts w:ascii="微软雅黑" w:hAnsi="微软雅黑"/>
                <w:lang w:eastAsia="zh-CN"/>
              </w:rPr>
            </w:pPr>
            <w:r w:rsidRPr="00E3358F">
              <w:rPr>
                <w:rFonts w:ascii="微软雅黑" w:hAnsi="微软雅黑"/>
                <w:lang w:eastAsia="zh-CN"/>
              </w:rPr>
              <w:t>申报成功</w:t>
            </w:r>
          </w:p>
        </w:tc>
        <w:tc>
          <w:tcPr>
            <w:tcW w:w="1565"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185BEBDC" w14:textId="77777777" w:rsidR="008E0085" w:rsidRPr="00E3358F" w:rsidRDefault="008E0085" w:rsidP="00E3358F">
            <w:pPr>
              <w:rPr>
                <w:rFonts w:ascii="微软雅黑" w:hAnsi="微软雅黑"/>
                <w:lang w:eastAsia="zh-CN"/>
              </w:rPr>
            </w:pPr>
            <w:r w:rsidRPr="00E3358F">
              <w:rPr>
                <w:rFonts w:ascii="微软雅黑" w:hAnsi="微软雅黑"/>
                <w:lang w:eastAsia="zh-CN"/>
              </w:rPr>
              <w:t>参数异常或数据库异常</w:t>
            </w:r>
          </w:p>
        </w:tc>
        <w:tc>
          <w:tcPr>
            <w:tcW w:w="3136"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1974078E"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CourseProposedEvent</w:t>
            </w:r>
            <w:proofErr w:type="spellEnd"/>
            <w:r w:rsidRPr="00E3358F">
              <w:rPr>
                <w:rFonts w:ascii="微软雅黑" w:hAnsi="微软雅黑"/>
                <w:lang w:eastAsia="zh-CN"/>
              </w:rPr>
              <w:t>、COURSE_PROPOSED</w:t>
            </w:r>
          </w:p>
        </w:tc>
      </w:tr>
      <w:tr w:rsidR="00E3358F" w:rsidRPr="00E3358F" w14:paraId="2456D6B2" w14:textId="77777777" w:rsidTr="008E0085">
        <w:tc>
          <w:tcPr>
            <w:tcW w:w="2402"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5F444D1D" w14:textId="77777777" w:rsidR="008E0085" w:rsidRPr="00E3358F" w:rsidRDefault="008E0085" w:rsidP="00E3358F">
            <w:pPr>
              <w:rPr>
                <w:rFonts w:ascii="微软雅黑" w:hAnsi="微软雅黑"/>
                <w:lang w:eastAsia="zh-CN"/>
              </w:rPr>
            </w:pPr>
            <w:r w:rsidRPr="00E3358F">
              <w:rPr>
                <w:rFonts w:ascii="微软雅黑" w:hAnsi="微软雅黑"/>
                <w:lang w:eastAsia="zh-CN"/>
              </w:rPr>
              <w:t>POST /course/</w:t>
            </w:r>
            <w:proofErr w:type="spellStart"/>
            <w:r w:rsidRPr="00E3358F">
              <w:rPr>
                <w:rFonts w:ascii="微软雅黑" w:hAnsi="微软雅黑"/>
                <w:lang w:eastAsia="zh-CN"/>
              </w:rPr>
              <w:t>audit?courseId</w:t>
            </w:r>
            <w:proofErr w:type="spellEnd"/>
            <w:r w:rsidRPr="00E3358F">
              <w:rPr>
                <w:rFonts w:ascii="微软雅黑" w:hAnsi="微软雅黑"/>
                <w:lang w:eastAsia="zh-CN"/>
              </w:rPr>
              <w:t>=&amp;pass=</w:t>
            </w:r>
          </w:p>
        </w:tc>
        <w:tc>
          <w:tcPr>
            <w:tcW w:w="1276"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5A4F37E3"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courseId</w:t>
            </w:r>
            <w:proofErr w:type="spellEnd"/>
            <w:r w:rsidRPr="00E3358F">
              <w:rPr>
                <w:rFonts w:ascii="微软雅黑" w:hAnsi="微软雅黑"/>
                <w:lang w:eastAsia="zh-CN"/>
              </w:rPr>
              <w:t>、pass</w:t>
            </w:r>
          </w:p>
        </w:tc>
        <w:tc>
          <w:tcPr>
            <w:tcW w:w="1276"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2C1FDDF3" w14:textId="77777777" w:rsidR="008E0085" w:rsidRPr="00E3358F" w:rsidRDefault="008E0085" w:rsidP="00E3358F">
            <w:pPr>
              <w:rPr>
                <w:rFonts w:ascii="微软雅黑" w:hAnsi="微软雅黑"/>
                <w:lang w:eastAsia="zh-CN"/>
              </w:rPr>
            </w:pPr>
            <w:r w:rsidRPr="00E3358F">
              <w:rPr>
                <w:rFonts w:ascii="微软雅黑" w:hAnsi="微软雅黑"/>
                <w:lang w:eastAsia="zh-CN"/>
              </w:rPr>
              <w:t>操作成功</w:t>
            </w:r>
          </w:p>
        </w:tc>
        <w:tc>
          <w:tcPr>
            <w:tcW w:w="1565"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5D928EFD" w14:textId="77777777" w:rsidR="008E0085" w:rsidRPr="00E3358F" w:rsidRDefault="008E0085" w:rsidP="00E3358F">
            <w:pPr>
              <w:rPr>
                <w:rFonts w:ascii="微软雅黑" w:hAnsi="微软雅黑"/>
                <w:lang w:eastAsia="zh-CN"/>
              </w:rPr>
            </w:pPr>
            <w:r w:rsidRPr="00E3358F">
              <w:rPr>
                <w:rFonts w:ascii="微软雅黑" w:hAnsi="微软雅黑"/>
                <w:lang w:eastAsia="zh-CN"/>
              </w:rPr>
              <w:t>非管理员、课程不存在</w:t>
            </w:r>
          </w:p>
        </w:tc>
        <w:tc>
          <w:tcPr>
            <w:tcW w:w="3136"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5A846656"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CourseAuditedEvent</w:t>
            </w:r>
            <w:proofErr w:type="spellEnd"/>
            <w:r w:rsidRPr="00E3358F">
              <w:rPr>
                <w:rFonts w:ascii="微软雅黑" w:hAnsi="微软雅黑"/>
                <w:lang w:eastAsia="zh-CN"/>
              </w:rPr>
              <w:t>、COURSE_AUDITED</w:t>
            </w:r>
          </w:p>
        </w:tc>
      </w:tr>
      <w:tr w:rsidR="00E3358F" w:rsidRPr="00E3358F" w14:paraId="00C7453E" w14:textId="77777777" w:rsidTr="008E0085">
        <w:tc>
          <w:tcPr>
            <w:tcW w:w="2402"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32774242" w14:textId="77777777" w:rsidR="008E0085" w:rsidRPr="00E3358F" w:rsidRDefault="008E0085" w:rsidP="00E3358F">
            <w:pPr>
              <w:rPr>
                <w:rFonts w:ascii="微软雅黑" w:hAnsi="微软雅黑"/>
                <w:lang w:eastAsia="zh-CN"/>
              </w:rPr>
            </w:pPr>
            <w:r w:rsidRPr="00E3358F">
              <w:rPr>
                <w:rFonts w:ascii="微软雅黑" w:hAnsi="微软雅黑"/>
                <w:lang w:eastAsia="zh-CN"/>
              </w:rPr>
              <w:t>POST /course/auto-schedule</w:t>
            </w:r>
          </w:p>
        </w:tc>
        <w:tc>
          <w:tcPr>
            <w:tcW w:w="1276"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24359E6B" w14:textId="77777777" w:rsidR="008E0085" w:rsidRPr="00E3358F" w:rsidRDefault="008E0085" w:rsidP="00E3358F">
            <w:pPr>
              <w:rPr>
                <w:rFonts w:ascii="微软雅黑" w:hAnsi="微软雅黑"/>
                <w:lang w:eastAsia="zh-CN"/>
              </w:rPr>
            </w:pPr>
            <w:r w:rsidRPr="00E3358F">
              <w:rPr>
                <w:rFonts w:ascii="微软雅黑" w:hAnsi="微软雅黑"/>
                <w:lang w:eastAsia="zh-CN"/>
              </w:rPr>
              <w:t>无</w:t>
            </w:r>
          </w:p>
        </w:tc>
        <w:tc>
          <w:tcPr>
            <w:tcW w:w="1276"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380B2A71" w14:textId="77777777" w:rsidR="008E0085" w:rsidRPr="00E3358F" w:rsidRDefault="008E0085" w:rsidP="00E3358F">
            <w:pPr>
              <w:rPr>
                <w:rFonts w:ascii="微软雅黑" w:hAnsi="微软雅黑"/>
                <w:lang w:eastAsia="zh-CN"/>
              </w:rPr>
            </w:pPr>
            <w:r w:rsidRPr="00E3358F">
              <w:rPr>
                <w:rFonts w:ascii="微软雅黑" w:hAnsi="微软雅黑"/>
                <w:lang w:eastAsia="zh-CN"/>
              </w:rPr>
              <w:t>排课结果文本</w:t>
            </w:r>
          </w:p>
        </w:tc>
        <w:tc>
          <w:tcPr>
            <w:tcW w:w="1565"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1F67F40A" w14:textId="77777777" w:rsidR="008E0085" w:rsidRPr="00E3358F" w:rsidRDefault="008E0085" w:rsidP="00E3358F">
            <w:pPr>
              <w:rPr>
                <w:rFonts w:ascii="微软雅黑" w:hAnsi="微软雅黑"/>
                <w:lang w:eastAsia="zh-CN"/>
              </w:rPr>
            </w:pPr>
            <w:r w:rsidRPr="00E3358F">
              <w:rPr>
                <w:rFonts w:ascii="微软雅黑" w:hAnsi="微软雅黑"/>
                <w:lang w:eastAsia="zh-CN"/>
              </w:rPr>
              <w:t>非管理员、资源不足时体现在结果文本</w:t>
            </w:r>
          </w:p>
        </w:tc>
        <w:tc>
          <w:tcPr>
            <w:tcW w:w="3136"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7209E5F1"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ScheduleGeneratedEvent</w:t>
            </w:r>
            <w:proofErr w:type="spellEnd"/>
            <w:r w:rsidRPr="00E3358F">
              <w:rPr>
                <w:rFonts w:ascii="微软雅黑" w:hAnsi="微软雅黑"/>
                <w:lang w:eastAsia="zh-CN"/>
              </w:rPr>
              <w:t>、COURSE_SCHEDULED</w:t>
            </w:r>
          </w:p>
        </w:tc>
      </w:tr>
      <w:tr w:rsidR="00E3358F" w:rsidRPr="00E3358F" w14:paraId="522874C7" w14:textId="77777777" w:rsidTr="008E0085">
        <w:tc>
          <w:tcPr>
            <w:tcW w:w="2402"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77B80435" w14:textId="77777777" w:rsidR="008E0085" w:rsidRPr="00E3358F" w:rsidRDefault="008E0085" w:rsidP="00E3358F">
            <w:pPr>
              <w:rPr>
                <w:rFonts w:ascii="微软雅黑" w:hAnsi="微软雅黑"/>
                <w:lang w:eastAsia="zh-CN"/>
              </w:rPr>
            </w:pPr>
            <w:r w:rsidRPr="00E3358F">
              <w:rPr>
                <w:rFonts w:ascii="微软雅黑" w:hAnsi="微软雅黑"/>
                <w:lang w:eastAsia="zh-CN"/>
              </w:rPr>
              <w:t>GET /course/reset-</w:t>
            </w:r>
            <w:proofErr w:type="spellStart"/>
            <w:r w:rsidRPr="00E3358F">
              <w:rPr>
                <w:rFonts w:ascii="微软雅黑" w:hAnsi="微软雅黑"/>
                <w:lang w:eastAsia="zh-CN"/>
              </w:rPr>
              <w:t>redis</w:t>
            </w:r>
            <w:proofErr w:type="spellEnd"/>
          </w:p>
        </w:tc>
        <w:tc>
          <w:tcPr>
            <w:tcW w:w="1276"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6986574B" w14:textId="77777777" w:rsidR="008E0085" w:rsidRPr="00E3358F" w:rsidRDefault="008E0085" w:rsidP="00E3358F">
            <w:pPr>
              <w:rPr>
                <w:rFonts w:ascii="微软雅黑" w:hAnsi="微软雅黑"/>
                <w:lang w:eastAsia="zh-CN"/>
              </w:rPr>
            </w:pPr>
            <w:r w:rsidRPr="00E3358F">
              <w:rPr>
                <w:rFonts w:ascii="微软雅黑" w:hAnsi="微软雅黑"/>
                <w:lang w:eastAsia="zh-CN"/>
              </w:rPr>
              <w:t>无</w:t>
            </w:r>
          </w:p>
        </w:tc>
        <w:tc>
          <w:tcPr>
            <w:tcW w:w="1276"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61CFCF28" w14:textId="77777777" w:rsidR="008E0085" w:rsidRPr="00E3358F" w:rsidRDefault="008E0085" w:rsidP="00E3358F">
            <w:pPr>
              <w:rPr>
                <w:rFonts w:ascii="微软雅黑" w:hAnsi="微软雅黑"/>
                <w:lang w:eastAsia="zh-CN"/>
              </w:rPr>
            </w:pPr>
            <w:r w:rsidRPr="00E3358F">
              <w:rPr>
                <w:rFonts w:ascii="微软雅黑" w:hAnsi="微软雅黑"/>
                <w:lang w:eastAsia="zh-CN"/>
              </w:rPr>
              <w:t>重置成功</w:t>
            </w:r>
          </w:p>
        </w:tc>
        <w:tc>
          <w:tcPr>
            <w:tcW w:w="1565"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7C4B157B" w14:textId="77777777" w:rsidR="008E0085" w:rsidRPr="00E3358F" w:rsidRDefault="008E0085" w:rsidP="00E3358F">
            <w:pPr>
              <w:rPr>
                <w:rFonts w:ascii="微软雅黑" w:hAnsi="微软雅黑"/>
                <w:lang w:eastAsia="zh-CN"/>
              </w:rPr>
            </w:pPr>
            <w:r w:rsidRPr="00E3358F">
              <w:rPr>
                <w:rFonts w:ascii="微软雅黑" w:hAnsi="微软雅黑"/>
                <w:lang w:eastAsia="zh-CN"/>
              </w:rPr>
              <w:t>非管理员或重置异常</w:t>
            </w:r>
          </w:p>
        </w:tc>
        <w:tc>
          <w:tcPr>
            <w:tcW w:w="3136"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67841BB9"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SystemResetEvent</w:t>
            </w:r>
            <w:proofErr w:type="spellEnd"/>
            <w:r w:rsidRPr="00E3358F">
              <w:rPr>
                <w:rFonts w:ascii="微软雅黑" w:hAnsi="微软雅黑"/>
                <w:lang w:eastAsia="zh-CN"/>
              </w:rPr>
              <w:t>、SYSTEM_RESET</w:t>
            </w:r>
          </w:p>
        </w:tc>
      </w:tr>
    </w:tbl>
    <w:p w14:paraId="7514D7B2" w14:textId="77777777" w:rsidR="008E0085" w:rsidRPr="00E3358F" w:rsidRDefault="008E0085" w:rsidP="00E3358F">
      <w:pPr>
        <w:pStyle w:val="31"/>
      </w:pPr>
      <w:bookmarkStart w:id="95" w:name="_Toc232342754"/>
      <w:r w:rsidRPr="00E3358F">
        <w:t xml:space="preserve">6.3 </w:t>
      </w:r>
      <w:r w:rsidRPr="00E3358F">
        <w:rPr>
          <w:rFonts w:cs="微软雅黑" w:hint="eastAsia"/>
        </w:rPr>
        <w:t>查询</w:t>
      </w:r>
      <w:r w:rsidRPr="00E3358F">
        <w:rPr>
          <w:rFonts w:cs="MS Gothic" w:hint="eastAsia"/>
        </w:rPr>
        <w:t>接口契</w:t>
      </w:r>
      <w:r w:rsidRPr="00E3358F">
        <w:rPr>
          <w:rFonts w:cs="微软雅黑" w:hint="eastAsia"/>
        </w:rPr>
        <w:t>约</w:t>
      </w:r>
      <w:bookmarkEnd w:id="95"/>
    </w:p>
    <w:p w14:paraId="3BA3CCF6" w14:textId="77777777" w:rsidR="00045BD4" w:rsidRPr="00E3358F" w:rsidRDefault="003E4274" w:rsidP="00E3358F">
      <w:pPr>
        <w:keepNext/>
        <w:spacing w:before="80" w:after="80"/>
        <w:jc w:val="center"/>
        <w:rPr>
          <w:rFonts w:ascii="微软雅黑" w:hAnsi="微软雅黑"/>
        </w:rPr>
      </w:pPr>
      <w:r w:rsidRPr="00E3358F">
        <w:rPr>
          <w:rFonts w:ascii="微软雅黑" w:hAnsi="微软雅黑"/>
          <w:b/>
          <w:sz w:val="21"/>
        </w:rPr>
        <w:t xml:space="preserve">表3-27 </w:t>
      </w:r>
      <w:proofErr w:type="spellStart"/>
      <w:r w:rsidRPr="00E3358F">
        <w:rPr>
          <w:rFonts w:ascii="微软雅黑" w:hAnsi="微软雅黑"/>
          <w:b/>
          <w:sz w:val="21"/>
        </w:rPr>
        <w:t>查询接口契约</w:t>
      </w:r>
      <w:proofErr w:type="spellEnd"/>
    </w:p>
    <w:tbl>
      <w:tblPr>
        <w:tblW w:w="9655" w:type="dxa"/>
        <w:tblBorders>
          <w:top w:val="single" w:sz="2" w:space="0" w:color="auto"/>
          <w:left w:val="single" w:sz="2" w:space="0" w:color="auto"/>
          <w:bottom w:val="single" w:sz="2" w:space="0" w:color="auto"/>
          <w:right w:val="single" w:sz="2" w:space="0" w:color="auto"/>
        </w:tblBorders>
        <w:shd w:val="clear" w:color="auto" w:fill="FAFBFC"/>
        <w:tblCellMar>
          <w:top w:w="15" w:type="dxa"/>
          <w:left w:w="15" w:type="dxa"/>
          <w:bottom w:w="15" w:type="dxa"/>
          <w:right w:w="15" w:type="dxa"/>
        </w:tblCellMar>
        <w:tblLook w:val="04A0" w:firstRow="1" w:lastRow="0" w:firstColumn="1" w:lastColumn="0" w:noHBand="0" w:noVBand="1"/>
      </w:tblPr>
      <w:tblGrid>
        <w:gridCol w:w="3615"/>
        <w:gridCol w:w="1295"/>
        <w:gridCol w:w="1814"/>
        <w:gridCol w:w="2931"/>
      </w:tblGrid>
      <w:tr w:rsidR="00E3358F" w:rsidRPr="00E3358F" w14:paraId="5371A289" w14:textId="77777777">
        <w:trPr>
          <w:tblHeader/>
        </w:trPr>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15FAD89B"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接口</w:t>
            </w:r>
          </w:p>
        </w:tc>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5354609D"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请求参数</w:t>
            </w:r>
          </w:p>
        </w:tc>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670B4A9D"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返回数据</w:t>
            </w:r>
          </w:p>
        </w:tc>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373A523C"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前端写入状态</w:t>
            </w:r>
          </w:p>
        </w:tc>
      </w:tr>
      <w:tr w:rsidR="00E3358F" w:rsidRPr="00E3358F" w14:paraId="34D76FC9" w14:textId="77777777">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49753A56" w14:textId="77777777" w:rsidR="008E0085" w:rsidRPr="00E3358F" w:rsidRDefault="008E0085" w:rsidP="00E3358F">
            <w:pPr>
              <w:rPr>
                <w:rFonts w:ascii="微软雅黑" w:hAnsi="微软雅黑"/>
                <w:lang w:eastAsia="zh-CN"/>
              </w:rPr>
            </w:pPr>
            <w:r w:rsidRPr="00E3358F">
              <w:rPr>
                <w:rFonts w:ascii="微软雅黑" w:hAnsi="微软雅黑"/>
                <w:lang w:eastAsia="zh-CN"/>
              </w:rPr>
              <w:t>GET /course/list</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314BC38B" w14:textId="77777777" w:rsidR="008E0085" w:rsidRPr="00E3358F" w:rsidRDefault="008E0085" w:rsidP="00E3358F">
            <w:pPr>
              <w:rPr>
                <w:rFonts w:ascii="微软雅黑" w:hAnsi="微软雅黑"/>
                <w:lang w:eastAsia="zh-CN"/>
              </w:rPr>
            </w:pPr>
            <w:r w:rsidRPr="00E3358F">
              <w:rPr>
                <w:rFonts w:ascii="微软雅黑" w:hAnsi="微软雅黑"/>
                <w:lang w:eastAsia="zh-CN"/>
              </w:rPr>
              <w:t>无</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42997E38" w14:textId="77777777" w:rsidR="008E0085" w:rsidRPr="00E3358F" w:rsidRDefault="008E0085" w:rsidP="00E3358F">
            <w:pPr>
              <w:rPr>
                <w:rFonts w:ascii="微软雅黑" w:hAnsi="微软雅黑"/>
                <w:lang w:eastAsia="zh-CN"/>
              </w:rPr>
            </w:pPr>
            <w:r w:rsidRPr="00E3358F">
              <w:rPr>
                <w:rFonts w:ascii="微软雅黑" w:hAnsi="微软雅黑"/>
                <w:lang w:eastAsia="zh-CN"/>
              </w:rPr>
              <w:t>Course[]，含排课展示字段</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158BF234"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allCourses</w:t>
            </w:r>
            <w:proofErr w:type="spellEnd"/>
          </w:p>
        </w:tc>
      </w:tr>
      <w:tr w:rsidR="00E3358F" w:rsidRPr="00E3358F" w14:paraId="46DC7BC4" w14:textId="77777777">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47E84304" w14:textId="77777777" w:rsidR="008E0085" w:rsidRPr="00E3358F" w:rsidRDefault="008E0085" w:rsidP="00E3358F">
            <w:pPr>
              <w:rPr>
                <w:rFonts w:ascii="微软雅黑" w:hAnsi="微软雅黑"/>
                <w:lang w:eastAsia="zh-CN"/>
              </w:rPr>
            </w:pPr>
            <w:r w:rsidRPr="00E3358F">
              <w:rPr>
                <w:rFonts w:ascii="微软雅黑" w:hAnsi="微软雅黑"/>
                <w:lang w:eastAsia="zh-CN"/>
              </w:rPr>
              <w:t>GET /course/</w:t>
            </w:r>
            <w:proofErr w:type="spellStart"/>
            <w:r w:rsidRPr="00E3358F">
              <w:rPr>
                <w:rFonts w:ascii="微软雅黑" w:hAnsi="微软雅黑"/>
                <w:lang w:eastAsia="zh-CN"/>
              </w:rPr>
              <w:t>list-available?major</w:t>
            </w:r>
            <w:proofErr w:type="spellEnd"/>
            <w:r w:rsidRPr="00E3358F">
              <w:rPr>
                <w:rFonts w:ascii="微软雅黑" w:hAnsi="微软雅黑"/>
                <w:lang w:eastAsia="zh-CN"/>
              </w:rPr>
              <w:t>=</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345FD7DB" w14:textId="77777777" w:rsidR="008E0085" w:rsidRPr="00E3358F" w:rsidRDefault="008E0085" w:rsidP="00E3358F">
            <w:pPr>
              <w:rPr>
                <w:rFonts w:ascii="微软雅黑" w:hAnsi="微软雅黑"/>
                <w:lang w:eastAsia="zh-CN"/>
              </w:rPr>
            </w:pPr>
            <w:r w:rsidRPr="00E3358F">
              <w:rPr>
                <w:rFonts w:ascii="微软雅黑" w:hAnsi="微软雅黑"/>
                <w:lang w:eastAsia="zh-CN"/>
              </w:rPr>
              <w:t>major</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5BE8B982" w14:textId="77777777" w:rsidR="008E0085" w:rsidRPr="00E3358F" w:rsidRDefault="008E0085" w:rsidP="00E3358F">
            <w:pPr>
              <w:rPr>
                <w:rFonts w:ascii="微软雅黑" w:hAnsi="微软雅黑"/>
                <w:lang w:eastAsia="zh-CN"/>
              </w:rPr>
            </w:pPr>
            <w:r w:rsidRPr="00E3358F">
              <w:rPr>
                <w:rFonts w:ascii="微软雅黑" w:hAnsi="微软雅黑"/>
                <w:lang w:eastAsia="zh-CN"/>
              </w:rPr>
              <w:t>已发布</w:t>
            </w:r>
            <w:proofErr w:type="gramStart"/>
            <w:r w:rsidRPr="00E3358F">
              <w:rPr>
                <w:rFonts w:ascii="微软雅黑" w:hAnsi="微软雅黑"/>
                <w:lang w:eastAsia="zh-CN"/>
              </w:rPr>
              <w:t>且专业</w:t>
            </w:r>
            <w:proofErr w:type="gramEnd"/>
            <w:r w:rsidRPr="00E3358F">
              <w:rPr>
                <w:rFonts w:ascii="微软雅黑" w:hAnsi="微软雅黑"/>
                <w:lang w:eastAsia="zh-CN"/>
              </w:rPr>
              <w:t>可见课程</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0A219EF9"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availableCourses</w:t>
            </w:r>
            <w:proofErr w:type="spellEnd"/>
          </w:p>
        </w:tc>
      </w:tr>
      <w:tr w:rsidR="00E3358F" w:rsidRPr="00E3358F" w14:paraId="53BF7EBE" w14:textId="77777777">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1384E8B8" w14:textId="77777777" w:rsidR="008E0085" w:rsidRPr="00E3358F" w:rsidRDefault="008E0085" w:rsidP="00E3358F">
            <w:pPr>
              <w:rPr>
                <w:rFonts w:ascii="微软雅黑" w:hAnsi="微软雅黑"/>
                <w:lang w:eastAsia="zh-CN"/>
              </w:rPr>
            </w:pPr>
            <w:r w:rsidRPr="00E3358F">
              <w:rPr>
                <w:rFonts w:ascii="微软雅黑" w:hAnsi="微软雅黑"/>
                <w:lang w:eastAsia="zh-CN"/>
              </w:rPr>
              <w:t>GET /course/my-list</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6CE09E80" w14:textId="77777777" w:rsidR="008E0085" w:rsidRPr="00E3358F" w:rsidRDefault="008E0085" w:rsidP="00E3358F">
            <w:pPr>
              <w:rPr>
                <w:rFonts w:ascii="微软雅黑" w:hAnsi="微软雅黑"/>
                <w:lang w:eastAsia="zh-CN"/>
              </w:rPr>
            </w:pPr>
            <w:r w:rsidRPr="00E3358F">
              <w:rPr>
                <w:rFonts w:ascii="微软雅黑" w:hAnsi="微软雅黑"/>
                <w:lang w:eastAsia="zh-CN"/>
              </w:rPr>
              <w:t>token</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002D9588" w14:textId="77777777" w:rsidR="008E0085" w:rsidRPr="00E3358F" w:rsidRDefault="008E0085" w:rsidP="00E3358F">
            <w:pPr>
              <w:rPr>
                <w:rFonts w:ascii="微软雅黑" w:hAnsi="微软雅黑"/>
                <w:lang w:eastAsia="zh-CN"/>
              </w:rPr>
            </w:pPr>
            <w:r w:rsidRPr="00E3358F">
              <w:rPr>
                <w:rFonts w:ascii="微软雅黑" w:hAnsi="微软雅黑"/>
                <w:lang w:eastAsia="zh-CN"/>
              </w:rPr>
              <w:t>当前学生已选课程</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6FCE2DCA"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myCourseList</w:t>
            </w:r>
            <w:proofErr w:type="spellEnd"/>
            <w:r w:rsidRPr="00E3358F">
              <w:rPr>
                <w:rFonts w:ascii="微软雅黑" w:hAnsi="微软雅黑"/>
                <w:lang w:eastAsia="zh-CN"/>
              </w:rPr>
              <w:t>、</w:t>
            </w:r>
            <w:proofErr w:type="spellStart"/>
            <w:r w:rsidRPr="00E3358F">
              <w:rPr>
                <w:rFonts w:ascii="微软雅黑" w:hAnsi="微软雅黑"/>
                <w:lang w:eastAsia="zh-CN"/>
              </w:rPr>
              <w:t>myScheduleCells</w:t>
            </w:r>
            <w:proofErr w:type="spellEnd"/>
          </w:p>
        </w:tc>
      </w:tr>
      <w:tr w:rsidR="00E3358F" w:rsidRPr="00E3358F" w14:paraId="4508617B" w14:textId="77777777">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746E1783" w14:textId="77777777" w:rsidR="008E0085" w:rsidRPr="00E3358F" w:rsidRDefault="008E0085" w:rsidP="00E3358F">
            <w:pPr>
              <w:rPr>
                <w:rFonts w:ascii="微软雅黑" w:hAnsi="微软雅黑"/>
                <w:lang w:eastAsia="zh-CN"/>
              </w:rPr>
            </w:pPr>
            <w:r w:rsidRPr="00E3358F">
              <w:rPr>
                <w:rFonts w:ascii="微软雅黑" w:hAnsi="微软雅黑"/>
                <w:lang w:eastAsia="zh-CN"/>
              </w:rPr>
              <w:lastRenderedPageBreak/>
              <w:t>GET /classroom/</w:t>
            </w:r>
            <w:proofErr w:type="spellStart"/>
            <w:r w:rsidRPr="00E3358F">
              <w:rPr>
                <w:rFonts w:ascii="微软雅黑" w:hAnsi="微软雅黑"/>
                <w:lang w:eastAsia="zh-CN"/>
              </w:rPr>
              <w:t>list?keyword</w:t>
            </w:r>
            <w:proofErr w:type="spellEnd"/>
            <w:r w:rsidRPr="00E3358F">
              <w:rPr>
                <w:rFonts w:ascii="微软雅黑" w:hAnsi="微软雅黑"/>
                <w:lang w:eastAsia="zh-CN"/>
              </w:rPr>
              <w:t>=</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3E88EA49" w14:textId="77777777" w:rsidR="008E0085" w:rsidRPr="00E3358F" w:rsidRDefault="008E0085" w:rsidP="00E3358F">
            <w:pPr>
              <w:rPr>
                <w:rFonts w:ascii="微软雅黑" w:hAnsi="微软雅黑"/>
                <w:lang w:eastAsia="zh-CN"/>
              </w:rPr>
            </w:pPr>
            <w:r w:rsidRPr="00E3358F">
              <w:rPr>
                <w:rFonts w:ascii="微软雅黑" w:hAnsi="微软雅黑"/>
                <w:lang w:eastAsia="zh-CN"/>
              </w:rPr>
              <w:t>可选 keyword</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2590C95D" w14:textId="77777777" w:rsidR="008E0085" w:rsidRPr="00E3358F" w:rsidRDefault="008E0085" w:rsidP="00E3358F">
            <w:pPr>
              <w:rPr>
                <w:rFonts w:ascii="微软雅黑" w:hAnsi="微软雅黑"/>
                <w:lang w:eastAsia="zh-CN"/>
              </w:rPr>
            </w:pPr>
            <w:r w:rsidRPr="00E3358F">
              <w:rPr>
                <w:rFonts w:ascii="微软雅黑" w:hAnsi="微软雅黑"/>
                <w:lang w:eastAsia="zh-CN"/>
              </w:rPr>
              <w:t>教室列表</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3E89BC44"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classroomList</w:t>
            </w:r>
            <w:proofErr w:type="spellEnd"/>
          </w:p>
        </w:tc>
      </w:tr>
      <w:tr w:rsidR="00E3358F" w:rsidRPr="00E3358F" w14:paraId="3BB4BA12" w14:textId="77777777">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6D909149" w14:textId="77777777" w:rsidR="008E0085" w:rsidRPr="00E3358F" w:rsidRDefault="008E0085" w:rsidP="00E3358F">
            <w:pPr>
              <w:rPr>
                <w:rFonts w:ascii="微软雅黑" w:hAnsi="微软雅黑"/>
                <w:lang w:eastAsia="zh-CN"/>
              </w:rPr>
            </w:pPr>
            <w:r w:rsidRPr="00E3358F">
              <w:rPr>
                <w:rFonts w:ascii="微软雅黑" w:hAnsi="微软雅黑"/>
                <w:lang w:eastAsia="zh-CN"/>
              </w:rPr>
              <w:t>GET /classroom/</w:t>
            </w:r>
            <w:proofErr w:type="spellStart"/>
            <w:r w:rsidRPr="00E3358F">
              <w:rPr>
                <w:rFonts w:ascii="微软雅黑" w:hAnsi="微软雅黑"/>
                <w:lang w:eastAsia="zh-CN"/>
              </w:rPr>
              <w:t>schedule?roomId</w:t>
            </w:r>
            <w:proofErr w:type="spellEnd"/>
            <w:r w:rsidRPr="00E3358F">
              <w:rPr>
                <w:rFonts w:ascii="微软雅黑" w:hAnsi="微软雅黑"/>
                <w:lang w:eastAsia="zh-CN"/>
              </w:rPr>
              <w:t>=</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5E22830C"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roomId</w:t>
            </w:r>
            <w:proofErr w:type="spellEnd"/>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6D0A41FE" w14:textId="77777777" w:rsidR="008E0085" w:rsidRPr="00E3358F" w:rsidRDefault="008E0085" w:rsidP="00E3358F">
            <w:pPr>
              <w:rPr>
                <w:rFonts w:ascii="微软雅黑" w:hAnsi="微软雅黑"/>
                <w:lang w:eastAsia="zh-CN"/>
              </w:rPr>
            </w:pPr>
            <w:r w:rsidRPr="00E3358F">
              <w:rPr>
                <w:rFonts w:ascii="微软雅黑" w:hAnsi="微软雅黑"/>
                <w:lang w:eastAsia="zh-CN"/>
              </w:rPr>
              <w:t>教室课表格子</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3D9296EC"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classroomScheduleList</w:t>
            </w:r>
            <w:proofErr w:type="spellEnd"/>
          </w:p>
        </w:tc>
      </w:tr>
    </w:tbl>
    <w:p w14:paraId="1F531251" w14:textId="77777777" w:rsidR="008E0085" w:rsidRPr="00E3358F" w:rsidRDefault="0092245C" w:rsidP="00E3358F">
      <w:pPr>
        <w:pStyle w:val="21"/>
      </w:pPr>
      <w:bookmarkStart w:id="96" w:name="_Toc232342755"/>
      <w:r w:rsidRPr="00E3358F">
        <w:rPr>
          <w:rFonts w:hint="eastAsia"/>
        </w:rPr>
        <w:t>7.</w:t>
      </w:r>
      <w:r w:rsidR="008E0085" w:rsidRPr="00E3358F">
        <w:t>异常分支与不</w:t>
      </w:r>
      <w:r w:rsidR="008E0085" w:rsidRPr="00E3358F">
        <w:rPr>
          <w:rFonts w:cs="微软雅黑" w:hint="eastAsia"/>
        </w:rPr>
        <w:t>变</w:t>
      </w:r>
      <w:r w:rsidR="008E0085" w:rsidRPr="00E3358F">
        <w:rPr>
          <w:rFonts w:cs="MS Gothic" w:hint="eastAsia"/>
        </w:rPr>
        <w:t>量</w:t>
      </w:r>
      <w:r w:rsidR="008E0085" w:rsidRPr="00E3358F">
        <w:rPr>
          <w:rFonts w:cs="微软雅黑" w:hint="eastAsia"/>
        </w:rPr>
        <w:t>设计</w:t>
      </w:r>
      <w:bookmarkEnd w:id="96"/>
    </w:p>
    <w:p w14:paraId="50F275BB" w14:textId="77777777" w:rsidR="008E0085" w:rsidRPr="00E3358F" w:rsidRDefault="008E0085" w:rsidP="00E3358F">
      <w:pPr>
        <w:pStyle w:val="31"/>
      </w:pPr>
      <w:bookmarkStart w:id="97" w:name="_Toc232342756"/>
      <w:r w:rsidRPr="00E3358F">
        <w:t xml:space="preserve">7.1 </w:t>
      </w:r>
      <w:r w:rsidRPr="00E3358F">
        <w:rPr>
          <w:rFonts w:cs="微软雅黑" w:hint="eastAsia"/>
        </w:rPr>
        <w:t>选课</w:t>
      </w:r>
      <w:r w:rsidRPr="00E3358F">
        <w:rPr>
          <w:rFonts w:cs="MS Gothic" w:hint="eastAsia"/>
        </w:rPr>
        <w:t>异常分支</w:t>
      </w:r>
      <w:bookmarkEnd w:id="97"/>
    </w:p>
    <w:p w14:paraId="009B6BA4" w14:textId="77777777" w:rsidR="00045BD4" w:rsidRPr="00E3358F" w:rsidRDefault="003E4274" w:rsidP="00E3358F">
      <w:pPr>
        <w:keepNext/>
        <w:spacing w:before="80" w:after="80"/>
        <w:jc w:val="center"/>
        <w:rPr>
          <w:rFonts w:ascii="微软雅黑" w:hAnsi="微软雅黑"/>
        </w:rPr>
      </w:pPr>
      <w:r w:rsidRPr="00E3358F">
        <w:rPr>
          <w:rFonts w:ascii="微软雅黑" w:hAnsi="微软雅黑"/>
          <w:b/>
          <w:sz w:val="21"/>
        </w:rPr>
        <w:t xml:space="preserve">表3-28 </w:t>
      </w:r>
      <w:proofErr w:type="spellStart"/>
      <w:r w:rsidRPr="00E3358F">
        <w:rPr>
          <w:rFonts w:ascii="微软雅黑" w:hAnsi="微软雅黑"/>
          <w:b/>
          <w:sz w:val="21"/>
        </w:rPr>
        <w:t>选课异常分支设计</w:t>
      </w:r>
      <w:proofErr w:type="spellEnd"/>
    </w:p>
    <w:tbl>
      <w:tblPr>
        <w:tblW w:w="9655" w:type="dxa"/>
        <w:tblBorders>
          <w:top w:val="single" w:sz="2" w:space="0" w:color="auto"/>
          <w:left w:val="single" w:sz="2" w:space="0" w:color="auto"/>
          <w:bottom w:val="single" w:sz="2" w:space="0" w:color="auto"/>
          <w:right w:val="single" w:sz="2" w:space="0" w:color="auto"/>
        </w:tblBorders>
        <w:shd w:val="clear" w:color="auto" w:fill="FAFBFC"/>
        <w:tblCellMar>
          <w:top w:w="15" w:type="dxa"/>
          <w:left w:w="15" w:type="dxa"/>
          <w:bottom w:w="15" w:type="dxa"/>
          <w:right w:w="15" w:type="dxa"/>
        </w:tblCellMar>
        <w:tblLook w:val="04A0" w:firstRow="1" w:lastRow="0" w:firstColumn="1" w:lastColumn="0" w:noHBand="0" w:noVBand="1"/>
      </w:tblPr>
      <w:tblGrid>
        <w:gridCol w:w="2027"/>
        <w:gridCol w:w="3169"/>
        <w:gridCol w:w="2954"/>
        <w:gridCol w:w="1505"/>
      </w:tblGrid>
      <w:tr w:rsidR="00E3358F" w:rsidRPr="00E3358F" w14:paraId="7EDB2303" w14:textId="77777777">
        <w:trPr>
          <w:tblHeader/>
        </w:trPr>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657D2AD9"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分支</w:t>
            </w:r>
          </w:p>
        </w:tc>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0DE1B07C"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触发条件</w:t>
            </w:r>
          </w:p>
        </w:tc>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263C4856"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处理</w:t>
            </w:r>
          </w:p>
        </w:tc>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71AFC310"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是否发布事件</w:t>
            </w:r>
          </w:p>
        </w:tc>
      </w:tr>
      <w:tr w:rsidR="00E3358F" w:rsidRPr="00E3358F" w14:paraId="2C8FC11E" w14:textId="77777777">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37DB2100" w14:textId="77777777" w:rsidR="008E0085" w:rsidRPr="00E3358F" w:rsidRDefault="008E0085" w:rsidP="00E3358F">
            <w:pPr>
              <w:rPr>
                <w:rFonts w:ascii="微软雅黑" w:hAnsi="微软雅黑"/>
                <w:lang w:eastAsia="zh-CN"/>
              </w:rPr>
            </w:pPr>
            <w:r w:rsidRPr="00E3358F">
              <w:rPr>
                <w:rFonts w:ascii="微软雅黑" w:hAnsi="微软雅黑"/>
                <w:lang w:eastAsia="zh-CN"/>
              </w:rPr>
              <w:t>课程不存在或</w:t>
            </w:r>
            <w:proofErr w:type="gramStart"/>
            <w:r w:rsidRPr="00E3358F">
              <w:rPr>
                <w:rFonts w:ascii="微软雅黑" w:hAnsi="微软雅黑"/>
                <w:lang w:eastAsia="zh-CN"/>
              </w:rPr>
              <w:t>未发布</w:t>
            </w:r>
            <w:proofErr w:type="gramEnd"/>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6C8DE107" w14:textId="77777777" w:rsidR="008E0085" w:rsidRPr="00E3358F" w:rsidRDefault="008E0085" w:rsidP="00E3358F">
            <w:pPr>
              <w:rPr>
                <w:rFonts w:ascii="微软雅黑" w:hAnsi="微软雅黑"/>
                <w:lang w:eastAsia="zh-CN"/>
              </w:rPr>
            </w:pPr>
            <w:r w:rsidRPr="00E3358F">
              <w:rPr>
                <w:rFonts w:ascii="微软雅黑" w:hAnsi="微软雅黑"/>
                <w:lang w:eastAsia="zh-CN"/>
              </w:rPr>
              <w:t>`course == null</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19FEB631" w14:textId="77777777" w:rsidR="008E0085" w:rsidRPr="00E3358F" w:rsidRDefault="008E0085" w:rsidP="00E3358F">
            <w:pPr>
              <w:rPr>
                <w:rFonts w:ascii="微软雅黑" w:hAnsi="微软雅黑"/>
                <w:lang w:eastAsia="zh-CN"/>
              </w:rPr>
            </w:pP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5BA037F6" w14:textId="77777777" w:rsidR="008E0085" w:rsidRPr="00E3358F" w:rsidRDefault="008E0085" w:rsidP="00E3358F">
            <w:pPr>
              <w:rPr>
                <w:rFonts w:ascii="微软雅黑" w:hAnsi="微软雅黑"/>
                <w:lang w:eastAsia="zh-CN"/>
              </w:rPr>
            </w:pPr>
            <w:r w:rsidRPr="00E3358F">
              <w:rPr>
                <w:rFonts w:ascii="微软雅黑" w:hAnsi="微软雅黑"/>
                <w:lang w:eastAsia="zh-CN"/>
              </w:rPr>
              <w:t>status != 2`</w:t>
            </w:r>
          </w:p>
        </w:tc>
      </w:tr>
      <w:tr w:rsidR="00E3358F" w:rsidRPr="00E3358F" w14:paraId="01C6DE75" w14:textId="77777777">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21F07331" w14:textId="77777777" w:rsidR="008E0085" w:rsidRPr="00E3358F" w:rsidRDefault="008E0085" w:rsidP="00E3358F">
            <w:pPr>
              <w:rPr>
                <w:rFonts w:ascii="微软雅黑" w:hAnsi="微软雅黑"/>
                <w:lang w:eastAsia="zh-CN"/>
              </w:rPr>
            </w:pPr>
            <w:r w:rsidRPr="00E3358F">
              <w:rPr>
                <w:rFonts w:ascii="微软雅黑" w:hAnsi="微软雅黑"/>
                <w:lang w:eastAsia="zh-CN"/>
              </w:rPr>
              <w:t>Redis 已选集合命中</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207FE9BB"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course:users</w:t>
            </w:r>
            <w:proofErr w:type="spellEnd"/>
            <w:r w:rsidRPr="00E3358F">
              <w:rPr>
                <w:rFonts w:ascii="微软雅黑" w:hAnsi="微软雅黑"/>
                <w:lang w:eastAsia="zh-CN"/>
              </w:rPr>
              <w:t>:{id} 包含学生</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663676FC" w14:textId="77777777" w:rsidR="008E0085" w:rsidRPr="00E3358F" w:rsidRDefault="008E0085" w:rsidP="00E3358F">
            <w:pPr>
              <w:rPr>
                <w:rFonts w:ascii="微软雅黑" w:hAnsi="微软雅黑"/>
                <w:lang w:eastAsia="zh-CN"/>
              </w:rPr>
            </w:pPr>
            <w:r w:rsidRPr="00E3358F">
              <w:rPr>
                <w:rFonts w:ascii="微软雅黑" w:hAnsi="微软雅黑"/>
                <w:lang w:eastAsia="zh-CN"/>
              </w:rPr>
              <w:t>抛出“您已经选过该课程”</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527F8966" w14:textId="77777777" w:rsidR="008E0085" w:rsidRPr="00E3358F" w:rsidRDefault="008E0085" w:rsidP="00E3358F">
            <w:pPr>
              <w:rPr>
                <w:rFonts w:ascii="微软雅黑" w:hAnsi="微软雅黑"/>
                <w:lang w:eastAsia="zh-CN"/>
              </w:rPr>
            </w:pPr>
            <w:r w:rsidRPr="00E3358F">
              <w:rPr>
                <w:rFonts w:ascii="微软雅黑" w:hAnsi="微软雅黑"/>
                <w:lang w:eastAsia="zh-CN"/>
              </w:rPr>
              <w:t>否</w:t>
            </w:r>
          </w:p>
        </w:tc>
      </w:tr>
      <w:tr w:rsidR="00E3358F" w:rsidRPr="00E3358F" w14:paraId="738EDE3B" w14:textId="77777777">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4550DE29" w14:textId="77777777" w:rsidR="008E0085" w:rsidRPr="00E3358F" w:rsidRDefault="008E0085" w:rsidP="00E3358F">
            <w:pPr>
              <w:rPr>
                <w:rFonts w:ascii="微软雅黑" w:hAnsi="微软雅黑"/>
                <w:lang w:eastAsia="zh-CN"/>
              </w:rPr>
            </w:pPr>
            <w:r w:rsidRPr="00E3358F">
              <w:rPr>
                <w:rFonts w:ascii="微软雅黑" w:hAnsi="微软雅黑"/>
                <w:lang w:eastAsia="zh-CN"/>
              </w:rPr>
              <w:t>时间冲突</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4A679274" w14:textId="77777777" w:rsidR="008E0085" w:rsidRPr="00E3358F" w:rsidRDefault="008E0085" w:rsidP="00E3358F">
            <w:pPr>
              <w:rPr>
                <w:rFonts w:ascii="微软雅黑" w:hAnsi="微软雅黑"/>
                <w:lang w:eastAsia="zh-CN"/>
              </w:rPr>
            </w:pPr>
            <w:r w:rsidRPr="00E3358F">
              <w:rPr>
                <w:rFonts w:ascii="微软雅黑" w:hAnsi="微软雅黑"/>
                <w:lang w:eastAsia="zh-CN"/>
              </w:rPr>
              <w:t>新课程时间与已选课程时间重叠</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026A4888" w14:textId="77777777" w:rsidR="008E0085" w:rsidRPr="00E3358F" w:rsidRDefault="008E0085" w:rsidP="00E3358F">
            <w:pPr>
              <w:rPr>
                <w:rFonts w:ascii="微软雅黑" w:hAnsi="微软雅黑"/>
                <w:lang w:eastAsia="zh-CN"/>
              </w:rPr>
            </w:pPr>
            <w:r w:rsidRPr="00E3358F">
              <w:rPr>
                <w:rFonts w:ascii="微软雅黑" w:hAnsi="微软雅黑"/>
                <w:lang w:eastAsia="zh-CN"/>
              </w:rPr>
              <w:t>抛出带冲突课程名的异常</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426D3B75" w14:textId="77777777" w:rsidR="008E0085" w:rsidRPr="00E3358F" w:rsidRDefault="008E0085" w:rsidP="00E3358F">
            <w:pPr>
              <w:rPr>
                <w:rFonts w:ascii="微软雅黑" w:hAnsi="微软雅黑"/>
                <w:lang w:eastAsia="zh-CN"/>
              </w:rPr>
            </w:pPr>
            <w:r w:rsidRPr="00E3358F">
              <w:rPr>
                <w:rFonts w:ascii="微软雅黑" w:hAnsi="微软雅黑"/>
                <w:lang w:eastAsia="zh-CN"/>
              </w:rPr>
              <w:t>否</w:t>
            </w:r>
          </w:p>
        </w:tc>
      </w:tr>
      <w:tr w:rsidR="00E3358F" w:rsidRPr="00E3358F" w14:paraId="7703EDDD" w14:textId="77777777">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4AF06F66" w14:textId="77777777" w:rsidR="008E0085" w:rsidRPr="00E3358F" w:rsidRDefault="008E0085" w:rsidP="00E3358F">
            <w:pPr>
              <w:rPr>
                <w:rFonts w:ascii="微软雅黑" w:hAnsi="微软雅黑"/>
                <w:lang w:eastAsia="zh-CN"/>
              </w:rPr>
            </w:pPr>
            <w:r w:rsidRPr="00E3358F">
              <w:rPr>
                <w:rFonts w:ascii="微软雅黑" w:hAnsi="微软雅黑"/>
                <w:lang w:eastAsia="zh-CN"/>
              </w:rPr>
              <w:t>库存小于 0</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04EE808A" w14:textId="77777777" w:rsidR="008E0085" w:rsidRPr="00E3358F" w:rsidRDefault="008E0085" w:rsidP="00E3358F">
            <w:pPr>
              <w:rPr>
                <w:rFonts w:ascii="微软雅黑" w:hAnsi="微软雅黑"/>
                <w:lang w:eastAsia="zh-CN"/>
              </w:rPr>
            </w:pPr>
            <w:r w:rsidRPr="00E3358F">
              <w:rPr>
                <w:rFonts w:ascii="微软雅黑" w:hAnsi="微软雅黑"/>
                <w:lang w:eastAsia="zh-CN"/>
              </w:rPr>
              <w:t>Redis 预减后 &lt; 0</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4CC5D180" w14:textId="77777777" w:rsidR="008E0085" w:rsidRPr="00E3358F" w:rsidRDefault="008E0085" w:rsidP="00E3358F">
            <w:pPr>
              <w:rPr>
                <w:rFonts w:ascii="微软雅黑" w:hAnsi="微软雅黑"/>
                <w:lang w:eastAsia="zh-CN"/>
              </w:rPr>
            </w:pPr>
            <w:r w:rsidRPr="00E3358F">
              <w:rPr>
                <w:rFonts w:ascii="微软雅黑" w:hAnsi="微软雅黑"/>
                <w:lang w:eastAsia="zh-CN"/>
              </w:rPr>
              <w:t>Redis 库存补回，抛出满员异常</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5C02EB26" w14:textId="77777777" w:rsidR="008E0085" w:rsidRPr="00E3358F" w:rsidRDefault="008E0085" w:rsidP="00E3358F">
            <w:pPr>
              <w:rPr>
                <w:rFonts w:ascii="微软雅黑" w:hAnsi="微软雅黑"/>
                <w:lang w:eastAsia="zh-CN"/>
              </w:rPr>
            </w:pPr>
            <w:r w:rsidRPr="00E3358F">
              <w:rPr>
                <w:rFonts w:ascii="微软雅黑" w:hAnsi="微软雅黑"/>
                <w:lang w:eastAsia="zh-CN"/>
              </w:rPr>
              <w:t>否</w:t>
            </w:r>
          </w:p>
        </w:tc>
      </w:tr>
      <w:tr w:rsidR="00E3358F" w:rsidRPr="00E3358F" w14:paraId="683632B3" w14:textId="77777777">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6CC9280D" w14:textId="77777777" w:rsidR="008E0085" w:rsidRPr="00E3358F" w:rsidRDefault="008E0085" w:rsidP="00E3358F">
            <w:pPr>
              <w:rPr>
                <w:rFonts w:ascii="微软雅黑" w:hAnsi="微软雅黑"/>
                <w:lang w:eastAsia="zh-CN"/>
              </w:rPr>
            </w:pPr>
            <w:r w:rsidRPr="00E3358F">
              <w:rPr>
                <w:rFonts w:ascii="微软雅黑" w:hAnsi="微软雅黑"/>
                <w:lang w:eastAsia="zh-CN"/>
              </w:rPr>
              <w:t>DB 重复记录</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7C1262CB" w14:textId="77777777" w:rsidR="008E0085" w:rsidRPr="00E3358F" w:rsidRDefault="008E0085" w:rsidP="00E3358F">
            <w:pPr>
              <w:rPr>
                <w:rFonts w:ascii="微软雅黑" w:hAnsi="微软雅黑"/>
                <w:lang w:eastAsia="zh-CN"/>
              </w:rPr>
            </w:pPr>
            <w:r w:rsidRPr="00E3358F">
              <w:rPr>
                <w:rFonts w:ascii="微软雅黑" w:hAnsi="微软雅黑"/>
                <w:lang w:eastAsia="zh-CN"/>
              </w:rPr>
              <w:t>落库前发现已存在记录</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6865117C" w14:textId="77777777" w:rsidR="008E0085" w:rsidRPr="00E3358F" w:rsidRDefault="008E0085" w:rsidP="00E3358F">
            <w:pPr>
              <w:rPr>
                <w:rFonts w:ascii="微软雅黑" w:hAnsi="微软雅黑"/>
                <w:lang w:eastAsia="zh-CN"/>
              </w:rPr>
            </w:pPr>
            <w:r w:rsidRPr="00E3358F">
              <w:rPr>
                <w:rFonts w:ascii="微软雅黑" w:hAnsi="微软雅黑"/>
                <w:lang w:eastAsia="zh-CN"/>
              </w:rPr>
              <w:t>Redis 库存补回，抛出重复异常</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085CB91D" w14:textId="77777777" w:rsidR="008E0085" w:rsidRPr="00E3358F" w:rsidRDefault="008E0085" w:rsidP="00E3358F">
            <w:pPr>
              <w:rPr>
                <w:rFonts w:ascii="微软雅黑" w:hAnsi="微软雅黑"/>
                <w:lang w:eastAsia="zh-CN"/>
              </w:rPr>
            </w:pPr>
            <w:r w:rsidRPr="00E3358F">
              <w:rPr>
                <w:rFonts w:ascii="微软雅黑" w:hAnsi="微软雅黑"/>
                <w:lang w:eastAsia="zh-CN"/>
              </w:rPr>
              <w:t>否</w:t>
            </w:r>
          </w:p>
        </w:tc>
      </w:tr>
      <w:tr w:rsidR="00E3358F" w:rsidRPr="00E3358F" w14:paraId="2184AF56" w14:textId="77777777">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0243DA78" w14:textId="77777777" w:rsidR="008E0085" w:rsidRPr="00E3358F" w:rsidRDefault="008E0085" w:rsidP="00E3358F">
            <w:pPr>
              <w:rPr>
                <w:rFonts w:ascii="微软雅黑" w:hAnsi="微软雅黑"/>
                <w:lang w:eastAsia="zh-CN"/>
              </w:rPr>
            </w:pPr>
            <w:proofErr w:type="gramStart"/>
            <w:r w:rsidRPr="00E3358F">
              <w:rPr>
                <w:rFonts w:ascii="微软雅黑" w:hAnsi="微软雅黑"/>
                <w:lang w:eastAsia="zh-CN"/>
              </w:rPr>
              <w:lastRenderedPageBreak/>
              <w:t>落库或</w:t>
            </w:r>
            <w:proofErr w:type="gramEnd"/>
            <w:r w:rsidRPr="00E3358F">
              <w:rPr>
                <w:rFonts w:ascii="微软雅黑" w:hAnsi="微软雅黑"/>
                <w:lang w:eastAsia="zh-CN"/>
              </w:rPr>
              <w:t>计数异常</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0020CE1E" w14:textId="77777777" w:rsidR="008E0085" w:rsidRPr="00E3358F" w:rsidRDefault="008E0085" w:rsidP="00E3358F">
            <w:pPr>
              <w:rPr>
                <w:rFonts w:ascii="微软雅黑" w:hAnsi="微软雅黑"/>
                <w:lang w:eastAsia="zh-CN"/>
              </w:rPr>
            </w:pPr>
            <w:r w:rsidRPr="00E3358F">
              <w:rPr>
                <w:rFonts w:ascii="微软雅黑" w:hAnsi="微软雅黑"/>
                <w:lang w:eastAsia="zh-CN"/>
              </w:rPr>
              <w:t>插入或更新失败</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059001F0" w14:textId="77777777" w:rsidR="008E0085" w:rsidRPr="00E3358F" w:rsidRDefault="008E0085" w:rsidP="00E3358F">
            <w:pPr>
              <w:rPr>
                <w:rFonts w:ascii="微软雅黑" w:hAnsi="微软雅黑"/>
                <w:lang w:eastAsia="zh-CN"/>
              </w:rPr>
            </w:pPr>
            <w:r w:rsidRPr="00E3358F">
              <w:rPr>
                <w:rFonts w:ascii="微软雅黑" w:hAnsi="微软雅黑"/>
                <w:lang w:eastAsia="zh-CN"/>
              </w:rPr>
              <w:t>Redis 库存补回，</w:t>
            </w:r>
            <w:proofErr w:type="gramStart"/>
            <w:r w:rsidRPr="00E3358F">
              <w:rPr>
                <w:rFonts w:ascii="微软雅黑" w:hAnsi="微软雅黑"/>
                <w:lang w:eastAsia="zh-CN"/>
              </w:rPr>
              <w:t>事务回滚</w:t>
            </w:r>
            <w:proofErr w:type="gramEnd"/>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00A6FEAC" w14:textId="77777777" w:rsidR="008E0085" w:rsidRPr="00E3358F" w:rsidRDefault="008E0085" w:rsidP="00E3358F">
            <w:pPr>
              <w:rPr>
                <w:rFonts w:ascii="微软雅黑" w:hAnsi="微软雅黑"/>
                <w:lang w:eastAsia="zh-CN"/>
              </w:rPr>
            </w:pPr>
            <w:r w:rsidRPr="00E3358F">
              <w:rPr>
                <w:rFonts w:ascii="微软雅黑" w:hAnsi="微软雅黑"/>
                <w:lang w:eastAsia="zh-CN"/>
              </w:rPr>
              <w:t>否</w:t>
            </w:r>
          </w:p>
        </w:tc>
      </w:tr>
      <w:tr w:rsidR="00E3358F" w:rsidRPr="00E3358F" w14:paraId="52C8D8ED" w14:textId="77777777">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7A474ABB" w14:textId="77777777" w:rsidR="008E0085" w:rsidRPr="00E3358F" w:rsidRDefault="008E0085" w:rsidP="00E3358F">
            <w:pPr>
              <w:rPr>
                <w:rFonts w:ascii="微软雅黑" w:hAnsi="微软雅黑"/>
                <w:lang w:eastAsia="zh-CN"/>
              </w:rPr>
            </w:pPr>
            <w:r w:rsidRPr="00E3358F">
              <w:rPr>
                <w:rFonts w:ascii="微软雅黑" w:hAnsi="微软雅黑"/>
                <w:lang w:eastAsia="zh-CN"/>
              </w:rPr>
              <w:t>全部成功</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1C0AE807" w14:textId="77777777" w:rsidR="008E0085" w:rsidRPr="00E3358F" w:rsidRDefault="008E0085" w:rsidP="00E3358F">
            <w:pPr>
              <w:rPr>
                <w:rFonts w:ascii="微软雅黑" w:hAnsi="微软雅黑"/>
                <w:lang w:eastAsia="zh-CN"/>
              </w:rPr>
            </w:pPr>
            <w:r w:rsidRPr="00E3358F">
              <w:rPr>
                <w:rFonts w:ascii="微软雅黑" w:hAnsi="微软雅黑"/>
                <w:lang w:eastAsia="zh-CN"/>
              </w:rPr>
              <w:t>记录、计数、Redis Set 均成功</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6974089E" w14:textId="77777777" w:rsidR="008E0085" w:rsidRPr="00E3358F" w:rsidRDefault="008E0085" w:rsidP="00E3358F">
            <w:pPr>
              <w:rPr>
                <w:rFonts w:ascii="微软雅黑" w:hAnsi="微软雅黑"/>
                <w:lang w:eastAsia="zh-CN"/>
              </w:rPr>
            </w:pPr>
            <w:r w:rsidRPr="00E3358F">
              <w:rPr>
                <w:rFonts w:ascii="微软雅黑" w:hAnsi="微软雅黑"/>
                <w:lang w:eastAsia="zh-CN"/>
              </w:rPr>
              <w:t>发布事件</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237B7875" w14:textId="77777777" w:rsidR="008E0085" w:rsidRPr="00E3358F" w:rsidRDefault="008E0085" w:rsidP="00E3358F">
            <w:pPr>
              <w:rPr>
                <w:rFonts w:ascii="微软雅黑" w:hAnsi="微软雅黑"/>
                <w:lang w:eastAsia="zh-CN"/>
              </w:rPr>
            </w:pPr>
            <w:r w:rsidRPr="00E3358F">
              <w:rPr>
                <w:rFonts w:ascii="微软雅黑" w:hAnsi="微软雅黑"/>
                <w:lang w:eastAsia="zh-CN"/>
              </w:rPr>
              <w:t>是</w:t>
            </w:r>
          </w:p>
        </w:tc>
      </w:tr>
    </w:tbl>
    <w:p w14:paraId="7E36CD51" w14:textId="77777777" w:rsidR="008E0085" w:rsidRPr="00E3358F" w:rsidRDefault="008E0085" w:rsidP="00E3358F">
      <w:pPr>
        <w:pStyle w:val="31"/>
      </w:pPr>
      <w:bookmarkStart w:id="98" w:name="_Toc232342757"/>
      <w:r w:rsidRPr="00E3358F">
        <w:t>7.2 排</w:t>
      </w:r>
      <w:r w:rsidRPr="00E3358F">
        <w:rPr>
          <w:rFonts w:cs="微软雅黑" w:hint="eastAsia"/>
        </w:rPr>
        <w:t>课</w:t>
      </w:r>
      <w:r w:rsidRPr="00E3358F">
        <w:rPr>
          <w:rFonts w:cs="MS Gothic" w:hint="eastAsia"/>
        </w:rPr>
        <w:t>异常分支</w:t>
      </w:r>
      <w:bookmarkEnd w:id="98"/>
    </w:p>
    <w:p w14:paraId="176F98BC" w14:textId="77777777" w:rsidR="00045BD4" w:rsidRPr="00E3358F" w:rsidRDefault="003E4274" w:rsidP="00E3358F">
      <w:pPr>
        <w:keepNext/>
        <w:spacing w:before="80" w:after="80"/>
        <w:jc w:val="center"/>
        <w:rPr>
          <w:rFonts w:ascii="微软雅黑" w:hAnsi="微软雅黑"/>
        </w:rPr>
      </w:pPr>
      <w:r w:rsidRPr="00E3358F">
        <w:rPr>
          <w:rFonts w:ascii="微软雅黑" w:hAnsi="微软雅黑"/>
          <w:b/>
          <w:sz w:val="21"/>
        </w:rPr>
        <w:t xml:space="preserve">表3-29 </w:t>
      </w:r>
      <w:proofErr w:type="spellStart"/>
      <w:r w:rsidRPr="00E3358F">
        <w:rPr>
          <w:rFonts w:ascii="微软雅黑" w:hAnsi="微软雅黑"/>
          <w:b/>
          <w:sz w:val="21"/>
        </w:rPr>
        <w:t>排课异常分支设计</w:t>
      </w:r>
      <w:proofErr w:type="spellEnd"/>
    </w:p>
    <w:tbl>
      <w:tblPr>
        <w:tblW w:w="9655" w:type="dxa"/>
        <w:tblBorders>
          <w:top w:val="single" w:sz="2" w:space="0" w:color="auto"/>
          <w:left w:val="single" w:sz="2" w:space="0" w:color="auto"/>
          <w:bottom w:val="single" w:sz="2" w:space="0" w:color="auto"/>
          <w:right w:val="single" w:sz="2" w:space="0" w:color="auto"/>
        </w:tblBorders>
        <w:shd w:val="clear" w:color="auto" w:fill="FAFBFC"/>
        <w:tblCellMar>
          <w:top w:w="15" w:type="dxa"/>
          <w:left w:w="15" w:type="dxa"/>
          <w:bottom w:w="15" w:type="dxa"/>
          <w:right w:w="15" w:type="dxa"/>
        </w:tblCellMar>
        <w:tblLook w:val="04A0" w:firstRow="1" w:lastRow="0" w:firstColumn="1" w:lastColumn="0" w:noHBand="0" w:noVBand="1"/>
      </w:tblPr>
      <w:tblGrid>
        <w:gridCol w:w="3008"/>
        <w:gridCol w:w="6647"/>
      </w:tblGrid>
      <w:tr w:rsidR="00E3358F" w:rsidRPr="00E3358F" w14:paraId="65323217" w14:textId="77777777">
        <w:trPr>
          <w:tblHeader/>
        </w:trPr>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2F4324F6"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分支</w:t>
            </w:r>
          </w:p>
        </w:tc>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3DEDC1D7"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处理</w:t>
            </w:r>
          </w:p>
        </w:tc>
      </w:tr>
      <w:tr w:rsidR="00E3358F" w:rsidRPr="00E3358F" w14:paraId="18D05ED8" w14:textId="77777777">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51B88627" w14:textId="77777777" w:rsidR="008E0085" w:rsidRPr="00E3358F" w:rsidRDefault="008E0085" w:rsidP="00E3358F">
            <w:pPr>
              <w:rPr>
                <w:rFonts w:ascii="微软雅黑" w:hAnsi="微软雅黑"/>
                <w:lang w:eastAsia="zh-CN"/>
              </w:rPr>
            </w:pPr>
            <w:r w:rsidRPr="00E3358F">
              <w:rPr>
                <w:rFonts w:ascii="微软雅黑" w:hAnsi="微软雅黑"/>
                <w:lang w:eastAsia="zh-CN"/>
              </w:rPr>
              <w:t>无待排课程</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2EFF724A" w14:textId="77777777" w:rsidR="008E0085" w:rsidRPr="00E3358F" w:rsidRDefault="008E0085" w:rsidP="00E3358F">
            <w:pPr>
              <w:rPr>
                <w:rFonts w:ascii="微软雅黑" w:hAnsi="微软雅黑"/>
                <w:lang w:eastAsia="zh-CN"/>
              </w:rPr>
            </w:pPr>
            <w:r w:rsidRPr="00E3358F">
              <w:rPr>
                <w:rFonts w:ascii="微软雅黑" w:hAnsi="微软雅黑"/>
                <w:lang w:eastAsia="zh-CN"/>
              </w:rPr>
              <w:t>返回“没有待排课的课程”</w:t>
            </w:r>
          </w:p>
        </w:tc>
      </w:tr>
      <w:tr w:rsidR="00E3358F" w:rsidRPr="00E3358F" w14:paraId="40FFC45E" w14:textId="77777777">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0CD355C5" w14:textId="77777777" w:rsidR="008E0085" w:rsidRPr="00E3358F" w:rsidRDefault="008E0085" w:rsidP="00E3358F">
            <w:pPr>
              <w:rPr>
                <w:rFonts w:ascii="微软雅黑" w:hAnsi="微软雅黑"/>
                <w:lang w:eastAsia="zh-CN"/>
              </w:rPr>
            </w:pPr>
            <w:r w:rsidRPr="00E3358F">
              <w:rPr>
                <w:rFonts w:ascii="微软雅黑" w:hAnsi="微软雅黑"/>
                <w:lang w:eastAsia="zh-CN"/>
              </w:rPr>
              <w:t>无教室资源</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228E1D1E" w14:textId="77777777" w:rsidR="008E0085" w:rsidRPr="00E3358F" w:rsidRDefault="008E0085" w:rsidP="00E3358F">
            <w:pPr>
              <w:rPr>
                <w:rFonts w:ascii="微软雅黑" w:hAnsi="微软雅黑"/>
                <w:lang w:eastAsia="zh-CN"/>
              </w:rPr>
            </w:pPr>
            <w:r w:rsidRPr="00E3358F">
              <w:rPr>
                <w:rFonts w:ascii="微软雅黑" w:hAnsi="微软雅黑"/>
                <w:lang w:eastAsia="zh-CN"/>
              </w:rPr>
              <w:t>返回“没有教室资源”</w:t>
            </w:r>
          </w:p>
        </w:tc>
      </w:tr>
      <w:tr w:rsidR="00E3358F" w:rsidRPr="00E3358F" w14:paraId="61747CCE" w14:textId="77777777">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2F1D1407" w14:textId="77777777" w:rsidR="008E0085" w:rsidRPr="00E3358F" w:rsidRDefault="008E0085" w:rsidP="00E3358F">
            <w:pPr>
              <w:rPr>
                <w:rFonts w:ascii="微软雅黑" w:hAnsi="微软雅黑"/>
                <w:lang w:eastAsia="zh-CN"/>
              </w:rPr>
            </w:pPr>
            <w:r w:rsidRPr="00E3358F">
              <w:rPr>
                <w:rFonts w:ascii="微软雅黑" w:hAnsi="微软雅黑"/>
                <w:lang w:eastAsia="zh-CN"/>
              </w:rPr>
              <w:t>偏好时间冲突</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09962E22" w14:textId="77777777" w:rsidR="008E0085" w:rsidRPr="00E3358F" w:rsidRDefault="008E0085" w:rsidP="00E3358F">
            <w:pPr>
              <w:rPr>
                <w:rFonts w:ascii="微软雅黑" w:hAnsi="微软雅黑"/>
                <w:lang w:eastAsia="zh-CN"/>
              </w:rPr>
            </w:pPr>
            <w:r w:rsidRPr="00E3358F">
              <w:rPr>
                <w:rFonts w:ascii="微软雅黑" w:hAnsi="微软雅黑"/>
                <w:lang w:eastAsia="zh-CN"/>
              </w:rPr>
              <w:t>当前教室方案失败，尝试下一个教室或调剂</w:t>
            </w:r>
          </w:p>
        </w:tc>
      </w:tr>
      <w:tr w:rsidR="00E3358F" w:rsidRPr="00E3358F" w14:paraId="57A46727" w14:textId="77777777">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4CE4DC5A" w14:textId="77777777" w:rsidR="008E0085" w:rsidRPr="00E3358F" w:rsidRDefault="008E0085" w:rsidP="00E3358F">
            <w:pPr>
              <w:rPr>
                <w:rFonts w:ascii="微软雅黑" w:hAnsi="微软雅黑"/>
                <w:lang w:eastAsia="zh-CN"/>
              </w:rPr>
            </w:pPr>
            <w:r w:rsidRPr="00E3358F">
              <w:rPr>
                <w:rFonts w:ascii="微软雅黑" w:hAnsi="微软雅黑"/>
                <w:lang w:eastAsia="zh-CN"/>
              </w:rPr>
              <w:t>体育课时</w:t>
            </w:r>
            <w:proofErr w:type="gramStart"/>
            <w:r w:rsidRPr="00E3358F">
              <w:rPr>
                <w:rFonts w:ascii="微软雅黑" w:hAnsi="微软雅黑"/>
                <w:lang w:eastAsia="zh-CN"/>
              </w:rPr>
              <w:t>间锁冲突</w:t>
            </w:r>
            <w:proofErr w:type="gramEnd"/>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02E649A8" w14:textId="77777777" w:rsidR="008E0085" w:rsidRPr="00E3358F" w:rsidRDefault="008E0085" w:rsidP="00E3358F">
            <w:pPr>
              <w:rPr>
                <w:rFonts w:ascii="微软雅黑" w:hAnsi="微软雅黑"/>
                <w:lang w:eastAsia="zh-CN"/>
              </w:rPr>
            </w:pPr>
            <w:r w:rsidRPr="00E3358F">
              <w:rPr>
                <w:rFonts w:ascii="微软雅黑" w:hAnsi="微软雅黑"/>
                <w:lang w:eastAsia="zh-CN"/>
              </w:rPr>
              <w:t>不允许自由调剂，记录失败</w:t>
            </w:r>
          </w:p>
        </w:tc>
      </w:tr>
      <w:tr w:rsidR="00E3358F" w:rsidRPr="00E3358F" w14:paraId="09D823E7" w14:textId="77777777">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59163B0E" w14:textId="77777777" w:rsidR="008E0085" w:rsidRPr="00E3358F" w:rsidRDefault="008E0085" w:rsidP="00E3358F">
            <w:pPr>
              <w:rPr>
                <w:rFonts w:ascii="微软雅黑" w:hAnsi="微软雅黑"/>
                <w:lang w:eastAsia="zh-CN"/>
              </w:rPr>
            </w:pPr>
            <w:r w:rsidRPr="00E3358F">
              <w:rPr>
                <w:rFonts w:ascii="微软雅黑" w:hAnsi="微软雅黑"/>
                <w:lang w:eastAsia="zh-CN"/>
              </w:rPr>
              <w:t>教室容量不足</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44E46A8B" w14:textId="77777777" w:rsidR="008E0085" w:rsidRPr="00E3358F" w:rsidRDefault="008E0085" w:rsidP="00E3358F">
            <w:pPr>
              <w:rPr>
                <w:rFonts w:ascii="微软雅黑" w:hAnsi="微软雅黑"/>
                <w:lang w:eastAsia="zh-CN"/>
              </w:rPr>
            </w:pPr>
            <w:r w:rsidRPr="00E3358F">
              <w:rPr>
                <w:rFonts w:ascii="微软雅黑" w:hAnsi="微软雅黑"/>
                <w:lang w:eastAsia="zh-CN"/>
              </w:rPr>
              <w:t>跳过该教室</w:t>
            </w:r>
          </w:p>
        </w:tc>
      </w:tr>
      <w:tr w:rsidR="00E3358F" w:rsidRPr="00E3358F" w14:paraId="288F5B9F" w14:textId="77777777">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43E5FA62" w14:textId="77777777" w:rsidR="008E0085" w:rsidRPr="00E3358F" w:rsidRDefault="008E0085" w:rsidP="00E3358F">
            <w:pPr>
              <w:rPr>
                <w:rFonts w:ascii="微软雅黑" w:hAnsi="微软雅黑"/>
                <w:lang w:eastAsia="zh-CN"/>
              </w:rPr>
            </w:pPr>
            <w:r w:rsidRPr="00E3358F">
              <w:rPr>
                <w:rFonts w:ascii="微软雅黑" w:hAnsi="微软雅黑"/>
                <w:lang w:eastAsia="zh-CN"/>
              </w:rPr>
              <w:t>地点不匹配</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68C3548C" w14:textId="77777777" w:rsidR="008E0085" w:rsidRPr="00E3358F" w:rsidRDefault="008E0085" w:rsidP="00E3358F">
            <w:pPr>
              <w:rPr>
                <w:rFonts w:ascii="微软雅黑" w:hAnsi="微软雅黑"/>
                <w:lang w:eastAsia="zh-CN"/>
              </w:rPr>
            </w:pPr>
            <w:r w:rsidRPr="00E3358F">
              <w:rPr>
                <w:rFonts w:ascii="微软雅黑" w:hAnsi="微软雅黑"/>
                <w:lang w:eastAsia="zh-CN"/>
              </w:rPr>
              <w:t>跳过该教室</w:t>
            </w:r>
          </w:p>
        </w:tc>
      </w:tr>
      <w:tr w:rsidR="00E3358F" w:rsidRPr="00E3358F" w14:paraId="1E6F0702" w14:textId="77777777">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1EBAB7A8" w14:textId="77777777" w:rsidR="008E0085" w:rsidRPr="00E3358F" w:rsidRDefault="008E0085" w:rsidP="00E3358F">
            <w:pPr>
              <w:rPr>
                <w:rFonts w:ascii="微软雅黑" w:hAnsi="微软雅黑"/>
                <w:lang w:eastAsia="zh-CN"/>
              </w:rPr>
            </w:pPr>
            <w:r w:rsidRPr="00E3358F">
              <w:rPr>
                <w:rFonts w:ascii="微软雅黑" w:hAnsi="微软雅黑"/>
                <w:lang w:eastAsia="zh-CN"/>
              </w:rPr>
              <w:t>无法填满学分</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7C247A26" w14:textId="77777777" w:rsidR="008E0085" w:rsidRPr="00E3358F" w:rsidRDefault="008E0085" w:rsidP="00E3358F">
            <w:pPr>
              <w:rPr>
                <w:rFonts w:ascii="微软雅黑" w:hAnsi="微软雅黑"/>
                <w:lang w:eastAsia="zh-CN"/>
              </w:rPr>
            </w:pPr>
            <w:r w:rsidRPr="00E3358F">
              <w:rPr>
                <w:rFonts w:ascii="微软雅黑" w:hAnsi="微软雅黑"/>
                <w:lang w:eastAsia="zh-CN"/>
              </w:rPr>
              <w:t>当前方案失败</w:t>
            </w:r>
          </w:p>
        </w:tc>
      </w:tr>
      <w:tr w:rsidR="00E3358F" w:rsidRPr="00E3358F" w14:paraId="0152D1A5" w14:textId="77777777">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246C8D4D" w14:textId="77777777" w:rsidR="008E0085" w:rsidRPr="00E3358F" w:rsidRDefault="008E0085" w:rsidP="00E3358F">
            <w:pPr>
              <w:rPr>
                <w:rFonts w:ascii="微软雅黑" w:hAnsi="微软雅黑"/>
                <w:lang w:eastAsia="zh-CN"/>
              </w:rPr>
            </w:pPr>
            <w:r w:rsidRPr="00E3358F">
              <w:rPr>
                <w:rFonts w:ascii="微软雅黑" w:hAnsi="微软雅黑"/>
                <w:lang w:eastAsia="zh-CN"/>
              </w:rPr>
              <w:t>单门课程失败</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737597F0" w14:textId="77777777" w:rsidR="008E0085" w:rsidRPr="00E3358F" w:rsidRDefault="008E0085" w:rsidP="00E3358F">
            <w:pPr>
              <w:rPr>
                <w:rFonts w:ascii="微软雅黑" w:hAnsi="微软雅黑"/>
                <w:lang w:eastAsia="zh-CN"/>
              </w:rPr>
            </w:pPr>
            <w:r w:rsidRPr="00E3358F">
              <w:rPr>
                <w:rFonts w:ascii="微软雅黑" w:hAnsi="微软雅黑"/>
                <w:lang w:eastAsia="zh-CN"/>
              </w:rPr>
              <w:t>记录失败原因，继续处理下一门课程</w:t>
            </w:r>
          </w:p>
        </w:tc>
      </w:tr>
    </w:tbl>
    <w:p w14:paraId="6141595E" w14:textId="77777777" w:rsidR="008E0085" w:rsidRPr="00E3358F" w:rsidRDefault="008E0085" w:rsidP="00E3358F">
      <w:pPr>
        <w:pStyle w:val="31"/>
      </w:pPr>
      <w:bookmarkStart w:id="99" w:name="_Toc232342758"/>
      <w:r w:rsidRPr="00E3358F">
        <w:lastRenderedPageBreak/>
        <w:t>7.3 系</w:t>
      </w:r>
      <w:r w:rsidRPr="00E3358F">
        <w:rPr>
          <w:rFonts w:cs="微软雅黑" w:hint="eastAsia"/>
        </w:rPr>
        <w:t>统</w:t>
      </w:r>
      <w:r w:rsidRPr="00E3358F">
        <w:rPr>
          <w:rFonts w:cs="MS Gothic" w:hint="eastAsia"/>
        </w:rPr>
        <w:t>不</w:t>
      </w:r>
      <w:r w:rsidRPr="00E3358F">
        <w:rPr>
          <w:rFonts w:cs="微软雅黑" w:hint="eastAsia"/>
        </w:rPr>
        <w:t>变</w:t>
      </w:r>
      <w:r w:rsidRPr="00E3358F">
        <w:rPr>
          <w:rFonts w:cs="MS Gothic" w:hint="eastAsia"/>
        </w:rPr>
        <w:t>量</w:t>
      </w:r>
      <w:bookmarkEnd w:id="99"/>
    </w:p>
    <w:p w14:paraId="230E4E5B" w14:textId="77777777" w:rsidR="00045BD4" w:rsidRPr="00E3358F" w:rsidRDefault="003E4274" w:rsidP="00E3358F">
      <w:pPr>
        <w:keepNext/>
        <w:spacing w:before="80" w:after="80"/>
        <w:jc w:val="center"/>
        <w:rPr>
          <w:rFonts w:ascii="微软雅黑" w:hAnsi="微软雅黑"/>
          <w:lang w:eastAsia="zh-CN"/>
        </w:rPr>
      </w:pPr>
      <w:r w:rsidRPr="00E3358F">
        <w:rPr>
          <w:rFonts w:ascii="微软雅黑" w:hAnsi="微软雅黑"/>
          <w:b/>
          <w:sz w:val="21"/>
          <w:lang w:eastAsia="zh-CN"/>
        </w:rPr>
        <w:t>表3-30 系统不变量设计</w:t>
      </w:r>
    </w:p>
    <w:tbl>
      <w:tblPr>
        <w:tblW w:w="9655" w:type="dxa"/>
        <w:tblBorders>
          <w:top w:val="single" w:sz="2" w:space="0" w:color="auto"/>
          <w:left w:val="single" w:sz="2" w:space="0" w:color="auto"/>
          <w:bottom w:val="single" w:sz="2" w:space="0" w:color="auto"/>
          <w:right w:val="single" w:sz="2" w:space="0" w:color="auto"/>
        </w:tblBorders>
        <w:shd w:val="clear" w:color="auto" w:fill="FAFBFC"/>
        <w:tblCellMar>
          <w:top w:w="15" w:type="dxa"/>
          <w:left w:w="15" w:type="dxa"/>
          <w:bottom w:w="15" w:type="dxa"/>
          <w:right w:w="15" w:type="dxa"/>
        </w:tblCellMar>
        <w:tblLook w:val="04A0" w:firstRow="1" w:lastRow="0" w:firstColumn="1" w:lastColumn="0" w:noHBand="0" w:noVBand="1"/>
      </w:tblPr>
      <w:tblGrid>
        <w:gridCol w:w="4247"/>
        <w:gridCol w:w="5408"/>
      </w:tblGrid>
      <w:tr w:rsidR="00E3358F" w:rsidRPr="00E3358F" w14:paraId="6839AF3B" w14:textId="77777777">
        <w:trPr>
          <w:tblHeader/>
        </w:trPr>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76E0CAE1"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不变量</w:t>
            </w:r>
          </w:p>
        </w:tc>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28D40111"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说明</w:t>
            </w:r>
          </w:p>
        </w:tc>
      </w:tr>
      <w:tr w:rsidR="00E3358F" w:rsidRPr="00E3358F" w14:paraId="05427527" w14:textId="77777777">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08046445" w14:textId="77777777" w:rsidR="008E0085" w:rsidRPr="00E3358F" w:rsidRDefault="008E0085" w:rsidP="00E3358F">
            <w:pPr>
              <w:rPr>
                <w:rFonts w:ascii="微软雅黑" w:hAnsi="微软雅黑"/>
                <w:lang w:eastAsia="zh-CN"/>
              </w:rPr>
            </w:pPr>
            <w:r w:rsidRPr="00E3358F">
              <w:rPr>
                <w:rFonts w:ascii="微软雅黑" w:hAnsi="微软雅黑"/>
                <w:lang w:eastAsia="zh-CN"/>
              </w:rPr>
              <w:t>已发布课程才允许选课</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2B876BE2"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selectCourse</w:t>
            </w:r>
            <w:proofErr w:type="spellEnd"/>
            <w:r w:rsidRPr="00E3358F">
              <w:rPr>
                <w:rFonts w:ascii="微软雅黑" w:hAnsi="微软雅黑"/>
                <w:lang w:eastAsia="zh-CN"/>
              </w:rPr>
              <w:t> 必须检查 status == 2</w:t>
            </w:r>
          </w:p>
        </w:tc>
      </w:tr>
      <w:tr w:rsidR="00E3358F" w:rsidRPr="00E3358F" w14:paraId="5B982ADC" w14:textId="77777777">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6195078C" w14:textId="77777777" w:rsidR="008E0085" w:rsidRPr="00E3358F" w:rsidRDefault="008E0085" w:rsidP="00E3358F">
            <w:pPr>
              <w:rPr>
                <w:rFonts w:ascii="微软雅黑" w:hAnsi="微软雅黑"/>
                <w:lang w:eastAsia="zh-CN"/>
              </w:rPr>
            </w:pPr>
            <w:r w:rsidRPr="00E3358F">
              <w:rPr>
                <w:rFonts w:ascii="微软雅黑" w:hAnsi="微软雅黑"/>
                <w:lang w:eastAsia="zh-CN"/>
              </w:rPr>
              <w:t>选课身份以后端 token 为准</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2D4F7069" w14:textId="77777777" w:rsidR="008E0085" w:rsidRPr="00E3358F" w:rsidRDefault="008E0085" w:rsidP="00E3358F">
            <w:pPr>
              <w:rPr>
                <w:rFonts w:ascii="微软雅黑" w:hAnsi="微软雅黑"/>
                <w:lang w:eastAsia="zh-CN"/>
              </w:rPr>
            </w:pPr>
            <w:r w:rsidRPr="00E3358F">
              <w:rPr>
                <w:rFonts w:ascii="微软雅黑" w:hAnsi="微软雅黑"/>
                <w:lang w:eastAsia="zh-CN"/>
              </w:rPr>
              <w:t>不接受前端传入学生 ID</w:t>
            </w:r>
          </w:p>
        </w:tc>
      </w:tr>
      <w:tr w:rsidR="00E3358F" w:rsidRPr="00E3358F" w14:paraId="6B9E1031" w14:textId="77777777">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77B11508" w14:textId="77777777" w:rsidR="008E0085" w:rsidRPr="00E3358F" w:rsidRDefault="008E0085" w:rsidP="00E3358F">
            <w:pPr>
              <w:rPr>
                <w:rFonts w:ascii="微软雅黑" w:hAnsi="微软雅黑"/>
                <w:lang w:eastAsia="zh-CN"/>
              </w:rPr>
            </w:pPr>
            <w:r w:rsidRPr="00E3358F">
              <w:rPr>
                <w:rFonts w:ascii="微软雅黑" w:hAnsi="微软雅黑"/>
                <w:lang w:eastAsia="zh-CN"/>
              </w:rPr>
              <w:t>课程库存不能为负</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5F80CF50" w14:textId="77777777" w:rsidR="008E0085" w:rsidRPr="00E3358F" w:rsidRDefault="008E0085" w:rsidP="00E3358F">
            <w:pPr>
              <w:rPr>
                <w:rFonts w:ascii="微软雅黑" w:hAnsi="微软雅黑"/>
                <w:lang w:eastAsia="zh-CN"/>
              </w:rPr>
            </w:pPr>
            <w:r w:rsidRPr="00E3358F">
              <w:rPr>
                <w:rFonts w:ascii="微软雅黑" w:hAnsi="微软雅黑"/>
                <w:lang w:eastAsia="zh-CN"/>
              </w:rPr>
              <w:t>Redis 预减后小于 0 必须立即补偿</w:t>
            </w:r>
          </w:p>
        </w:tc>
      </w:tr>
      <w:tr w:rsidR="00E3358F" w:rsidRPr="00E3358F" w14:paraId="7A74F5E2" w14:textId="77777777">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29E029BA" w14:textId="77777777" w:rsidR="008E0085" w:rsidRPr="00E3358F" w:rsidRDefault="008E0085" w:rsidP="00E3358F">
            <w:pPr>
              <w:rPr>
                <w:rFonts w:ascii="微软雅黑" w:hAnsi="微软雅黑"/>
                <w:lang w:eastAsia="zh-CN"/>
              </w:rPr>
            </w:pPr>
            <w:r w:rsidRPr="00E3358F">
              <w:rPr>
                <w:rFonts w:ascii="微软雅黑" w:hAnsi="微软雅黑"/>
                <w:lang w:eastAsia="zh-CN"/>
              </w:rPr>
              <w:t>同一学生同一课程不能重复选</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17AD9D37" w14:textId="77777777" w:rsidR="008E0085" w:rsidRPr="00E3358F" w:rsidRDefault="008E0085" w:rsidP="00E3358F">
            <w:pPr>
              <w:rPr>
                <w:rFonts w:ascii="微软雅黑" w:hAnsi="微软雅黑"/>
                <w:lang w:eastAsia="zh-CN"/>
              </w:rPr>
            </w:pPr>
            <w:r w:rsidRPr="00E3358F">
              <w:rPr>
                <w:rFonts w:ascii="微软雅黑" w:hAnsi="微软雅黑"/>
                <w:lang w:eastAsia="zh-CN"/>
              </w:rPr>
              <w:t>Redis Set、DB 二次查询共同保证</w:t>
            </w:r>
          </w:p>
        </w:tc>
      </w:tr>
      <w:tr w:rsidR="00E3358F" w:rsidRPr="00E3358F" w14:paraId="3F644B76" w14:textId="77777777">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7409D410" w14:textId="77777777" w:rsidR="008E0085" w:rsidRPr="00E3358F" w:rsidRDefault="008E0085" w:rsidP="00E3358F">
            <w:pPr>
              <w:rPr>
                <w:rFonts w:ascii="微软雅黑" w:hAnsi="微软雅黑"/>
                <w:lang w:eastAsia="zh-CN"/>
              </w:rPr>
            </w:pPr>
            <w:r w:rsidRPr="00E3358F">
              <w:rPr>
                <w:rFonts w:ascii="微软雅黑" w:hAnsi="微软雅黑"/>
                <w:lang w:eastAsia="zh-CN"/>
              </w:rPr>
              <w:t>学生课表不能时间冲突</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3819587B" w14:textId="77777777" w:rsidR="008E0085" w:rsidRPr="00E3358F" w:rsidRDefault="008E0085" w:rsidP="00E3358F">
            <w:pPr>
              <w:rPr>
                <w:rFonts w:ascii="微软雅黑" w:hAnsi="微软雅黑"/>
                <w:lang w:eastAsia="zh-CN"/>
              </w:rPr>
            </w:pPr>
            <w:r w:rsidRPr="00E3358F">
              <w:rPr>
                <w:rFonts w:ascii="微软雅黑" w:hAnsi="微软雅黑"/>
                <w:lang w:eastAsia="zh-CN"/>
              </w:rPr>
              <w:t>选课前比较目标课程和已选课程排课</w:t>
            </w:r>
          </w:p>
        </w:tc>
      </w:tr>
      <w:tr w:rsidR="00E3358F" w:rsidRPr="00E3358F" w14:paraId="3D82EBD2" w14:textId="77777777">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05AFD379" w14:textId="77777777" w:rsidR="008E0085" w:rsidRPr="00E3358F" w:rsidRDefault="008E0085" w:rsidP="00E3358F">
            <w:pPr>
              <w:rPr>
                <w:rFonts w:ascii="微软雅黑" w:hAnsi="微软雅黑"/>
                <w:lang w:eastAsia="zh-CN"/>
              </w:rPr>
            </w:pPr>
            <w:r w:rsidRPr="00E3358F">
              <w:rPr>
                <w:rFonts w:ascii="微软雅黑" w:hAnsi="微软雅黑"/>
                <w:lang w:eastAsia="zh-CN"/>
              </w:rPr>
              <w:t>排课不能出现教室同</w:t>
            </w:r>
            <w:proofErr w:type="gramStart"/>
            <w:r w:rsidRPr="00E3358F">
              <w:rPr>
                <w:rFonts w:ascii="微软雅黑" w:hAnsi="微软雅黑"/>
                <w:lang w:eastAsia="zh-CN"/>
              </w:rPr>
              <w:t>节冲突</w:t>
            </w:r>
            <w:proofErr w:type="gramEnd"/>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4550881F" w14:textId="77777777" w:rsidR="008E0085" w:rsidRPr="00E3358F" w:rsidRDefault="008E0085" w:rsidP="00E3358F">
            <w:pPr>
              <w:rPr>
                <w:rFonts w:ascii="微软雅黑" w:hAnsi="微软雅黑"/>
                <w:lang w:eastAsia="zh-CN"/>
              </w:rPr>
            </w:pPr>
            <w:proofErr w:type="spellStart"/>
            <w:r w:rsidRPr="00E3358F">
              <w:rPr>
                <w:rFonts w:ascii="微软雅黑" w:hAnsi="微软雅黑"/>
                <w:lang w:eastAsia="zh-CN"/>
              </w:rPr>
              <w:t>checkConflict</w:t>
            </w:r>
            <w:proofErr w:type="spellEnd"/>
            <w:r w:rsidRPr="00E3358F">
              <w:rPr>
                <w:rFonts w:ascii="微软雅黑" w:hAnsi="微软雅黑"/>
                <w:lang w:eastAsia="zh-CN"/>
              </w:rPr>
              <w:t> 查询 </w:t>
            </w:r>
            <w:proofErr w:type="spellStart"/>
            <w:r w:rsidRPr="00E3358F">
              <w:rPr>
                <w:rFonts w:ascii="微软雅黑" w:hAnsi="微软雅黑"/>
                <w:lang w:eastAsia="zh-CN"/>
              </w:rPr>
              <w:t>course_schedule</w:t>
            </w:r>
            <w:proofErr w:type="spellEnd"/>
          </w:p>
        </w:tc>
      </w:tr>
      <w:tr w:rsidR="00E3358F" w:rsidRPr="00E3358F" w14:paraId="507DCBE2" w14:textId="77777777">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629DB9F8" w14:textId="77777777" w:rsidR="008E0085" w:rsidRPr="00E3358F" w:rsidRDefault="008E0085" w:rsidP="00E3358F">
            <w:pPr>
              <w:rPr>
                <w:rFonts w:ascii="微软雅黑" w:hAnsi="微软雅黑"/>
                <w:lang w:eastAsia="zh-CN"/>
              </w:rPr>
            </w:pPr>
            <w:r w:rsidRPr="00E3358F">
              <w:rPr>
                <w:rFonts w:ascii="微软雅黑" w:hAnsi="微软雅黑"/>
                <w:lang w:eastAsia="zh-CN"/>
              </w:rPr>
              <w:t>系统重置后不可直接选课</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57F44166" w14:textId="77777777" w:rsidR="008E0085" w:rsidRPr="00E3358F" w:rsidRDefault="008E0085" w:rsidP="00E3358F">
            <w:pPr>
              <w:rPr>
                <w:rFonts w:ascii="微软雅黑" w:hAnsi="微软雅黑"/>
                <w:lang w:eastAsia="zh-CN"/>
              </w:rPr>
            </w:pPr>
            <w:r w:rsidRPr="00E3358F">
              <w:rPr>
                <w:rFonts w:ascii="微软雅黑" w:hAnsi="微软雅黑"/>
                <w:lang w:eastAsia="zh-CN"/>
              </w:rPr>
              <w:t>课程回到待排课，Redis 不预热库存</w:t>
            </w:r>
          </w:p>
        </w:tc>
      </w:tr>
      <w:tr w:rsidR="00E3358F" w:rsidRPr="00E3358F" w14:paraId="1BFE0385" w14:textId="77777777">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0503712D" w14:textId="77777777" w:rsidR="008E0085" w:rsidRPr="00E3358F" w:rsidRDefault="008E0085" w:rsidP="00E3358F">
            <w:pPr>
              <w:rPr>
                <w:rFonts w:ascii="微软雅黑" w:hAnsi="微软雅黑"/>
                <w:lang w:eastAsia="zh-CN"/>
              </w:rPr>
            </w:pPr>
            <w:r w:rsidRPr="00E3358F">
              <w:rPr>
                <w:rFonts w:ascii="微软雅黑" w:hAnsi="微软雅黑"/>
                <w:lang w:eastAsia="zh-CN"/>
              </w:rPr>
              <w:t>事件不承担核心一致性</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7019772E" w14:textId="77777777" w:rsidR="008E0085" w:rsidRPr="00E3358F" w:rsidRDefault="008E0085" w:rsidP="00E3358F">
            <w:pPr>
              <w:rPr>
                <w:rFonts w:ascii="微软雅黑" w:hAnsi="微软雅黑"/>
                <w:lang w:eastAsia="zh-CN"/>
              </w:rPr>
            </w:pPr>
            <w:r w:rsidRPr="00E3358F">
              <w:rPr>
                <w:rFonts w:ascii="微软雅黑" w:hAnsi="微软雅黑"/>
                <w:lang w:eastAsia="zh-CN"/>
              </w:rPr>
              <w:t>事件失败不能影响已完成的主事务</w:t>
            </w:r>
          </w:p>
        </w:tc>
      </w:tr>
    </w:tbl>
    <w:p w14:paraId="7AD9B6B1" w14:textId="77777777" w:rsidR="008E0085" w:rsidRPr="00E3358F" w:rsidRDefault="0092245C" w:rsidP="00E3358F">
      <w:pPr>
        <w:pStyle w:val="21"/>
      </w:pPr>
      <w:bookmarkStart w:id="100" w:name="_Toc232342759"/>
      <w:r w:rsidRPr="00E3358F">
        <w:rPr>
          <w:rFonts w:hint="eastAsia"/>
        </w:rPr>
        <w:t>8.</w:t>
      </w:r>
      <w:r w:rsidR="008E0085" w:rsidRPr="00E3358F">
        <w:rPr>
          <w:rFonts w:cs="微软雅黑" w:hint="eastAsia"/>
        </w:rPr>
        <w:t>详细设计检查</w:t>
      </w:r>
      <w:r w:rsidR="008E0085" w:rsidRPr="00E3358F">
        <w:rPr>
          <w:rFonts w:cs="MS Gothic" w:hint="eastAsia"/>
        </w:rPr>
        <w:t>表</w:t>
      </w:r>
      <w:bookmarkEnd w:id="100"/>
    </w:p>
    <w:p w14:paraId="0D42990B" w14:textId="77777777" w:rsidR="00045BD4" w:rsidRPr="00E3358F" w:rsidRDefault="003E4274" w:rsidP="00E3358F">
      <w:pPr>
        <w:keepNext/>
        <w:spacing w:before="80" w:after="80"/>
        <w:jc w:val="center"/>
        <w:rPr>
          <w:rFonts w:ascii="微软雅黑" w:hAnsi="微软雅黑"/>
          <w:lang w:eastAsia="zh-CN"/>
        </w:rPr>
      </w:pPr>
      <w:r w:rsidRPr="00E3358F">
        <w:rPr>
          <w:rFonts w:ascii="微软雅黑" w:hAnsi="微软雅黑"/>
          <w:b/>
          <w:sz w:val="21"/>
          <w:lang w:eastAsia="zh-CN"/>
        </w:rPr>
        <w:t>表3-31 详细设计检查表</w:t>
      </w:r>
    </w:p>
    <w:tbl>
      <w:tblPr>
        <w:tblW w:w="9655" w:type="dxa"/>
        <w:tblBorders>
          <w:top w:val="single" w:sz="2" w:space="0" w:color="auto"/>
          <w:left w:val="single" w:sz="2" w:space="0" w:color="auto"/>
          <w:bottom w:val="single" w:sz="2" w:space="0" w:color="auto"/>
          <w:right w:val="single" w:sz="2" w:space="0" w:color="auto"/>
        </w:tblBorders>
        <w:shd w:val="clear" w:color="auto" w:fill="FAFBFC"/>
        <w:tblCellMar>
          <w:top w:w="15" w:type="dxa"/>
          <w:left w:w="15" w:type="dxa"/>
          <w:bottom w:w="15" w:type="dxa"/>
          <w:right w:w="15" w:type="dxa"/>
        </w:tblCellMar>
        <w:tblLook w:val="04A0" w:firstRow="1" w:lastRow="0" w:firstColumn="1" w:lastColumn="0" w:noHBand="0" w:noVBand="1"/>
      </w:tblPr>
      <w:tblGrid>
        <w:gridCol w:w="4669"/>
        <w:gridCol w:w="3757"/>
        <w:gridCol w:w="1229"/>
      </w:tblGrid>
      <w:tr w:rsidR="00E3358F" w:rsidRPr="00E3358F" w14:paraId="3D046BF7" w14:textId="77777777">
        <w:trPr>
          <w:tblHeader/>
        </w:trPr>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4EF5EE79"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检查项</w:t>
            </w:r>
          </w:p>
        </w:tc>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4BCA69A1"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设计覆盖位置</w:t>
            </w:r>
          </w:p>
        </w:tc>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2F431EE1" w14:textId="77777777" w:rsidR="008E0085" w:rsidRPr="00E3358F" w:rsidRDefault="008E0085" w:rsidP="00E3358F">
            <w:pPr>
              <w:rPr>
                <w:rFonts w:ascii="微软雅黑" w:hAnsi="微软雅黑"/>
                <w:b/>
                <w:bCs/>
                <w:lang w:eastAsia="zh-CN"/>
              </w:rPr>
            </w:pPr>
            <w:r w:rsidRPr="00E3358F">
              <w:rPr>
                <w:rFonts w:ascii="微软雅黑" w:hAnsi="微软雅黑"/>
                <w:b/>
                <w:bCs/>
                <w:lang w:eastAsia="zh-CN"/>
              </w:rPr>
              <w:t>当前状态</w:t>
            </w:r>
          </w:p>
        </w:tc>
      </w:tr>
      <w:tr w:rsidR="00E3358F" w:rsidRPr="00E3358F" w14:paraId="5639D412" w14:textId="77777777">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6DAEAE7B" w14:textId="77777777" w:rsidR="008E0085" w:rsidRPr="00E3358F" w:rsidRDefault="008E0085" w:rsidP="00E3358F">
            <w:pPr>
              <w:rPr>
                <w:rFonts w:ascii="微软雅黑" w:hAnsi="微软雅黑"/>
                <w:lang w:eastAsia="zh-CN"/>
              </w:rPr>
            </w:pPr>
            <w:r w:rsidRPr="00E3358F">
              <w:rPr>
                <w:rFonts w:ascii="微软雅黑" w:hAnsi="微软雅黑"/>
                <w:lang w:eastAsia="zh-CN"/>
              </w:rPr>
              <w:t>不重复架构风格选择、4+1 视图和组件树</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61689706" w14:textId="77777777" w:rsidR="008E0085" w:rsidRPr="00E3358F" w:rsidRDefault="008E0085" w:rsidP="00E3358F">
            <w:pPr>
              <w:rPr>
                <w:rFonts w:ascii="微软雅黑" w:hAnsi="微软雅黑"/>
                <w:lang w:eastAsia="zh-CN"/>
              </w:rPr>
            </w:pPr>
            <w:r w:rsidRPr="00E3358F">
              <w:rPr>
                <w:rFonts w:ascii="微软雅黑" w:hAnsi="微软雅黑"/>
                <w:lang w:eastAsia="zh-CN"/>
              </w:rPr>
              <w:t>报告开头说明</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0476A237" w14:textId="77777777" w:rsidR="008E0085" w:rsidRPr="00E3358F" w:rsidRDefault="008E0085" w:rsidP="00E3358F">
            <w:pPr>
              <w:rPr>
                <w:rFonts w:ascii="微软雅黑" w:hAnsi="微软雅黑"/>
                <w:lang w:eastAsia="zh-CN"/>
              </w:rPr>
            </w:pPr>
            <w:r w:rsidRPr="00E3358F">
              <w:rPr>
                <w:rFonts w:ascii="微软雅黑" w:hAnsi="微软雅黑"/>
                <w:lang w:eastAsia="zh-CN"/>
              </w:rPr>
              <w:t>已规避</w:t>
            </w:r>
          </w:p>
        </w:tc>
      </w:tr>
      <w:tr w:rsidR="00E3358F" w:rsidRPr="00E3358F" w14:paraId="61C03BA6" w14:textId="77777777">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0389AA4F" w14:textId="77777777" w:rsidR="008E0085" w:rsidRPr="00E3358F" w:rsidRDefault="008E0085" w:rsidP="00E3358F">
            <w:pPr>
              <w:rPr>
                <w:rFonts w:ascii="微软雅黑" w:hAnsi="微软雅黑"/>
                <w:lang w:eastAsia="zh-CN"/>
              </w:rPr>
            </w:pPr>
            <w:r w:rsidRPr="00E3358F">
              <w:rPr>
                <w:rFonts w:ascii="微软雅黑" w:hAnsi="微软雅黑"/>
                <w:lang w:eastAsia="zh-CN"/>
              </w:rPr>
              <w:t>前端状态变量有职责划分</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53573E2A" w14:textId="77777777" w:rsidR="008E0085" w:rsidRPr="00E3358F" w:rsidRDefault="008E0085" w:rsidP="00E3358F">
            <w:pPr>
              <w:rPr>
                <w:rFonts w:ascii="微软雅黑" w:hAnsi="微软雅黑"/>
                <w:lang w:eastAsia="zh-CN"/>
              </w:rPr>
            </w:pPr>
            <w:r w:rsidRPr="00E3358F">
              <w:rPr>
                <w:rFonts w:ascii="微软雅黑" w:hAnsi="微软雅黑"/>
                <w:lang w:eastAsia="zh-CN"/>
              </w:rPr>
              <w:t>第一章 1.1</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54F8A434" w14:textId="77777777" w:rsidR="008E0085" w:rsidRPr="00E3358F" w:rsidRDefault="008E0085" w:rsidP="00E3358F">
            <w:pPr>
              <w:rPr>
                <w:rFonts w:ascii="微软雅黑" w:hAnsi="微软雅黑"/>
                <w:lang w:eastAsia="zh-CN"/>
              </w:rPr>
            </w:pPr>
            <w:r w:rsidRPr="00E3358F">
              <w:rPr>
                <w:rFonts w:ascii="微软雅黑" w:hAnsi="微软雅黑"/>
                <w:lang w:eastAsia="zh-CN"/>
              </w:rPr>
              <w:t>已覆盖</w:t>
            </w:r>
          </w:p>
        </w:tc>
      </w:tr>
      <w:tr w:rsidR="00E3358F" w:rsidRPr="00E3358F" w14:paraId="4476ABC2" w14:textId="77777777">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26BD4A90" w14:textId="77777777" w:rsidR="008E0085" w:rsidRPr="00E3358F" w:rsidRDefault="008E0085" w:rsidP="00E3358F">
            <w:pPr>
              <w:rPr>
                <w:rFonts w:ascii="微软雅黑" w:hAnsi="微软雅黑"/>
                <w:lang w:eastAsia="zh-CN"/>
              </w:rPr>
            </w:pPr>
            <w:r w:rsidRPr="00E3358F">
              <w:rPr>
                <w:rFonts w:ascii="微软雅黑" w:hAnsi="微软雅黑"/>
                <w:lang w:eastAsia="zh-CN"/>
              </w:rPr>
              <w:t>前端核心方法有输入和失败处理</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46E2486F" w14:textId="77777777" w:rsidR="008E0085" w:rsidRPr="00E3358F" w:rsidRDefault="008E0085" w:rsidP="00E3358F">
            <w:pPr>
              <w:rPr>
                <w:rFonts w:ascii="微软雅黑" w:hAnsi="微软雅黑"/>
                <w:lang w:eastAsia="zh-CN"/>
              </w:rPr>
            </w:pPr>
            <w:r w:rsidRPr="00E3358F">
              <w:rPr>
                <w:rFonts w:ascii="微软雅黑" w:hAnsi="微软雅黑"/>
                <w:lang w:eastAsia="zh-CN"/>
              </w:rPr>
              <w:t>第一章 1.3</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7201A728" w14:textId="77777777" w:rsidR="008E0085" w:rsidRPr="00E3358F" w:rsidRDefault="008E0085" w:rsidP="00E3358F">
            <w:pPr>
              <w:rPr>
                <w:rFonts w:ascii="微软雅黑" w:hAnsi="微软雅黑"/>
                <w:lang w:eastAsia="zh-CN"/>
              </w:rPr>
            </w:pPr>
            <w:r w:rsidRPr="00E3358F">
              <w:rPr>
                <w:rFonts w:ascii="微软雅黑" w:hAnsi="微软雅黑"/>
                <w:lang w:eastAsia="zh-CN"/>
              </w:rPr>
              <w:t>已覆盖</w:t>
            </w:r>
          </w:p>
        </w:tc>
      </w:tr>
      <w:tr w:rsidR="00E3358F" w:rsidRPr="00E3358F" w14:paraId="328EDC8D" w14:textId="77777777">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17A7FFA1" w14:textId="77777777" w:rsidR="008E0085" w:rsidRPr="00E3358F" w:rsidRDefault="008E0085" w:rsidP="00E3358F">
            <w:pPr>
              <w:rPr>
                <w:rFonts w:ascii="微软雅黑" w:hAnsi="微软雅黑"/>
                <w:lang w:eastAsia="zh-CN"/>
              </w:rPr>
            </w:pPr>
            <w:r w:rsidRPr="00E3358F">
              <w:rPr>
                <w:rFonts w:ascii="微软雅黑" w:hAnsi="微软雅黑"/>
                <w:lang w:eastAsia="zh-CN"/>
              </w:rPr>
              <w:lastRenderedPageBreak/>
              <w:t>前端事件发布和消费有契约</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23068846" w14:textId="77777777" w:rsidR="008E0085" w:rsidRPr="00E3358F" w:rsidRDefault="008E0085" w:rsidP="00E3358F">
            <w:pPr>
              <w:rPr>
                <w:rFonts w:ascii="微软雅黑" w:hAnsi="微软雅黑"/>
                <w:lang w:eastAsia="zh-CN"/>
              </w:rPr>
            </w:pPr>
            <w:r w:rsidRPr="00E3358F">
              <w:rPr>
                <w:rFonts w:ascii="微软雅黑" w:hAnsi="微软雅黑"/>
                <w:lang w:eastAsia="zh-CN"/>
              </w:rPr>
              <w:t>第一章 1.4、第四章 4.2</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4CA6B587" w14:textId="77777777" w:rsidR="008E0085" w:rsidRPr="00E3358F" w:rsidRDefault="008E0085" w:rsidP="00E3358F">
            <w:pPr>
              <w:rPr>
                <w:rFonts w:ascii="微软雅黑" w:hAnsi="微软雅黑"/>
                <w:lang w:eastAsia="zh-CN"/>
              </w:rPr>
            </w:pPr>
            <w:r w:rsidRPr="00E3358F">
              <w:rPr>
                <w:rFonts w:ascii="微软雅黑" w:hAnsi="微软雅黑"/>
                <w:lang w:eastAsia="zh-CN"/>
              </w:rPr>
              <w:t>已覆盖</w:t>
            </w:r>
          </w:p>
        </w:tc>
      </w:tr>
      <w:tr w:rsidR="00E3358F" w:rsidRPr="00E3358F" w14:paraId="0A29BA0D" w14:textId="77777777">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2DAFE544" w14:textId="77777777" w:rsidR="008E0085" w:rsidRPr="00E3358F" w:rsidRDefault="008E0085" w:rsidP="00E3358F">
            <w:pPr>
              <w:rPr>
                <w:rFonts w:ascii="微软雅黑" w:hAnsi="微软雅黑"/>
                <w:lang w:eastAsia="zh-CN"/>
              </w:rPr>
            </w:pPr>
            <w:r w:rsidRPr="00E3358F">
              <w:rPr>
                <w:rFonts w:ascii="微软雅黑" w:hAnsi="微软雅黑"/>
                <w:lang w:eastAsia="zh-CN"/>
              </w:rPr>
              <w:t>后端 Controller 接口有</w:t>
            </w:r>
            <w:proofErr w:type="gramStart"/>
            <w:r w:rsidRPr="00E3358F">
              <w:rPr>
                <w:rFonts w:ascii="微软雅黑" w:hAnsi="微软雅黑"/>
                <w:lang w:eastAsia="zh-CN"/>
              </w:rPr>
              <w:t>方法级说明</w:t>
            </w:r>
            <w:proofErr w:type="gramEnd"/>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4FFB2596" w14:textId="77777777" w:rsidR="008E0085" w:rsidRPr="00E3358F" w:rsidRDefault="008E0085" w:rsidP="00E3358F">
            <w:pPr>
              <w:rPr>
                <w:rFonts w:ascii="微软雅黑" w:hAnsi="微软雅黑"/>
                <w:lang w:eastAsia="zh-CN"/>
              </w:rPr>
            </w:pPr>
            <w:r w:rsidRPr="00E3358F">
              <w:rPr>
                <w:rFonts w:ascii="微软雅黑" w:hAnsi="微软雅黑"/>
                <w:lang w:eastAsia="zh-CN"/>
              </w:rPr>
              <w:t>第二章</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70DDDB0F" w14:textId="77777777" w:rsidR="008E0085" w:rsidRPr="00E3358F" w:rsidRDefault="008E0085" w:rsidP="00E3358F">
            <w:pPr>
              <w:rPr>
                <w:rFonts w:ascii="微软雅黑" w:hAnsi="微软雅黑"/>
                <w:lang w:eastAsia="zh-CN"/>
              </w:rPr>
            </w:pPr>
            <w:r w:rsidRPr="00E3358F">
              <w:rPr>
                <w:rFonts w:ascii="微软雅黑" w:hAnsi="微软雅黑"/>
                <w:lang w:eastAsia="zh-CN"/>
              </w:rPr>
              <w:t>已覆盖</w:t>
            </w:r>
          </w:p>
        </w:tc>
      </w:tr>
      <w:tr w:rsidR="00E3358F" w:rsidRPr="00E3358F" w14:paraId="70399B4D" w14:textId="77777777">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7DD331E7" w14:textId="77777777" w:rsidR="008E0085" w:rsidRPr="00E3358F" w:rsidRDefault="008E0085" w:rsidP="00E3358F">
            <w:pPr>
              <w:rPr>
                <w:rFonts w:ascii="微软雅黑" w:hAnsi="微软雅黑"/>
                <w:lang w:eastAsia="zh-CN"/>
              </w:rPr>
            </w:pPr>
            <w:r w:rsidRPr="00E3358F">
              <w:rPr>
                <w:rFonts w:ascii="微软雅黑" w:hAnsi="微软雅黑"/>
                <w:lang w:eastAsia="zh-CN"/>
              </w:rPr>
              <w:t>选课事务边界和补偿路径明确</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2A2E5910" w14:textId="77777777" w:rsidR="008E0085" w:rsidRPr="00E3358F" w:rsidRDefault="008E0085" w:rsidP="00E3358F">
            <w:pPr>
              <w:rPr>
                <w:rFonts w:ascii="微软雅黑" w:hAnsi="微软雅黑"/>
                <w:lang w:eastAsia="zh-CN"/>
              </w:rPr>
            </w:pPr>
            <w:r w:rsidRPr="00E3358F">
              <w:rPr>
                <w:rFonts w:ascii="微软雅黑" w:hAnsi="微软雅黑"/>
                <w:lang w:eastAsia="zh-CN"/>
              </w:rPr>
              <w:t>第三章 3.1、第七章 7.1</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4F1B9540" w14:textId="77777777" w:rsidR="008E0085" w:rsidRPr="00E3358F" w:rsidRDefault="008E0085" w:rsidP="00E3358F">
            <w:pPr>
              <w:rPr>
                <w:rFonts w:ascii="微软雅黑" w:hAnsi="微软雅黑"/>
                <w:lang w:eastAsia="zh-CN"/>
              </w:rPr>
            </w:pPr>
            <w:r w:rsidRPr="00E3358F">
              <w:rPr>
                <w:rFonts w:ascii="微软雅黑" w:hAnsi="微软雅黑"/>
                <w:lang w:eastAsia="zh-CN"/>
              </w:rPr>
              <w:t>已覆盖</w:t>
            </w:r>
          </w:p>
        </w:tc>
      </w:tr>
      <w:tr w:rsidR="00E3358F" w:rsidRPr="00E3358F" w14:paraId="7D0C989F" w14:textId="77777777">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6D07DE1E" w14:textId="77777777" w:rsidR="008E0085" w:rsidRPr="00E3358F" w:rsidRDefault="008E0085" w:rsidP="00E3358F">
            <w:pPr>
              <w:rPr>
                <w:rFonts w:ascii="微软雅黑" w:hAnsi="微软雅黑"/>
                <w:lang w:eastAsia="zh-CN"/>
              </w:rPr>
            </w:pPr>
            <w:r w:rsidRPr="00E3358F">
              <w:rPr>
                <w:rFonts w:ascii="微软雅黑" w:hAnsi="微软雅黑"/>
                <w:lang w:eastAsia="zh-CN"/>
              </w:rPr>
              <w:t>自动排课算法步骤和辅助结构明确</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61E11C8F" w14:textId="77777777" w:rsidR="008E0085" w:rsidRPr="00E3358F" w:rsidRDefault="008E0085" w:rsidP="00E3358F">
            <w:pPr>
              <w:rPr>
                <w:rFonts w:ascii="微软雅黑" w:hAnsi="微软雅黑"/>
                <w:lang w:eastAsia="zh-CN"/>
              </w:rPr>
            </w:pPr>
            <w:r w:rsidRPr="00E3358F">
              <w:rPr>
                <w:rFonts w:ascii="微软雅黑" w:hAnsi="微软雅黑"/>
                <w:lang w:eastAsia="zh-CN"/>
              </w:rPr>
              <w:t>第三章 3.6、3.7</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141176F0" w14:textId="77777777" w:rsidR="008E0085" w:rsidRPr="00E3358F" w:rsidRDefault="008E0085" w:rsidP="00E3358F">
            <w:pPr>
              <w:rPr>
                <w:rFonts w:ascii="微软雅黑" w:hAnsi="微软雅黑"/>
                <w:lang w:eastAsia="zh-CN"/>
              </w:rPr>
            </w:pPr>
            <w:r w:rsidRPr="00E3358F">
              <w:rPr>
                <w:rFonts w:ascii="微软雅黑" w:hAnsi="微软雅黑"/>
                <w:lang w:eastAsia="zh-CN"/>
              </w:rPr>
              <w:t>已覆盖</w:t>
            </w:r>
          </w:p>
        </w:tc>
      </w:tr>
      <w:tr w:rsidR="00E3358F" w:rsidRPr="00E3358F" w14:paraId="0EE5E2FA" w14:textId="77777777">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6747F7E2" w14:textId="77777777" w:rsidR="008E0085" w:rsidRPr="00E3358F" w:rsidRDefault="008E0085" w:rsidP="00E3358F">
            <w:pPr>
              <w:rPr>
                <w:rFonts w:ascii="微软雅黑" w:hAnsi="微软雅黑"/>
                <w:lang w:eastAsia="zh-CN"/>
              </w:rPr>
            </w:pPr>
            <w:r w:rsidRPr="00E3358F">
              <w:rPr>
                <w:rFonts w:ascii="微软雅黑" w:hAnsi="微软雅黑"/>
                <w:lang w:eastAsia="zh-CN"/>
              </w:rPr>
              <w:t>后端事件 payload 和监听器职责明确</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4EFD7723" w14:textId="77777777" w:rsidR="008E0085" w:rsidRPr="00E3358F" w:rsidRDefault="008E0085" w:rsidP="00E3358F">
            <w:pPr>
              <w:rPr>
                <w:rFonts w:ascii="微软雅黑" w:hAnsi="微软雅黑"/>
                <w:lang w:eastAsia="zh-CN"/>
              </w:rPr>
            </w:pPr>
            <w:r w:rsidRPr="00E3358F">
              <w:rPr>
                <w:rFonts w:ascii="微软雅黑" w:hAnsi="微软雅黑"/>
                <w:lang w:eastAsia="zh-CN"/>
              </w:rPr>
              <w:t>第四章</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6CD051FA" w14:textId="77777777" w:rsidR="008E0085" w:rsidRPr="00E3358F" w:rsidRDefault="008E0085" w:rsidP="00E3358F">
            <w:pPr>
              <w:rPr>
                <w:rFonts w:ascii="微软雅黑" w:hAnsi="微软雅黑"/>
                <w:lang w:eastAsia="zh-CN"/>
              </w:rPr>
            </w:pPr>
            <w:r w:rsidRPr="00E3358F">
              <w:rPr>
                <w:rFonts w:ascii="微软雅黑" w:hAnsi="微软雅黑"/>
                <w:lang w:eastAsia="zh-CN"/>
              </w:rPr>
              <w:t>已覆盖</w:t>
            </w:r>
          </w:p>
        </w:tc>
      </w:tr>
      <w:tr w:rsidR="00E3358F" w:rsidRPr="00E3358F" w14:paraId="03026AB6" w14:textId="77777777">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24414DBD" w14:textId="77777777" w:rsidR="008E0085" w:rsidRPr="00E3358F" w:rsidRDefault="008E0085" w:rsidP="00E3358F">
            <w:pPr>
              <w:rPr>
                <w:rFonts w:ascii="微软雅黑" w:hAnsi="微软雅黑"/>
                <w:lang w:eastAsia="zh-CN"/>
              </w:rPr>
            </w:pPr>
            <w:r w:rsidRPr="00E3358F">
              <w:rPr>
                <w:rFonts w:ascii="微软雅黑" w:hAnsi="微软雅黑"/>
                <w:lang w:eastAsia="zh-CN"/>
              </w:rPr>
              <w:t>实体字段和 Redis key 生命周期明确</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785018FC" w14:textId="77777777" w:rsidR="008E0085" w:rsidRPr="00E3358F" w:rsidRDefault="008E0085" w:rsidP="00E3358F">
            <w:pPr>
              <w:rPr>
                <w:rFonts w:ascii="微软雅黑" w:hAnsi="微软雅黑"/>
                <w:lang w:eastAsia="zh-CN"/>
              </w:rPr>
            </w:pPr>
            <w:r w:rsidRPr="00E3358F">
              <w:rPr>
                <w:rFonts w:ascii="微软雅黑" w:hAnsi="微软雅黑"/>
                <w:lang w:eastAsia="zh-CN"/>
              </w:rPr>
              <w:t>第五章</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33DB66C5" w14:textId="77777777" w:rsidR="008E0085" w:rsidRPr="00E3358F" w:rsidRDefault="008E0085" w:rsidP="00E3358F">
            <w:pPr>
              <w:rPr>
                <w:rFonts w:ascii="微软雅黑" w:hAnsi="微软雅黑"/>
                <w:lang w:eastAsia="zh-CN"/>
              </w:rPr>
            </w:pPr>
            <w:r w:rsidRPr="00E3358F">
              <w:rPr>
                <w:rFonts w:ascii="微软雅黑" w:hAnsi="微软雅黑"/>
                <w:lang w:eastAsia="zh-CN"/>
              </w:rPr>
              <w:t>已覆盖</w:t>
            </w:r>
          </w:p>
        </w:tc>
      </w:tr>
      <w:tr w:rsidR="00E3358F" w:rsidRPr="00E3358F" w14:paraId="4528A79E" w14:textId="77777777">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0EC4851D" w14:textId="77777777" w:rsidR="008E0085" w:rsidRPr="00E3358F" w:rsidRDefault="008E0085" w:rsidP="00E3358F">
            <w:pPr>
              <w:rPr>
                <w:rFonts w:ascii="微软雅黑" w:hAnsi="微软雅黑"/>
                <w:lang w:eastAsia="zh-CN"/>
              </w:rPr>
            </w:pPr>
            <w:r w:rsidRPr="00E3358F">
              <w:rPr>
                <w:rFonts w:ascii="微软雅黑" w:hAnsi="微软雅黑"/>
                <w:lang w:eastAsia="zh-CN"/>
              </w:rPr>
              <w:t>HTTP 请求/响应和前端状态写入关系明确</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24335778" w14:textId="77777777" w:rsidR="008E0085" w:rsidRPr="00E3358F" w:rsidRDefault="008E0085" w:rsidP="00E3358F">
            <w:pPr>
              <w:rPr>
                <w:rFonts w:ascii="微软雅黑" w:hAnsi="微软雅黑"/>
                <w:lang w:eastAsia="zh-CN"/>
              </w:rPr>
            </w:pPr>
            <w:r w:rsidRPr="00E3358F">
              <w:rPr>
                <w:rFonts w:ascii="微软雅黑" w:hAnsi="微软雅黑"/>
                <w:lang w:eastAsia="zh-CN"/>
              </w:rPr>
              <w:t>第六章</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60AF6E55" w14:textId="77777777" w:rsidR="008E0085" w:rsidRPr="00E3358F" w:rsidRDefault="008E0085" w:rsidP="00E3358F">
            <w:pPr>
              <w:rPr>
                <w:rFonts w:ascii="微软雅黑" w:hAnsi="微软雅黑"/>
                <w:lang w:eastAsia="zh-CN"/>
              </w:rPr>
            </w:pPr>
            <w:r w:rsidRPr="00E3358F">
              <w:rPr>
                <w:rFonts w:ascii="微软雅黑" w:hAnsi="微软雅黑"/>
                <w:lang w:eastAsia="zh-CN"/>
              </w:rPr>
              <w:t>已覆盖</w:t>
            </w:r>
          </w:p>
        </w:tc>
      </w:tr>
      <w:tr w:rsidR="00E3358F" w:rsidRPr="00E3358F" w14:paraId="659B3E62" w14:textId="77777777">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43B33216" w14:textId="77777777" w:rsidR="008E0085" w:rsidRPr="00E3358F" w:rsidRDefault="008E0085" w:rsidP="00E3358F">
            <w:pPr>
              <w:rPr>
                <w:rFonts w:ascii="微软雅黑" w:hAnsi="微软雅黑"/>
                <w:lang w:eastAsia="zh-CN"/>
              </w:rPr>
            </w:pPr>
            <w:r w:rsidRPr="00E3358F">
              <w:rPr>
                <w:rFonts w:ascii="微软雅黑" w:hAnsi="微软雅黑"/>
                <w:lang w:eastAsia="zh-CN"/>
              </w:rPr>
              <w:t>异常分支和不变量明确</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4C956017" w14:textId="77777777" w:rsidR="008E0085" w:rsidRPr="00E3358F" w:rsidRDefault="008E0085" w:rsidP="00E3358F">
            <w:pPr>
              <w:rPr>
                <w:rFonts w:ascii="微软雅黑" w:hAnsi="微软雅黑"/>
                <w:lang w:eastAsia="zh-CN"/>
              </w:rPr>
            </w:pPr>
            <w:r w:rsidRPr="00E3358F">
              <w:rPr>
                <w:rFonts w:ascii="微软雅黑" w:hAnsi="微软雅黑"/>
                <w:lang w:eastAsia="zh-CN"/>
              </w:rPr>
              <w:t>第七章</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199433FD" w14:textId="77777777" w:rsidR="008E0085" w:rsidRPr="00E3358F" w:rsidRDefault="008E0085" w:rsidP="00E3358F">
            <w:pPr>
              <w:rPr>
                <w:rFonts w:ascii="微软雅黑" w:hAnsi="微软雅黑"/>
                <w:lang w:eastAsia="zh-CN"/>
              </w:rPr>
            </w:pPr>
            <w:r w:rsidRPr="00E3358F">
              <w:rPr>
                <w:rFonts w:ascii="微软雅黑" w:hAnsi="微软雅黑"/>
                <w:lang w:eastAsia="zh-CN"/>
              </w:rPr>
              <w:t>已覆盖</w:t>
            </w:r>
          </w:p>
        </w:tc>
      </w:tr>
      <w:tr w:rsidR="00E3358F" w:rsidRPr="00E3358F" w14:paraId="0184C591" w14:textId="77777777">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0FB52EC4" w14:textId="77777777" w:rsidR="008E0085" w:rsidRPr="00E3358F" w:rsidRDefault="008E0085" w:rsidP="00E3358F">
            <w:pPr>
              <w:rPr>
                <w:rFonts w:ascii="微软雅黑" w:hAnsi="微软雅黑"/>
                <w:lang w:eastAsia="zh-CN"/>
              </w:rPr>
            </w:pPr>
            <w:r w:rsidRPr="00E3358F">
              <w:rPr>
                <w:rFonts w:ascii="微软雅黑" w:hAnsi="微软雅黑"/>
                <w:lang w:eastAsia="zh-CN"/>
              </w:rPr>
              <w:t>图片不使用架构设计报告中的旧 SVG</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34CFBDAA" w14:textId="77777777" w:rsidR="008E0085" w:rsidRPr="00E3358F" w:rsidRDefault="008E0085" w:rsidP="00E3358F">
            <w:pPr>
              <w:rPr>
                <w:rFonts w:ascii="微软雅黑" w:hAnsi="微软雅黑"/>
                <w:lang w:eastAsia="zh-CN"/>
              </w:rPr>
            </w:pPr>
            <w:r w:rsidRPr="00E3358F">
              <w:rPr>
                <w:rFonts w:ascii="微软雅黑" w:hAnsi="微软雅黑"/>
                <w:lang w:eastAsia="zh-CN"/>
              </w:rPr>
              <w:t>本报告新增三张 详细设计-* SVG</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20ABFFE5" w14:textId="77777777" w:rsidR="008E0085" w:rsidRPr="00E3358F" w:rsidRDefault="008E0085" w:rsidP="00E3358F">
            <w:pPr>
              <w:rPr>
                <w:rFonts w:ascii="微软雅黑" w:hAnsi="微软雅黑"/>
                <w:lang w:eastAsia="zh-CN"/>
              </w:rPr>
            </w:pPr>
            <w:r w:rsidRPr="00E3358F">
              <w:rPr>
                <w:rFonts w:ascii="微软雅黑" w:hAnsi="微软雅黑"/>
                <w:lang w:eastAsia="zh-CN"/>
              </w:rPr>
              <w:t>已覆盖</w:t>
            </w:r>
          </w:p>
        </w:tc>
      </w:tr>
    </w:tbl>
    <w:p w14:paraId="5D9C0931" w14:textId="77777777" w:rsidR="008E0085" w:rsidRPr="00E3358F" w:rsidRDefault="008E0085" w:rsidP="00E3358F">
      <w:pPr>
        <w:pStyle w:val="21"/>
      </w:pPr>
      <w:bookmarkStart w:id="101" w:name="_Toc232342760"/>
      <w:r w:rsidRPr="00E3358F">
        <w:rPr>
          <w:rFonts w:cs="微软雅黑" w:hint="eastAsia"/>
        </w:rPr>
        <w:t>总结</w:t>
      </w:r>
      <w:bookmarkEnd w:id="101"/>
    </w:p>
    <w:p w14:paraId="46197B83" w14:textId="77777777" w:rsidR="008E0085" w:rsidRPr="00E3358F" w:rsidRDefault="008E0085" w:rsidP="00E3358F">
      <w:pPr>
        <w:rPr>
          <w:rFonts w:ascii="微软雅黑" w:hAnsi="微软雅黑"/>
          <w:lang w:eastAsia="zh-CN"/>
        </w:rPr>
      </w:pPr>
      <w:r w:rsidRPr="00E3358F">
        <w:rPr>
          <w:rFonts w:ascii="微软雅黑" w:hAnsi="微软雅黑"/>
          <w:lang w:eastAsia="zh-CN"/>
        </w:rPr>
        <w:t>系统的核心设计原则为：</w:t>
      </w:r>
    </w:p>
    <w:p w14:paraId="5AA4264E" w14:textId="77777777" w:rsidR="008E0085" w:rsidRPr="00E3358F" w:rsidRDefault="008E0085" w:rsidP="00E3358F">
      <w:pPr>
        <w:numPr>
          <w:ilvl w:val="0"/>
          <w:numId w:val="37"/>
        </w:numPr>
        <w:rPr>
          <w:rFonts w:ascii="微软雅黑" w:hAnsi="微软雅黑"/>
          <w:lang w:eastAsia="zh-CN"/>
        </w:rPr>
      </w:pPr>
      <w:r w:rsidRPr="00E3358F">
        <w:rPr>
          <w:rFonts w:ascii="微软雅黑" w:hAnsi="微软雅黑"/>
          <w:lang w:eastAsia="zh-CN"/>
        </w:rPr>
        <w:t>业务事实先在 MySQL/Redis 中同步成立，再发布后端领域事件。</w:t>
      </w:r>
    </w:p>
    <w:p w14:paraId="665E76BE" w14:textId="77777777" w:rsidR="008E0085" w:rsidRPr="00E3358F" w:rsidRDefault="008E0085" w:rsidP="00E3358F">
      <w:pPr>
        <w:numPr>
          <w:ilvl w:val="0"/>
          <w:numId w:val="37"/>
        </w:numPr>
        <w:rPr>
          <w:rFonts w:ascii="微软雅黑" w:hAnsi="微软雅黑"/>
          <w:lang w:eastAsia="zh-CN"/>
        </w:rPr>
      </w:pPr>
      <w:r w:rsidRPr="00E3358F">
        <w:rPr>
          <w:rFonts w:ascii="微软雅黑" w:hAnsi="微软雅黑"/>
          <w:lang w:eastAsia="zh-CN"/>
        </w:rPr>
        <w:t>后端事件只承担审计、日志和未来通知扩展，不承担核心数据一致性。</w:t>
      </w:r>
    </w:p>
    <w:p w14:paraId="50FE5341" w14:textId="77777777" w:rsidR="008E0085" w:rsidRPr="00E3358F" w:rsidRDefault="008E0085" w:rsidP="00E3358F">
      <w:pPr>
        <w:numPr>
          <w:ilvl w:val="0"/>
          <w:numId w:val="37"/>
        </w:numPr>
        <w:rPr>
          <w:rFonts w:ascii="微软雅黑" w:hAnsi="微软雅黑"/>
          <w:lang w:eastAsia="zh-CN"/>
        </w:rPr>
      </w:pPr>
      <w:r w:rsidRPr="00E3358F">
        <w:rPr>
          <w:rFonts w:ascii="微软雅黑" w:hAnsi="微软雅黑"/>
          <w:lang w:eastAsia="zh-CN"/>
        </w:rPr>
        <w:t>前端事件只负责刷新响应式状态，不重新执行写操作。</w:t>
      </w:r>
    </w:p>
    <w:p w14:paraId="47CCC499" w14:textId="77777777" w:rsidR="008E0085" w:rsidRPr="00E3358F" w:rsidRDefault="008E0085" w:rsidP="00E3358F">
      <w:pPr>
        <w:numPr>
          <w:ilvl w:val="0"/>
          <w:numId w:val="37"/>
        </w:numPr>
        <w:rPr>
          <w:rFonts w:ascii="微软雅黑" w:hAnsi="微软雅黑"/>
          <w:lang w:eastAsia="zh-CN"/>
        </w:rPr>
      </w:pPr>
      <w:r w:rsidRPr="00E3358F">
        <w:rPr>
          <w:rFonts w:ascii="微软雅黑" w:hAnsi="微软雅黑"/>
          <w:lang w:eastAsia="zh-CN"/>
        </w:rPr>
        <w:t>选课、退课、排课、重置都必须有明确的成功后置条件和失败停止条件。</w:t>
      </w:r>
    </w:p>
    <w:p w14:paraId="159EEF36" w14:textId="77777777" w:rsidR="008E0085" w:rsidRPr="00E3358F" w:rsidRDefault="008E0085" w:rsidP="00E3358F">
      <w:pPr>
        <w:numPr>
          <w:ilvl w:val="0"/>
          <w:numId w:val="37"/>
        </w:numPr>
        <w:rPr>
          <w:rFonts w:ascii="微软雅黑" w:hAnsi="微软雅黑"/>
          <w:lang w:eastAsia="zh-CN"/>
        </w:rPr>
      </w:pPr>
      <w:r w:rsidRPr="00E3358F">
        <w:rPr>
          <w:rFonts w:ascii="微软雅黑" w:hAnsi="微软雅黑"/>
          <w:lang w:eastAsia="zh-CN"/>
        </w:rPr>
        <w:t>Redis 是并发入口和缓存结构，MySQL 仍是最终事实源。</w:t>
      </w:r>
    </w:p>
    <w:p w14:paraId="0D4BA4FD" w14:textId="6D80AA62" w:rsidR="00064006" w:rsidRPr="00E3358F" w:rsidRDefault="00064006" w:rsidP="00E3358F">
      <w:pPr>
        <w:spacing w:after="0" w:line="240" w:lineRule="auto"/>
        <w:rPr>
          <w:rFonts w:ascii="微软雅黑" w:hAnsi="微软雅黑"/>
          <w:lang w:eastAsia="zh-CN"/>
        </w:rPr>
      </w:pPr>
      <w:r w:rsidRPr="00E3358F">
        <w:rPr>
          <w:rFonts w:ascii="微软雅黑" w:hAnsi="微软雅黑"/>
          <w:lang w:eastAsia="zh-CN"/>
        </w:rPr>
        <w:br w:type="page"/>
      </w:r>
    </w:p>
    <w:p w14:paraId="008F3E58" w14:textId="062C8D7B" w:rsidR="00064006" w:rsidRPr="00E3358F" w:rsidRDefault="00064006" w:rsidP="00B95743">
      <w:pPr>
        <w:pStyle w:val="1"/>
        <w:rPr>
          <w:rFonts w:ascii="微软雅黑" w:hAnsi="微软雅黑"/>
          <w:color w:val="auto"/>
          <w:lang w:eastAsia="zh-CN"/>
        </w:rPr>
      </w:pPr>
      <w:bookmarkStart w:id="102" w:name="_Toc232342761"/>
      <w:r w:rsidRPr="00E3358F">
        <w:rPr>
          <w:rFonts w:ascii="微软雅黑" w:hAnsi="微软雅黑" w:hint="eastAsia"/>
          <w:color w:val="auto"/>
          <w:lang w:eastAsia="zh-CN"/>
        </w:rPr>
        <w:lastRenderedPageBreak/>
        <w:t>第四章 软件架构分析评估报告</w:t>
      </w:r>
      <w:bookmarkEnd w:id="102"/>
    </w:p>
    <w:p w14:paraId="120A8A99" w14:textId="0E5D4100" w:rsidR="00064006" w:rsidRPr="00E3358F" w:rsidRDefault="00B95743" w:rsidP="000B65D6">
      <w:pPr>
        <w:pStyle w:val="21"/>
      </w:pPr>
      <w:bookmarkStart w:id="103" w:name="一评估背景与架构概述"/>
      <w:bookmarkStart w:id="104" w:name="选课系统-saam-架构评估及演化测试报告"/>
      <w:bookmarkStart w:id="105" w:name="_Toc232342762"/>
      <w:r w:rsidRPr="00E3358F">
        <w:rPr>
          <w:rFonts w:hint="eastAsia"/>
        </w:rPr>
        <w:t>1</w:t>
      </w:r>
      <w:r w:rsidRPr="00E3358F">
        <w:t xml:space="preserve"> </w:t>
      </w:r>
      <w:r w:rsidR="00064006" w:rsidRPr="00E3358F">
        <w:t>评估背景与架构概述</w:t>
      </w:r>
      <w:bookmarkEnd w:id="105"/>
    </w:p>
    <w:p w14:paraId="3973C229" w14:textId="77777777" w:rsidR="00064006" w:rsidRPr="00E3358F" w:rsidRDefault="00064006" w:rsidP="00E3358F">
      <w:pPr>
        <w:pStyle w:val="31"/>
      </w:pPr>
      <w:bookmarkStart w:id="106" w:name="评估背景"/>
      <w:bookmarkStart w:id="107" w:name="_Toc232342763"/>
      <w:r w:rsidRPr="00E3358F">
        <w:t>1.1 评估背景</w:t>
      </w:r>
      <w:bookmarkEnd w:id="107"/>
    </w:p>
    <w:p w14:paraId="28EC69AD" w14:textId="2572A7E9" w:rsidR="00064006" w:rsidRPr="00E3358F" w:rsidRDefault="00064006" w:rsidP="00064006">
      <w:pPr>
        <w:pStyle w:val="FirstParagraph"/>
        <w:ind w:firstLineChars="200" w:firstLine="440"/>
        <w:rPr>
          <w:rFonts w:ascii="微软雅黑" w:eastAsia="微软雅黑" w:hAnsi="微软雅黑"/>
          <w:sz w:val="22"/>
          <w:szCs w:val="22"/>
          <w:lang w:eastAsia="zh-CN"/>
        </w:rPr>
      </w:pPr>
      <w:r w:rsidRPr="00E3358F">
        <w:rPr>
          <w:rFonts w:ascii="微软雅黑" w:eastAsia="微软雅黑" w:hAnsi="微软雅黑"/>
          <w:sz w:val="22"/>
          <w:szCs w:val="22"/>
          <w:lang w:eastAsia="zh-CN"/>
        </w:rPr>
        <w:t>本系统已演化为</w:t>
      </w:r>
      <w:r w:rsidRPr="00E3358F">
        <w:rPr>
          <w:rFonts w:ascii="微软雅黑" w:eastAsia="微软雅黑" w:hAnsi="微软雅黑" w:cs="宋体" w:hint="eastAsia"/>
          <w:b/>
          <w:lang w:eastAsia="zh-CN"/>
        </w:rPr>
        <w:t>事件驱动为核心、分层单体为承载、</w:t>
      </w:r>
      <w:r w:rsidRPr="00E3358F">
        <w:rPr>
          <w:rFonts w:ascii="微软雅黑" w:eastAsia="微软雅黑" w:hAnsi="微软雅黑" w:cs="微软雅黑" w:hint="eastAsia"/>
          <w:b/>
          <w:lang w:eastAsia="zh-CN"/>
        </w:rPr>
        <w:t xml:space="preserve">Vue SPA </w:t>
      </w:r>
      <w:r w:rsidRPr="00E3358F">
        <w:rPr>
          <w:rFonts w:ascii="微软雅黑" w:eastAsia="微软雅黑" w:hAnsi="微软雅黑" w:cs="宋体" w:hint="eastAsia"/>
          <w:b/>
          <w:lang w:eastAsia="zh-CN"/>
        </w:rPr>
        <w:t>与</w:t>
      </w:r>
      <w:r w:rsidRPr="00E3358F">
        <w:rPr>
          <w:rFonts w:ascii="微软雅黑" w:eastAsia="微软雅黑" w:hAnsi="微软雅黑" w:cs="微软雅黑" w:hint="eastAsia"/>
          <w:b/>
          <w:lang w:eastAsia="zh-CN"/>
        </w:rPr>
        <w:t xml:space="preserve"> Spring Boot </w:t>
      </w:r>
      <w:r w:rsidRPr="00E3358F">
        <w:rPr>
          <w:rFonts w:ascii="微软雅黑" w:eastAsia="微软雅黑" w:hAnsi="微软雅黑" w:cs="宋体" w:hint="eastAsia"/>
          <w:b/>
          <w:lang w:eastAsia="zh-CN"/>
        </w:rPr>
        <w:t>应用事件机制协同的混合架构。</w:t>
      </w:r>
      <w:r w:rsidRPr="00E3358F">
        <w:rPr>
          <w:rFonts w:ascii="微软雅黑" w:eastAsia="微软雅黑" w:hAnsi="微软雅黑"/>
          <w:sz w:val="22"/>
          <w:szCs w:val="22"/>
          <w:lang w:eastAsia="zh-CN"/>
        </w:rPr>
        <w:t>：以分层 + MVVM 为骨架，叠加事件驱动风格作为解耦机制。本次 SAAM 评估的目标是</w:t>
      </w:r>
      <w:r w:rsidRPr="00E3358F">
        <w:rPr>
          <w:rFonts w:ascii="微软雅黑" w:eastAsia="微软雅黑" w:hAnsi="微软雅黑"/>
          <w:b/>
          <w:bCs/>
          <w:sz w:val="22"/>
          <w:szCs w:val="22"/>
          <w:lang w:eastAsia="zh-CN"/>
        </w:rPr>
        <w:t>对这一次架构演化做事后回归测试</w:t>
      </w:r>
      <w:r w:rsidRPr="00E3358F">
        <w:rPr>
          <w:rFonts w:ascii="微软雅黑" w:eastAsia="微软雅黑" w:hAnsi="微软雅黑"/>
          <w:sz w:val="22"/>
          <w:szCs w:val="22"/>
          <w:lang w:eastAsia="zh-CN"/>
        </w:rPr>
        <w:t>——验证 EDA 的引入是否真正达成了</w:t>
      </w:r>
      <w:proofErr w:type="gramStart"/>
      <w:r w:rsidRPr="00E3358F">
        <w:rPr>
          <w:rFonts w:ascii="微软雅黑" w:eastAsia="微软雅黑" w:hAnsi="微软雅黑"/>
          <w:sz w:val="22"/>
          <w:szCs w:val="22"/>
          <w:lang w:eastAsia="zh-CN"/>
        </w:rPr>
        <w:t>”</w:t>
      </w:r>
      <w:proofErr w:type="gramEnd"/>
      <w:r w:rsidRPr="00E3358F">
        <w:rPr>
          <w:rFonts w:ascii="微软雅黑" w:eastAsia="微软雅黑" w:hAnsi="微软雅黑"/>
          <w:sz w:val="22"/>
          <w:szCs w:val="22"/>
          <w:lang w:eastAsia="zh-CN"/>
        </w:rPr>
        <w:t>解耦动作与副作用、为异步扩展铺路</w:t>
      </w:r>
      <w:proofErr w:type="gramStart"/>
      <w:r w:rsidRPr="00E3358F">
        <w:rPr>
          <w:rFonts w:ascii="微软雅黑" w:eastAsia="微软雅黑" w:hAnsi="微软雅黑"/>
          <w:sz w:val="22"/>
          <w:szCs w:val="22"/>
          <w:lang w:eastAsia="zh-CN"/>
        </w:rPr>
        <w:t>”</w:t>
      </w:r>
      <w:proofErr w:type="gramEnd"/>
      <w:r w:rsidRPr="00E3358F">
        <w:rPr>
          <w:rFonts w:ascii="微软雅黑" w:eastAsia="微软雅黑" w:hAnsi="微软雅黑"/>
          <w:sz w:val="22"/>
          <w:szCs w:val="22"/>
          <w:lang w:eastAsia="zh-CN"/>
        </w:rPr>
        <w:t>的设计意图，并通过若干未来可能发生的变更场景，揭示当前实现的脆弱点与改进方向。</w:t>
      </w:r>
    </w:p>
    <w:p w14:paraId="109ECFF7" w14:textId="77777777" w:rsidR="00064006" w:rsidRPr="00E3358F" w:rsidRDefault="00064006" w:rsidP="00E3358F">
      <w:pPr>
        <w:pStyle w:val="31"/>
      </w:pPr>
      <w:bookmarkStart w:id="108" w:name="当前架构核心要素"/>
      <w:bookmarkStart w:id="109" w:name="_Toc232342764"/>
      <w:bookmarkEnd w:id="106"/>
      <w:r w:rsidRPr="00E3358F">
        <w:t>1.2 当前架构核心要素</w:t>
      </w:r>
      <w:bookmarkEnd w:id="109"/>
    </w:p>
    <w:p w14:paraId="379D0076" w14:textId="77777777" w:rsidR="00064006" w:rsidRPr="00E3358F" w:rsidRDefault="00064006" w:rsidP="00064006">
      <w:pPr>
        <w:pStyle w:val="FirstParagraph"/>
        <w:rPr>
          <w:rFonts w:ascii="微软雅黑" w:eastAsia="微软雅黑" w:hAnsi="微软雅黑"/>
          <w:lang w:eastAsia="zh-CN"/>
        </w:rPr>
      </w:pPr>
      <w:r w:rsidRPr="00E3358F">
        <w:rPr>
          <w:rFonts w:ascii="微软雅黑" w:eastAsia="微软雅黑" w:hAnsi="微软雅黑"/>
          <w:b/>
          <w:bCs/>
          <w:lang w:eastAsia="zh-CN"/>
        </w:rPr>
        <w:t>宏观风格</w:t>
      </w:r>
      <w:r w:rsidRPr="00E3358F">
        <w:rPr>
          <w:rFonts w:ascii="微软雅黑" w:eastAsia="微软雅黑" w:hAnsi="微软雅黑"/>
          <w:lang w:eastAsia="zh-CN"/>
        </w:rPr>
        <w:t>：B/S 前后端分离 + 单体后端 + 异构组合架构</w:t>
      </w:r>
    </w:p>
    <w:p w14:paraId="1D277E85" w14:textId="77777777" w:rsidR="00064006" w:rsidRPr="00E3358F" w:rsidRDefault="00064006" w:rsidP="00064006">
      <w:pPr>
        <w:pStyle w:val="a8"/>
        <w:rPr>
          <w:rFonts w:ascii="微软雅黑" w:hAnsi="微软雅黑"/>
          <w:lang w:eastAsia="zh-CN"/>
        </w:rPr>
      </w:pPr>
      <w:r w:rsidRPr="00E3358F">
        <w:rPr>
          <w:rFonts w:ascii="微软雅黑" w:hAnsi="微软雅黑"/>
          <w:b/>
          <w:bCs/>
          <w:lang w:eastAsia="zh-CN"/>
        </w:rPr>
        <w:t>事件驱动机制采用「双总线、同构异步」结构</w:t>
      </w:r>
      <w:r w:rsidRPr="00E3358F">
        <w:rPr>
          <w:rFonts w:ascii="微软雅黑" w:hAnsi="微软雅黑" w:hint="eastAsia"/>
          <w:b/>
          <w:bCs/>
          <w:lang w:eastAsia="zh-CN"/>
        </w:rPr>
        <w:t>：</w:t>
      </w:r>
    </w:p>
    <w:p w14:paraId="0F2D6B04" w14:textId="77777777" w:rsidR="00064006" w:rsidRPr="00E3358F" w:rsidRDefault="00064006" w:rsidP="00064006">
      <w:pPr>
        <w:pStyle w:val="a7"/>
        <w:jc w:val="center"/>
        <w:rPr>
          <w:rFonts w:ascii="微软雅黑" w:hAnsi="微软雅黑"/>
          <w:color w:val="auto"/>
          <w:lang w:eastAsia="zh-CN"/>
        </w:rPr>
      </w:pPr>
      <w:r w:rsidRPr="00E3358F">
        <w:rPr>
          <w:rFonts w:ascii="微软雅黑" w:hAnsi="微软雅黑"/>
          <w:color w:val="auto"/>
        </w:rPr>
        <w:t xml:space="preserve">表4- </w:t>
      </w:r>
      <w:r w:rsidRPr="00E3358F">
        <w:rPr>
          <w:rFonts w:ascii="微软雅黑" w:hAnsi="微软雅黑"/>
          <w:color w:val="auto"/>
        </w:rPr>
        <w:fldChar w:fldCharType="begin"/>
      </w:r>
      <w:r w:rsidRPr="00E3358F">
        <w:rPr>
          <w:rFonts w:ascii="微软雅黑" w:hAnsi="微软雅黑"/>
          <w:color w:val="auto"/>
        </w:rPr>
        <w:instrText xml:space="preserve"> SEQ 表4- \* ARABIC </w:instrText>
      </w:r>
      <w:r w:rsidRPr="00E3358F">
        <w:rPr>
          <w:rFonts w:ascii="微软雅黑" w:hAnsi="微软雅黑"/>
          <w:color w:val="auto"/>
        </w:rPr>
        <w:fldChar w:fldCharType="separate"/>
      </w:r>
      <w:r w:rsidRPr="00E3358F">
        <w:rPr>
          <w:rFonts w:ascii="微软雅黑" w:hAnsi="微软雅黑"/>
          <w:color w:val="auto"/>
        </w:rPr>
        <w:t>1</w:t>
      </w:r>
      <w:r w:rsidRPr="00E3358F">
        <w:rPr>
          <w:rFonts w:ascii="微软雅黑" w:hAnsi="微软雅黑"/>
          <w:color w:val="auto"/>
        </w:rPr>
        <w:fldChar w:fldCharType="end"/>
      </w:r>
      <w:r w:rsidRPr="00E3358F">
        <w:rPr>
          <w:rFonts w:ascii="微软雅黑" w:hAnsi="微软雅黑" w:hint="eastAsia"/>
          <w:color w:val="auto"/>
          <w:lang w:eastAsia="zh-CN"/>
        </w:rPr>
        <w:t>事件驱动双总线概览</w:t>
      </w:r>
    </w:p>
    <w:tbl>
      <w:tblPr>
        <w:tblStyle w:val="Table"/>
        <w:tblW w:w="8856" w:type="dxa"/>
        <w:jc w:val="center"/>
        <w:tblInd w:w="0" w:type="dxa"/>
        <w:tblBorders>
          <w:top w:val="single" w:sz="6" w:space="0" w:color="E2E8F0"/>
          <w:left w:val="single" w:sz="6" w:space="0" w:color="E2E8F0"/>
          <w:bottom w:val="single" w:sz="6" w:space="0" w:color="E2E8F0"/>
          <w:right w:val="single" w:sz="6" w:space="0" w:color="E2E8F0"/>
          <w:insideH w:val="single" w:sz="6" w:space="0" w:color="E2E8F0"/>
          <w:insideV w:val="single" w:sz="6" w:space="0" w:color="E2E8F0"/>
        </w:tblBorders>
        <w:tblLayout w:type="fixed"/>
        <w:tblLook w:val="04A0" w:firstRow="1" w:lastRow="0" w:firstColumn="1" w:lastColumn="0" w:noHBand="0" w:noVBand="1"/>
      </w:tblPr>
      <w:tblGrid>
        <w:gridCol w:w="675"/>
        <w:gridCol w:w="2336"/>
        <w:gridCol w:w="4287"/>
        <w:gridCol w:w="1558"/>
      </w:tblGrid>
      <w:tr w:rsidR="00E3358F" w:rsidRPr="00E3358F" w14:paraId="02C55CEB" w14:textId="77777777" w:rsidTr="009172DC">
        <w:trPr>
          <w:cnfStyle w:val="100000000000" w:firstRow="1" w:lastRow="0" w:firstColumn="0" w:lastColumn="0" w:oddVBand="0" w:evenVBand="0" w:oddHBand="0" w:evenHBand="0" w:firstRowFirstColumn="0" w:firstRowLastColumn="0" w:lastRowFirstColumn="0" w:lastRowLastColumn="0"/>
          <w:trHeight w:val="456"/>
          <w:jc w:val="center"/>
        </w:trPr>
        <w:tc>
          <w:tcPr>
            <w:tcW w:w="675" w:type="dxa"/>
            <w:tcBorders>
              <w:top w:val="single" w:sz="4" w:space="0" w:color="auto"/>
              <w:left w:val="single" w:sz="4" w:space="0" w:color="auto"/>
              <w:bottom w:val="single" w:sz="4" w:space="0" w:color="auto"/>
              <w:right w:val="single" w:sz="4" w:space="0" w:color="auto"/>
            </w:tcBorders>
            <w:shd w:val="clear" w:color="auto" w:fill="EEF4FF"/>
            <w:vAlign w:val="center"/>
          </w:tcPr>
          <w:p w14:paraId="5C6F42DB" w14:textId="77777777" w:rsidR="00064006" w:rsidRPr="00E3358F" w:rsidRDefault="00064006" w:rsidP="009172DC">
            <w:pPr>
              <w:pStyle w:val="Compact"/>
              <w:snapToGrid w:val="0"/>
              <w:jc w:val="center"/>
              <w:rPr>
                <w:rFonts w:ascii="微软雅黑" w:eastAsia="微软雅黑" w:hAnsi="微软雅黑"/>
                <w:b/>
                <w:sz w:val="22"/>
              </w:rPr>
            </w:pPr>
            <w:r w:rsidRPr="00E3358F">
              <w:rPr>
                <w:rFonts w:ascii="微软雅黑" w:eastAsia="微软雅黑" w:hAnsi="微软雅黑"/>
                <w:b/>
                <w:sz w:val="22"/>
              </w:rPr>
              <w:t>端</w:t>
            </w:r>
          </w:p>
        </w:tc>
        <w:tc>
          <w:tcPr>
            <w:tcW w:w="2336" w:type="dxa"/>
            <w:tcBorders>
              <w:top w:val="single" w:sz="4" w:space="0" w:color="auto"/>
              <w:left w:val="single" w:sz="4" w:space="0" w:color="auto"/>
              <w:bottom w:val="single" w:sz="4" w:space="0" w:color="auto"/>
              <w:right w:val="single" w:sz="4" w:space="0" w:color="auto"/>
            </w:tcBorders>
            <w:shd w:val="clear" w:color="auto" w:fill="EEF4FF"/>
            <w:vAlign w:val="center"/>
          </w:tcPr>
          <w:p w14:paraId="3364B38F" w14:textId="77777777" w:rsidR="00064006" w:rsidRPr="00E3358F" w:rsidRDefault="00064006" w:rsidP="009172DC">
            <w:pPr>
              <w:pStyle w:val="Compact"/>
              <w:snapToGrid w:val="0"/>
              <w:jc w:val="center"/>
              <w:rPr>
                <w:rFonts w:ascii="微软雅黑" w:eastAsia="微软雅黑" w:hAnsi="微软雅黑"/>
                <w:b/>
                <w:sz w:val="22"/>
              </w:rPr>
            </w:pPr>
            <w:proofErr w:type="spellStart"/>
            <w:r w:rsidRPr="00E3358F">
              <w:rPr>
                <w:rFonts w:ascii="微软雅黑" w:eastAsia="微软雅黑" w:hAnsi="微软雅黑"/>
                <w:b/>
                <w:sz w:val="22"/>
              </w:rPr>
              <w:t>总线实现</w:t>
            </w:r>
            <w:proofErr w:type="spellEnd"/>
          </w:p>
        </w:tc>
        <w:tc>
          <w:tcPr>
            <w:tcW w:w="4287" w:type="dxa"/>
            <w:tcBorders>
              <w:top w:val="single" w:sz="4" w:space="0" w:color="auto"/>
              <w:left w:val="single" w:sz="4" w:space="0" w:color="auto"/>
              <w:bottom w:val="single" w:sz="4" w:space="0" w:color="auto"/>
              <w:right w:val="single" w:sz="4" w:space="0" w:color="auto"/>
            </w:tcBorders>
            <w:shd w:val="clear" w:color="auto" w:fill="EEF4FF"/>
            <w:vAlign w:val="center"/>
          </w:tcPr>
          <w:p w14:paraId="39495349" w14:textId="77777777" w:rsidR="00064006" w:rsidRPr="00E3358F" w:rsidRDefault="00064006" w:rsidP="009172DC">
            <w:pPr>
              <w:pStyle w:val="Compact"/>
              <w:snapToGrid w:val="0"/>
              <w:jc w:val="center"/>
              <w:rPr>
                <w:rFonts w:ascii="微软雅黑" w:eastAsia="微软雅黑" w:hAnsi="微软雅黑"/>
                <w:b/>
                <w:sz w:val="22"/>
              </w:rPr>
            </w:pPr>
            <w:proofErr w:type="spellStart"/>
            <w:r w:rsidRPr="00E3358F">
              <w:rPr>
                <w:rFonts w:ascii="微软雅黑" w:eastAsia="微软雅黑" w:hAnsi="微软雅黑"/>
                <w:b/>
                <w:sz w:val="22"/>
              </w:rPr>
              <w:t>关键文件</w:t>
            </w:r>
            <w:proofErr w:type="spellEnd"/>
          </w:p>
        </w:tc>
        <w:tc>
          <w:tcPr>
            <w:tcW w:w="1558" w:type="dxa"/>
            <w:tcBorders>
              <w:top w:val="single" w:sz="4" w:space="0" w:color="auto"/>
              <w:left w:val="single" w:sz="4" w:space="0" w:color="auto"/>
              <w:bottom w:val="single" w:sz="4" w:space="0" w:color="auto"/>
              <w:right w:val="single" w:sz="4" w:space="0" w:color="auto"/>
            </w:tcBorders>
            <w:shd w:val="clear" w:color="auto" w:fill="EEF4FF"/>
            <w:vAlign w:val="center"/>
          </w:tcPr>
          <w:p w14:paraId="4D0CE54B" w14:textId="77777777" w:rsidR="00064006" w:rsidRPr="00E3358F" w:rsidRDefault="00064006" w:rsidP="009172DC">
            <w:pPr>
              <w:pStyle w:val="Compact"/>
              <w:snapToGrid w:val="0"/>
              <w:jc w:val="center"/>
              <w:rPr>
                <w:rFonts w:ascii="微软雅黑" w:eastAsia="微软雅黑" w:hAnsi="微软雅黑"/>
                <w:b/>
                <w:sz w:val="22"/>
              </w:rPr>
            </w:pPr>
            <w:proofErr w:type="spellStart"/>
            <w:r w:rsidRPr="00E3358F">
              <w:rPr>
                <w:rFonts w:ascii="微软雅黑" w:eastAsia="微软雅黑" w:hAnsi="微软雅黑"/>
                <w:b/>
                <w:sz w:val="22"/>
              </w:rPr>
              <w:t>投递语义</w:t>
            </w:r>
            <w:proofErr w:type="spellEnd"/>
          </w:p>
        </w:tc>
      </w:tr>
      <w:tr w:rsidR="00E3358F" w:rsidRPr="00E3358F" w14:paraId="41617DCC" w14:textId="77777777" w:rsidTr="009172DC">
        <w:trPr>
          <w:jc w:val="center"/>
        </w:trPr>
        <w:tc>
          <w:tcPr>
            <w:tcW w:w="675" w:type="dxa"/>
            <w:tcBorders>
              <w:top w:val="single" w:sz="4" w:space="0" w:color="auto"/>
              <w:left w:val="single" w:sz="4" w:space="0" w:color="auto"/>
              <w:bottom w:val="single" w:sz="4" w:space="0" w:color="auto"/>
              <w:right w:val="single" w:sz="4" w:space="0" w:color="auto"/>
            </w:tcBorders>
            <w:vAlign w:val="center"/>
          </w:tcPr>
          <w:p w14:paraId="688A61B6" w14:textId="77777777" w:rsidR="00064006" w:rsidRPr="00E3358F" w:rsidRDefault="00064006" w:rsidP="009172DC">
            <w:pPr>
              <w:pStyle w:val="Compact"/>
              <w:snapToGrid w:val="0"/>
              <w:rPr>
                <w:rFonts w:ascii="微软雅黑" w:eastAsia="微软雅黑" w:hAnsi="微软雅黑"/>
                <w:sz w:val="22"/>
              </w:rPr>
            </w:pPr>
            <w:proofErr w:type="spellStart"/>
            <w:r w:rsidRPr="00E3358F">
              <w:rPr>
                <w:rFonts w:ascii="微软雅黑" w:eastAsia="微软雅黑" w:hAnsi="微软雅黑"/>
                <w:sz w:val="22"/>
              </w:rPr>
              <w:t>前端</w:t>
            </w:r>
            <w:proofErr w:type="spellEnd"/>
          </w:p>
        </w:tc>
        <w:tc>
          <w:tcPr>
            <w:tcW w:w="2336" w:type="dxa"/>
            <w:tcBorders>
              <w:top w:val="single" w:sz="4" w:space="0" w:color="auto"/>
              <w:left w:val="single" w:sz="4" w:space="0" w:color="auto"/>
              <w:bottom w:val="single" w:sz="4" w:space="0" w:color="auto"/>
              <w:right w:val="single" w:sz="4" w:space="0" w:color="auto"/>
            </w:tcBorders>
            <w:vAlign w:val="center"/>
          </w:tcPr>
          <w:p w14:paraId="1FD361C2" w14:textId="77777777" w:rsidR="00064006" w:rsidRPr="00E3358F" w:rsidRDefault="00064006" w:rsidP="009172DC">
            <w:pPr>
              <w:pStyle w:val="Compact"/>
              <w:snapToGrid w:val="0"/>
              <w:rPr>
                <w:rFonts w:ascii="微软雅黑" w:eastAsia="微软雅黑" w:hAnsi="微软雅黑"/>
                <w:sz w:val="22"/>
              </w:rPr>
            </w:pPr>
            <w:r w:rsidRPr="00E3358F">
              <w:rPr>
                <w:rStyle w:val="VerbatimChar"/>
                <w:rFonts w:ascii="微软雅黑" w:eastAsia="微软雅黑" w:hAnsi="微软雅黑"/>
              </w:rPr>
              <w:t>mitt@3.0.1</w:t>
            </w:r>
            <w:r w:rsidRPr="00E3358F">
              <w:rPr>
                <w:rFonts w:ascii="微软雅黑" w:eastAsia="微软雅黑" w:hAnsi="微软雅黑"/>
                <w:sz w:val="22"/>
              </w:rPr>
              <w:t xml:space="preserve"> </w:t>
            </w:r>
            <w:proofErr w:type="spellStart"/>
            <w:r w:rsidRPr="00E3358F">
              <w:rPr>
                <w:rFonts w:ascii="微软雅黑" w:eastAsia="微软雅黑" w:hAnsi="微软雅黑"/>
                <w:sz w:val="22"/>
              </w:rPr>
              <w:t>单例</w:t>
            </w:r>
            <w:proofErr w:type="spellEnd"/>
          </w:p>
        </w:tc>
        <w:tc>
          <w:tcPr>
            <w:tcW w:w="4287" w:type="dxa"/>
            <w:tcBorders>
              <w:top w:val="single" w:sz="4" w:space="0" w:color="auto"/>
              <w:left w:val="single" w:sz="4" w:space="0" w:color="auto"/>
              <w:bottom w:val="single" w:sz="4" w:space="0" w:color="auto"/>
              <w:right w:val="single" w:sz="4" w:space="0" w:color="auto"/>
            </w:tcBorders>
            <w:vAlign w:val="center"/>
          </w:tcPr>
          <w:p w14:paraId="0B5A0368" w14:textId="77777777" w:rsidR="00064006" w:rsidRPr="00E3358F" w:rsidRDefault="00064006" w:rsidP="009172DC">
            <w:pPr>
              <w:pStyle w:val="Compact"/>
              <w:snapToGrid w:val="0"/>
              <w:rPr>
                <w:rFonts w:ascii="微软雅黑" w:eastAsia="微软雅黑" w:hAnsi="微软雅黑"/>
                <w:sz w:val="22"/>
              </w:rPr>
            </w:pPr>
            <w:r w:rsidRPr="00E3358F">
              <w:rPr>
                <w:rStyle w:val="VerbatimChar"/>
                <w:rFonts w:ascii="微软雅黑" w:eastAsia="微软雅黑" w:hAnsi="微软雅黑"/>
              </w:rPr>
              <w:t>frontend/</w:t>
            </w:r>
            <w:proofErr w:type="spellStart"/>
            <w:r w:rsidRPr="00E3358F">
              <w:rPr>
                <w:rStyle w:val="VerbatimChar"/>
                <w:rFonts w:ascii="微软雅黑" w:eastAsia="微软雅黑" w:hAnsi="微软雅黑"/>
              </w:rPr>
              <w:t>src</w:t>
            </w:r>
            <w:proofErr w:type="spellEnd"/>
            <w:r w:rsidRPr="00E3358F">
              <w:rPr>
                <w:rStyle w:val="VerbatimChar"/>
                <w:rFonts w:ascii="微软雅黑" w:eastAsia="微软雅黑" w:hAnsi="微软雅黑"/>
              </w:rPr>
              <w:t>/utils/</w:t>
            </w:r>
            <w:proofErr w:type="spellStart"/>
            <w:r w:rsidRPr="00E3358F">
              <w:rPr>
                <w:rStyle w:val="VerbatimChar"/>
                <w:rFonts w:ascii="微软雅黑" w:eastAsia="微软雅黑" w:hAnsi="微软雅黑"/>
              </w:rPr>
              <w:t>eventBus.js</w:t>
            </w:r>
            <w:r w:rsidRPr="00E3358F">
              <w:rPr>
                <w:rFonts w:ascii="微软雅黑" w:eastAsia="微软雅黑" w:hAnsi="微软雅黑"/>
                <w:sz w:val="22"/>
              </w:rPr>
              <w:t>、</w:t>
            </w:r>
            <w:r w:rsidRPr="00E3358F">
              <w:rPr>
                <w:rStyle w:val="VerbatimChar"/>
                <w:rFonts w:ascii="微软雅黑" w:eastAsia="微软雅黑" w:hAnsi="微软雅黑"/>
              </w:rPr>
              <w:t>frontend</w:t>
            </w:r>
            <w:proofErr w:type="spellEnd"/>
            <w:r w:rsidRPr="00E3358F">
              <w:rPr>
                <w:rStyle w:val="VerbatimChar"/>
                <w:rFonts w:ascii="微软雅黑" w:eastAsia="微软雅黑" w:hAnsi="微软雅黑"/>
              </w:rPr>
              <w:t>/</w:t>
            </w:r>
            <w:proofErr w:type="spellStart"/>
            <w:r w:rsidRPr="00E3358F">
              <w:rPr>
                <w:rStyle w:val="VerbatimChar"/>
                <w:rFonts w:ascii="微软雅黑" w:eastAsia="微软雅黑" w:hAnsi="微软雅黑"/>
              </w:rPr>
              <w:t>src</w:t>
            </w:r>
            <w:proofErr w:type="spellEnd"/>
            <w:r w:rsidRPr="00E3358F">
              <w:rPr>
                <w:rStyle w:val="VerbatimChar"/>
                <w:rFonts w:ascii="微软雅黑" w:eastAsia="微软雅黑" w:hAnsi="微软雅黑"/>
              </w:rPr>
              <w:t>/events/eventTypes.js</w:t>
            </w:r>
          </w:p>
        </w:tc>
        <w:tc>
          <w:tcPr>
            <w:tcW w:w="1558" w:type="dxa"/>
            <w:tcBorders>
              <w:top w:val="single" w:sz="4" w:space="0" w:color="auto"/>
              <w:left w:val="single" w:sz="4" w:space="0" w:color="auto"/>
              <w:bottom w:val="single" w:sz="4" w:space="0" w:color="auto"/>
              <w:right w:val="single" w:sz="4" w:space="0" w:color="auto"/>
            </w:tcBorders>
            <w:vAlign w:val="center"/>
          </w:tcPr>
          <w:p w14:paraId="17415B8A" w14:textId="77777777" w:rsidR="00064006" w:rsidRPr="00E3358F" w:rsidRDefault="00064006" w:rsidP="009172DC">
            <w:pPr>
              <w:pStyle w:val="Compact"/>
              <w:snapToGrid w:val="0"/>
              <w:rPr>
                <w:rFonts w:ascii="微软雅黑" w:eastAsia="微软雅黑" w:hAnsi="微软雅黑"/>
                <w:sz w:val="22"/>
              </w:rPr>
            </w:pPr>
            <w:proofErr w:type="spellStart"/>
            <w:r w:rsidRPr="00E3358F">
              <w:rPr>
                <w:rFonts w:ascii="微软雅黑" w:eastAsia="微软雅黑" w:hAnsi="微软雅黑"/>
                <w:sz w:val="22"/>
              </w:rPr>
              <w:t>同步、即发即忘</w:t>
            </w:r>
            <w:proofErr w:type="spellEnd"/>
          </w:p>
        </w:tc>
      </w:tr>
      <w:tr w:rsidR="00E3358F" w:rsidRPr="00E3358F" w14:paraId="5F99C4F5" w14:textId="77777777" w:rsidTr="009172DC">
        <w:trPr>
          <w:jc w:val="center"/>
        </w:trPr>
        <w:tc>
          <w:tcPr>
            <w:tcW w:w="675" w:type="dxa"/>
            <w:tcBorders>
              <w:top w:val="single" w:sz="4" w:space="0" w:color="auto"/>
              <w:left w:val="single" w:sz="4" w:space="0" w:color="auto"/>
              <w:bottom w:val="single" w:sz="4" w:space="0" w:color="auto"/>
              <w:right w:val="single" w:sz="4" w:space="0" w:color="auto"/>
            </w:tcBorders>
            <w:shd w:val="clear" w:color="auto" w:fill="F8FAFC"/>
            <w:vAlign w:val="center"/>
          </w:tcPr>
          <w:p w14:paraId="5423CB95" w14:textId="77777777" w:rsidR="00064006" w:rsidRPr="00E3358F" w:rsidRDefault="00064006" w:rsidP="009172DC">
            <w:pPr>
              <w:pStyle w:val="Compact"/>
              <w:snapToGrid w:val="0"/>
              <w:rPr>
                <w:rFonts w:ascii="微软雅黑" w:eastAsia="微软雅黑" w:hAnsi="微软雅黑"/>
                <w:sz w:val="22"/>
              </w:rPr>
            </w:pPr>
            <w:proofErr w:type="spellStart"/>
            <w:r w:rsidRPr="00E3358F">
              <w:rPr>
                <w:rFonts w:ascii="微软雅黑" w:eastAsia="微软雅黑" w:hAnsi="微软雅黑"/>
                <w:sz w:val="22"/>
              </w:rPr>
              <w:t>后端</w:t>
            </w:r>
            <w:proofErr w:type="spellEnd"/>
          </w:p>
        </w:tc>
        <w:tc>
          <w:tcPr>
            <w:tcW w:w="2336" w:type="dxa"/>
            <w:tcBorders>
              <w:top w:val="single" w:sz="4" w:space="0" w:color="auto"/>
              <w:left w:val="single" w:sz="4" w:space="0" w:color="auto"/>
              <w:bottom w:val="single" w:sz="4" w:space="0" w:color="auto"/>
              <w:right w:val="single" w:sz="4" w:space="0" w:color="auto"/>
            </w:tcBorders>
            <w:shd w:val="clear" w:color="auto" w:fill="F8FAFC"/>
            <w:vAlign w:val="center"/>
          </w:tcPr>
          <w:p w14:paraId="7C45F01D" w14:textId="77777777" w:rsidR="00064006" w:rsidRPr="00E3358F" w:rsidRDefault="00064006" w:rsidP="009172DC">
            <w:pPr>
              <w:pStyle w:val="Compact"/>
              <w:snapToGrid w:val="0"/>
              <w:rPr>
                <w:rFonts w:ascii="微软雅黑" w:eastAsia="微软雅黑" w:hAnsi="微软雅黑"/>
                <w:sz w:val="22"/>
              </w:rPr>
            </w:pPr>
            <w:r w:rsidRPr="00E3358F">
              <w:rPr>
                <w:rFonts w:ascii="微软雅黑" w:eastAsia="微软雅黑" w:hAnsi="微软雅黑"/>
                <w:sz w:val="22"/>
              </w:rPr>
              <w:t xml:space="preserve">Spring </w:t>
            </w:r>
            <w:proofErr w:type="spellStart"/>
            <w:r w:rsidRPr="00E3358F">
              <w:rPr>
                <w:rStyle w:val="VerbatimChar"/>
                <w:rFonts w:ascii="微软雅黑" w:eastAsia="微软雅黑" w:hAnsi="微软雅黑"/>
              </w:rPr>
              <w:t>ApplicationEventPublisher</w:t>
            </w:r>
            <w:proofErr w:type="spellEnd"/>
            <w:r w:rsidRPr="00E3358F">
              <w:rPr>
                <w:rFonts w:ascii="微软雅黑" w:eastAsia="微软雅黑" w:hAnsi="微软雅黑"/>
                <w:sz w:val="22"/>
              </w:rPr>
              <w:t xml:space="preserve"> + </w:t>
            </w:r>
            <w:r w:rsidRPr="00E3358F">
              <w:rPr>
                <w:rStyle w:val="VerbatimChar"/>
                <w:rFonts w:ascii="微软雅黑" w:eastAsia="微软雅黑" w:hAnsi="微软雅黑"/>
              </w:rPr>
              <w:t>@Async</w:t>
            </w:r>
            <w:r w:rsidRPr="00E3358F">
              <w:rPr>
                <w:rFonts w:ascii="微软雅黑" w:eastAsia="微软雅黑" w:hAnsi="微软雅黑"/>
                <w:sz w:val="22"/>
              </w:rPr>
              <w:t xml:space="preserve"> </w:t>
            </w:r>
            <w:proofErr w:type="spellStart"/>
            <w:r w:rsidRPr="00E3358F">
              <w:rPr>
                <w:rFonts w:ascii="微软雅黑" w:eastAsia="微软雅黑" w:hAnsi="微软雅黑"/>
                <w:sz w:val="22"/>
              </w:rPr>
              <w:t>线程池</w:t>
            </w:r>
            <w:proofErr w:type="spellEnd"/>
          </w:p>
        </w:tc>
        <w:tc>
          <w:tcPr>
            <w:tcW w:w="4287" w:type="dxa"/>
            <w:tcBorders>
              <w:top w:val="single" w:sz="4" w:space="0" w:color="auto"/>
              <w:left w:val="single" w:sz="4" w:space="0" w:color="auto"/>
              <w:bottom w:val="single" w:sz="4" w:space="0" w:color="auto"/>
              <w:right w:val="single" w:sz="4" w:space="0" w:color="auto"/>
            </w:tcBorders>
            <w:shd w:val="clear" w:color="auto" w:fill="F8FAFC"/>
            <w:vAlign w:val="center"/>
          </w:tcPr>
          <w:p w14:paraId="22197256" w14:textId="77777777" w:rsidR="00064006" w:rsidRPr="00E3358F" w:rsidRDefault="00064006" w:rsidP="009172DC">
            <w:pPr>
              <w:pStyle w:val="Compact"/>
              <w:snapToGrid w:val="0"/>
              <w:rPr>
                <w:rFonts w:ascii="微软雅黑" w:eastAsia="微软雅黑" w:hAnsi="微软雅黑"/>
                <w:sz w:val="22"/>
              </w:rPr>
            </w:pPr>
            <w:r w:rsidRPr="00E3358F">
              <w:rPr>
                <w:rStyle w:val="VerbatimChar"/>
                <w:rFonts w:ascii="微软雅黑" w:eastAsia="微软雅黑" w:hAnsi="微软雅黑"/>
              </w:rPr>
              <w:t>backend/.../event/CourseEventPublisher.java</w:t>
            </w:r>
            <w:r w:rsidRPr="00E3358F">
              <w:rPr>
                <w:rFonts w:ascii="微软雅黑" w:eastAsia="微软雅黑" w:hAnsi="微软雅黑"/>
                <w:sz w:val="22"/>
              </w:rPr>
              <w:t>、</w:t>
            </w:r>
            <w:r w:rsidRPr="00E3358F">
              <w:rPr>
                <w:rStyle w:val="VerbatimChar"/>
                <w:rFonts w:ascii="微软雅黑" w:eastAsia="微软雅黑" w:hAnsi="微软雅黑"/>
              </w:rPr>
              <w:t>backend/.../config/AsyncConfig.java</w:t>
            </w:r>
          </w:p>
        </w:tc>
        <w:tc>
          <w:tcPr>
            <w:tcW w:w="1558" w:type="dxa"/>
            <w:tcBorders>
              <w:top w:val="single" w:sz="4" w:space="0" w:color="auto"/>
              <w:left w:val="single" w:sz="4" w:space="0" w:color="auto"/>
              <w:bottom w:val="single" w:sz="4" w:space="0" w:color="auto"/>
              <w:right w:val="single" w:sz="4" w:space="0" w:color="auto"/>
            </w:tcBorders>
            <w:shd w:val="clear" w:color="auto" w:fill="F8FAFC"/>
            <w:vAlign w:val="center"/>
          </w:tcPr>
          <w:p w14:paraId="45441300" w14:textId="77777777" w:rsidR="00064006" w:rsidRPr="00E3358F" w:rsidRDefault="00064006" w:rsidP="009172DC">
            <w:pPr>
              <w:pStyle w:val="Compact"/>
              <w:snapToGrid w:val="0"/>
              <w:rPr>
                <w:rFonts w:ascii="微软雅黑" w:eastAsia="微软雅黑" w:hAnsi="微软雅黑"/>
                <w:sz w:val="22"/>
              </w:rPr>
            </w:pPr>
            <w:proofErr w:type="spellStart"/>
            <w:r w:rsidRPr="00E3358F">
              <w:rPr>
                <w:rFonts w:ascii="微软雅黑" w:eastAsia="微软雅黑" w:hAnsi="微软雅黑"/>
                <w:sz w:val="22"/>
              </w:rPr>
              <w:t>同步发布、异步消费</w:t>
            </w:r>
            <w:proofErr w:type="spellEnd"/>
          </w:p>
        </w:tc>
      </w:tr>
      <w:tr w:rsidR="00E3358F" w:rsidRPr="00E3358F" w14:paraId="7F6BBFE6" w14:textId="77777777" w:rsidTr="009172DC">
        <w:trPr>
          <w:trHeight w:val="769"/>
          <w:jc w:val="center"/>
        </w:trPr>
        <w:tc>
          <w:tcPr>
            <w:tcW w:w="675" w:type="dxa"/>
            <w:tcBorders>
              <w:top w:val="single" w:sz="4" w:space="0" w:color="auto"/>
              <w:left w:val="single" w:sz="4" w:space="0" w:color="auto"/>
              <w:bottom w:val="single" w:sz="4" w:space="0" w:color="auto"/>
              <w:right w:val="single" w:sz="4" w:space="0" w:color="auto"/>
            </w:tcBorders>
            <w:vAlign w:val="center"/>
          </w:tcPr>
          <w:p w14:paraId="2925E2AB" w14:textId="77777777" w:rsidR="00064006" w:rsidRPr="00E3358F" w:rsidRDefault="00064006" w:rsidP="009172DC">
            <w:pPr>
              <w:pStyle w:val="Compact"/>
              <w:snapToGrid w:val="0"/>
              <w:rPr>
                <w:rFonts w:ascii="微软雅黑" w:eastAsia="微软雅黑" w:hAnsi="微软雅黑"/>
                <w:sz w:val="22"/>
              </w:rPr>
            </w:pPr>
            <w:proofErr w:type="spellStart"/>
            <w:r w:rsidRPr="00E3358F">
              <w:rPr>
                <w:rFonts w:ascii="微软雅黑" w:eastAsia="微软雅黑" w:hAnsi="微软雅黑"/>
                <w:sz w:val="22"/>
              </w:rPr>
              <w:t>前后端衔接</w:t>
            </w:r>
            <w:proofErr w:type="spellEnd"/>
          </w:p>
        </w:tc>
        <w:tc>
          <w:tcPr>
            <w:tcW w:w="2336" w:type="dxa"/>
            <w:tcBorders>
              <w:top w:val="single" w:sz="4" w:space="0" w:color="auto"/>
              <w:left w:val="single" w:sz="4" w:space="0" w:color="auto"/>
              <w:bottom w:val="single" w:sz="4" w:space="0" w:color="auto"/>
              <w:right w:val="single" w:sz="4" w:space="0" w:color="auto"/>
            </w:tcBorders>
            <w:vAlign w:val="center"/>
          </w:tcPr>
          <w:p w14:paraId="2D7570AC" w14:textId="77777777" w:rsidR="00064006" w:rsidRPr="00E3358F" w:rsidRDefault="00064006" w:rsidP="009172DC">
            <w:pPr>
              <w:pStyle w:val="Compact"/>
              <w:snapToGrid w:val="0"/>
              <w:rPr>
                <w:rFonts w:ascii="微软雅黑" w:eastAsia="微软雅黑" w:hAnsi="微软雅黑"/>
                <w:sz w:val="22"/>
                <w:lang w:eastAsia="zh-CN"/>
              </w:rPr>
            </w:pPr>
            <w:r w:rsidRPr="00E3358F">
              <w:rPr>
                <w:rFonts w:ascii="微软雅黑" w:eastAsia="微软雅黑" w:hAnsi="微软雅黑"/>
                <w:sz w:val="22"/>
                <w:lang w:eastAsia="zh-CN"/>
              </w:rPr>
              <w:t>仍为同步 HTTP（未改变）</w:t>
            </w:r>
          </w:p>
        </w:tc>
        <w:tc>
          <w:tcPr>
            <w:tcW w:w="4287" w:type="dxa"/>
            <w:tcBorders>
              <w:top w:val="single" w:sz="4" w:space="0" w:color="auto"/>
              <w:left w:val="single" w:sz="4" w:space="0" w:color="auto"/>
              <w:bottom w:val="single" w:sz="4" w:space="0" w:color="auto"/>
              <w:right w:val="single" w:sz="4" w:space="0" w:color="auto"/>
            </w:tcBorders>
            <w:vAlign w:val="center"/>
          </w:tcPr>
          <w:p w14:paraId="0D7032F4" w14:textId="77777777" w:rsidR="00064006" w:rsidRPr="00E3358F" w:rsidRDefault="00064006" w:rsidP="009172DC">
            <w:pPr>
              <w:pStyle w:val="Compact"/>
              <w:snapToGrid w:val="0"/>
              <w:rPr>
                <w:rFonts w:ascii="微软雅黑" w:eastAsia="微软雅黑" w:hAnsi="微软雅黑"/>
                <w:sz w:val="22"/>
              </w:rPr>
            </w:pPr>
            <w:proofErr w:type="spellStart"/>
            <w:r w:rsidRPr="00E3358F">
              <w:rPr>
                <w:rStyle w:val="VerbatimChar"/>
                <w:rFonts w:ascii="微软雅黑" w:eastAsia="微软雅黑" w:hAnsi="微软雅黑"/>
              </w:rPr>
              <w:t>axios</w:t>
            </w:r>
            <w:proofErr w:type="spellEnd"/>
            <w:r w:rsidRPr="00E3358F">
              <w:rPr>
                <w:rFonts w:ascii="微软雅黑" w:eastAsia="微软雅黑" w:hAnsi="微软雅黑"/>
                <w:sz w:val="22"/>
              </w:rPr>
              <w:t xml:space="preserve"> + </w:t>
            </w:r>
            <w:r w:rsidRPr="00E3358F">
              <w:rPr>
                <w:rStyle w:val="VerbatimChar"/>
                <w:rFonts w:ascii="微软雅黑" w:eastAsia="微软雅黑" w:hAnsi="微软雅黑"/>
              </w:rPr>
              <w:t>@RestController</w:t>
            </w:r>
          </w:p>
        </w:tc>
        <w:tc>
          <w:tcPr>
            <w:tcW w:w="1558" w:type="dxa"/>
            <w:tcBorders>
              <w:top w:val="single" w:sz="4" w:space="0" w:color="auto"/>
              <w:left w:val="single" w:sz="4" w:space="0" w:color="auto"/>
              <w:bottom w:val="single" w:sz="4" w:space="0" w:color="auto"/>
              <w:right w:val="single" w:sz="4" w:space="0" w:color="auto"/>
            </w:tcBorders>
            <w:vAlign w:val="center"/>
          </w:tcPr>
          <w:p w14:paraId="245F8486" w14:textId="77777777" w:rsidR="00064006" w:rsidRPr="00E3358F" w:rsidRDefault="00064006" w:rsidP="009172DC">
            <w:pPr>
              <w:pStyle w:val="Compact"/>
              <w:snapToGrid w:val="0"/>
              <w:rPr>
                <w:rFonts w:ascii="微软雅黑" w:eastAsia="微软雅黑" w:hAnsi="微软雅黑"/>
                <w:sz w:val="22"/>
              </w:rPr>
            </w:pPr>
            <w:r w:rsidRPr="00E3358F">
              <w:rPr>
                <w:rFonts w:ascii="微软雅黑" w:eastAsia="微软雅黑" w:hAnsi="微软雅黑"/>
                <w:sz w:val="22"/>
              </w:rPr>
              <w:t>Request/Reply</w:t>
            </w:r>
          </w:p>
        </w:tc>
      </w:tr>
    </w:tbl>
    <w:p w14:paraId="63ADD5BC" w14:textId="77777777" w:rsidR="00064006" w:rsidRPr="00E3358F" w:rsidRDefault="00064006" w:rsidP="00064006">
      <w:pPr>
        <w:pStyle w:val="a8"/>
        <w:rPr>
          <w:rFonts w:ascii="微软雅黑" w:hAnsi="微软雅黑"/>
          <w:lang w:eastAsia="zh-CN"/>
        </w:rPr>
      </w:pPr>
      <w:r w:rsidRPr="00E3358F">
        <w:rPr>
          <w:rFonts w:ascii="微软雅黑" w:hAnsi="微软雅黑"/>
          <w:b/>
          <w:bCs/>
          <w:lang w:eastAsia="zh-CN"/>
        </w:rPr>
        <w:t>已落地的事件类型（共 6 类后端事件，10 类前端事件）</w:t>
      </w:r>
      <w:r w:rsidRPr="00E3358F">
        <w:rPr>
          <w:rFonts w:ascii="微软雅黑" w:hAnsi="微软雅黑"/>
          <w:lang w:eastAsia="zh-CN"/>
        </w:rPr>
        <w:t>：</w:t>
      </w:r>
    </w:p>
    <w:p w14:paraId="1EED7ED1" w14:textId="77777777" w:rsidR="00064006" w:rsidRPr="00E3358F" w:rsidRDefault="00064006" w:rsidP="00064006">
      <w:pPr>
        <w:pStyle w:val="Compact"/>
        <w:numPr>
          <w:ilvl w:val="0"/>
          <w:numId w:val="39"/>
        </w:numPr>
        <w:rPr>
          <w:rFonts w:ascii="微软雅黑" w:eastAsia="微软雅黑" w:hAnsi="微软雅黑"/>
        </w:rPr>
      </w:pPr>
      <w:r w:rsidRPr="00E3358F">
        <w:rPr>
          <w:rFonts w:ascii="微软雅黑" w:eastAsia="微软雅黑" w:hAnsi="微软雅黑"/>
        </w:rPr>
        <w:t>后端：</w:t>
      </w:r>
      <w:r w:rsidRPr="00E3358F">
        <w:rPr>
          <w:rStyle w:val="VerbatimChar"/>
          <w:rFonts w:ascii="微软雅黑" w:eastAsia="微软雅黑" w:hAnsi="微软雅黑"/>
        </w:rPr>
        <w:t>CourseSelectedEvent</w:t>
      </w:r>
      <w:r w:rsidRPr="00E3358F">
        <w:rPr>
          <w:rFonts w:ascii="微软雅黑" w:eastAsia="微软雅黑" w:hAnsi="微软雅黑"/>
        </w:rPr>
        <w:t>、</w:t>
      </w:r>
      <w:r w:rsidRPr="00E3358F">
        <w:rPr>
          <w:rStyle w:val="VerbatimChar"/>
          <w:rFonts w:ascii="微软雅黑" w:eastAsia="微软雅黑" w:hAnsi="微软雅黑"/>
        </w:rPr>
        <w:t>CourseDroppedEvent</w:t>
      </w:r>
      <w:r w:rsidRPr="00E3358F">
        <w:rPr>
          <w:rFonts w:ascii="微软雅黑" w:eastAsia="微软雅黑" w:hAnsi="微软雅黑"/>
        </w:rPr>
        <w:t>、</w:t>
      </w:r>
      <w:r w:rsidRPr="00E3358F">
        <w:rPr>
          <w:rStyle w:val="VerbatimChar"/>
          <w:rFonts w:ascii="微软雅黑" w:eastAsia="微软雅黑" w:hAnsi="微软雅黑"/>
        </w:rPr>
        <w:t>CourseProposedEvent</w:t>
      </w:r>
      <w:r w:rsidRPr="00E3358F">
        <w:rPr>
          <w:rFonts w:ascii="微软雅黑" w:eastAsia="微软雅黑" w:hAnsi="微软雅黑"/>
        </w:rPr>
        <w:t>、</w:t>
      </w:r>
      <w:r w:rsidRPr="00E3358F">
        <w:rPr>
          <w:rStyle w:val="VerbatimChar"/>
          <w:rFonts w:ascii="微软雅黑" w:eastAsia="微软雅黑" w:hAnsi="微软雅黑"/>
        </w:rPr>
        <w:t>CourseAuditedEvent</w:t>
      </w:r>
      <w:r w:rsidRPr="00E3358F">
        <w:rPr>
          <w:rFonts w:ascii="微软雅黑" w:eastAsia="微软雅黑" w:hAnsi="微软雅黑"/>
        </w:rPr>
        <w:t>、</w:t>
      </w:r>
      <w:r w:rsidRPr="00E3358F">
        <w:rPr>
          <w:rStyle w:val="VerbatimChar"/>
          <w:rFonts w:ascii="微软雅黑" w:eastAsia="微软雅黑" w:hAnsi="微软雅黑"/>
        </w:rPr>
        <w:t>ScheduleGeneratedEvent</w:t>
      </w:r>
      <w:r w:rsidRPr="00E3358F">
        <w:rPr>
          <w:rFonts w:ascii="微软雅黑" w:eastAsia="微软雅黑" w:hAnsi="微软雅黑"/>
        </w:rPr>
        <w:t>、</w:t>
      </w:r>
      <w:r w:rsidRPr="00E3358F">
        <w:rPr>
          <w:rStyle w:val="VerbatimChar"/>
          <w:rFonts w:ascii="微软雅黑" w:eastAsia="微软雅黑" w:hAnsi="微软雅黑"/>
        </w:rPr>
        <w:t>SystemResetEvent</w:t>
      </w:r>
    </w:p>
    <w:p w14:paraId="1826D286" w14:textId="77777777" w:rsidR="00064006" w:rsidRPr="00E3358F" w:rsidRDefault="00064006" w:rsidP="00064006">
      <w:pPr>
        <w:pStyle w:val="Compact"/>
        <w:numPr>
          <w:ilvl w:val="0"/>
          <w:numId w:val="39"/>
        </w:numPr>
        <w:rPr>
          <w:rFonts w:ascii="微软雅黑" w:eastAsia="微软雅黑" w:hAnsi="微软雅黑"/>
        </w:rPr>
      </w:pPr>
      <w:r w:rsidRPr="00E3358F">
        <w:rPr>
          <w:rFonts w:ascii="微软雅黑" w:eastAsia="微软雅黑" w:hAnsi="微软雅黑"/>
        </w:rPr>
        <w:lastRenderedPageBreak/>
        <w:t>前端：</w:t>
      </w:r>
      <w:r w:rsidRPr="00E3358F">
        <w:rPr>
          <w:rStyle w:val="VerbatimChar"/>
          <w:rFonts w:ascii="微软雅黑" w:eastAsia="微软雅黑" w:hAnsi="微软雅黑"/>
        </w:rPr>
        <w:t>COURSE_SELECTED</w:t>
      </w:r>
      <w:r w:rsidRPr="00E3358F">
        <w:rPr>
          <w:rFonts w:ascii="微软雅黑" w:eastAsia="微软雅黑" w:hAnsi="微软雅黑"/>
        </w:rPr>
        <w:t>、</w:t>
      </w:r>
      <w:r w:rsidRPr="00E3358F">
        <w:rPr>
          <w:rStyle w:val="VerbatimChar"/>
          <w:rFonts w:ascii="微软雅黑" w:eastAsia="微软雅黑" w:hAnsi="微软雅黑"/>
        </w:rPr>
        <w:t>COURSE_DROPPED</w:t>
      </w:r>
      <w:r w:rsidRPr="00E3358F">
        <w:rPr>
          <w:rFonts w:ascii="微软雅黑" w:eastAsia="微软雅黑" w:hAnsi="微软雅黑"/>
        </w:rPr>
        <w:t>、</w:t>
      </w:r>
      <w:r w:rsidRPr="00E3358F">
        <w:rPr>
          <w:rStyle w:val="VerbatimChar"/>
          <w:rFonts w:ascii="微软雅黑" w:eastAsia="微软雅黑" w:hAnsi="微软雅黑"/>
        </w:rPr>
        <w:t>COURSE_PROPOSED</w:t>
      </w:r>
      <w:r w:rsidRPr="00E3358F">
        <w:rPr>
          <w:rFonts w:ascii="微软雅黑" w:eastAsia="微软雅黑" w:hAnsi="微软雅黑"/>
        </w:rPr>
        <w:t>、</w:t>
      </w:r>
      <w:r w:rsidRPr="00E3358F">
        <w:rPr>
          <w:rStyle w:val="VerbatimChar"/>
          <w:rFonts w:ascii="微软雅黑" w:eastAsia="微软雅黑" w:hAnsi="微软雅黑"/>
        </w:rPr>
        <w:t>COURSE_AUDITED</w:t>
      </w:r>
      <w:r w:rsidRPr="00E3358F">
        <w:rPr>
          <w:rFonts w:ascii="微软雅黑" w:eastAsia="微软雅黑" w:hAnsi="微软雅黑"/>
        </w:rPr>
        <w:t>、</w:t>
      </w:r>
      <w:r w:rsidRPr="00E3358F">
        <w:rPr>
          <w:rStyle w:val="VerbatimChar"/>
          <w:rFonts w:ascii="微软雅黑" w:eastAsia="微软雅黑" w:hAnsi="微软雅黑"/>
        </w:rPr>
        <w:t>COURSE_SCHEDULED</w:t>
      </w:r>
      <w:r w:rsidRPr="00E3358F">
        <w:rPr>
          <w:rFonts w:ascii="微软雅黑" w:eastAsia="微软雅黑" w:hAnsi="微软雅黑"/>
        </w:rPr>
        <w:t>、</w:t>
      </w:r>
      <w:r w:rsidRPr="00E3358F">
        <w:rPr>
          <w:rStyle w:val="VerbatimChar"/>
          <w:rFonts w:ascii="微软雅黑" w:eastAsia="微软雅黑" w:hAnsi="微软雅黑"/>
        </w:rPr>
        <w:t>SYSTEM_RESET</w:t>
      </w:r>
      <w:r w:rsidRPr="00E3358F">
        <w:rPr>
          <w:rFonts w:ascii="微软雅黑" w:eastAsia="微软雅黑" w:hAnsi="微软雅黑"/>
        </w:rPr>
        <w:t>、</w:t>
      </w:r>
      <w:r w:rsidRPr="00E3358F">
        <w:rPr>
          <w:rStyle w:val="VerbatimChar"/>
          <w:rFonts w:ascii="微软雅黑" w:eastAsia="微软雅黑" w:hAnsi="微软雅黑"/>
        </w:rPr>
        <w:t>AUTH_LOGIN</w:t>
      </w:r>
      <w:r w:rsidRPr="00E3358F">
        <w:rPr>
          <w:rFonts w:ascii="微软雅黑" w:eastAsia="微软雅黑" w:hAnsi="微软雅黑"/>
        </w:rPr>
        <w:t>、</w:t>
      </w:r>
      <w:r w:rsidRPr="00E3358F">
        <w:rPr>
          <w:rStyle w:val="VerbatimChar"/>
          <w:rFonts w:ascii="微软雅黑" w:eastAsia="微软雅黑" w:hAnsi="微软雅黑"/>
        </w:rPr>
        <w:t>AUTH_LOGOUT</w:t>
      </w:r>
      <w:r w:rsidRPr="00E3358F">
        <w:rPr>
          <w:rFonts w:ascii="微软雅黑" w:eastAsia="微软雅黑" w:hAnsi="微软雅黑"/>
        </w:rPr>
        <w:t>、</w:t>
      </w:r>
      <w:r w:rsidRPr="00E3358F">
        <w:rPr>
          <w:rStyle w:val="VerbatimChar"/>
          <w:rFonts w:ascii="微软雅黑" w:eastAsia="微软雅黑" w:hAnsi="微软雅黑"/>
        </w:rPr>
        <w:t>DATA_REFRESH_ALL</w:t>
      </w:r>
      <w:r w:rsidRPr="00E3358F">
        <w:rPr>
          <w:rFonts w:ascii="微软雅黑" w:eastAsia="微软雅黑" w:hAnsi="微软雅黑"/>
        </w:rPr>
        <w:t>、</w:t>
      </w:r>
      <w:r w:rsidRPr="00E3358F">
        <w:rPr>
          <w:rStyle w:val="VerbatimChar"/>
          <w:rFonts w:ascii="微软雅黑" w:eastAsia="微软雅黑" w:hAnsi="微软雅黑"/>
        </w:rPr>
        <w:t>DATA_REFRESH_COURSES</w:t>
      </w:r>
    </w:p>
    <w:p w14:paraId="246713CE" w14:textId="77777777" w:rsidR="00064006" w:rsidRPr="00E3358F" w:rsidRDefault="00064006" w:rsidP="00064006">
      <w:pPr>
        <w:pStyle w:val="FirstParagraph"/>
        <w:ind w:firstLineChars="200" w:firstLine="480"/>
        <w:rPr>
          <w:rFonts w:ascii="微软雅黑" w:eastAsia="微软雅黑" w:hAnsi="微软雅黑"/>
          <w:lang w:eastAsia="zh-CN"/>
        </w:rPr>
      </w:pPr>
      <w:bookmarkStart w:id="110" w:name="静态结构视图uml-类图"/>
      <w:r w:rsidRPr="00E3358F">
        <w:rPr>
          <w:rFonts w:ascii="微软雅黑" w:eastAsia="微软雅黑" w:hAnsi="微软雅黑"/>
          <w:lang w:eastAsia="zh-CN"/>
        </w:rPr>
        <w:t>下图描述事件驱动架构的核心类与关系。</w:t>
      </w:r>
      <w:r w:rsidRPr="00E3358F">
        <w:rPr>
          <w:rStyle w:val="VerbatimChar"/>
          <w:rFonts w:ascii="微软雅黑" w:eastAsia="微软雅黑" w:hAnsi="微软雅黑"/>
          <w:lang w:eastAsia="zh-CN"/>
        </w:rPr>
        <w:t>«component»</w:t>
      </w:r>
      <w:r w:rsidRPr="00E3358F">
        <w:rPr>
          <w:rFonts w:ascii="微软雅黑" w:eastAsia="微软雅黑" w:hAnsi="微软雅黑"/>
          <w:lang w:eastAsia="zh-CN"/>
        </w:rPr>
        <w:t xml:space="preserve"> 标记 Spring 容器组件，</w:t>
      </w:r>
      <w:r w:rsidRPr="00E3358F">
        <w:rPr>
          <w:rStyle w:val="VerbatimChar"/>
          <w:rFonts w:ascii="微软雅黑" w:eastAsia="微软雅黑" w:hAnsi="微软雅黑"/>
          <w:lang w:eastAsia="zh-CN"/>
        </w:rPr>
        <w:t>«event»</w:t>
      </w:r>
      <w:r w:rsidRPr="00E3358F">
        <w:rPr>
          <w:rFonts w:ascii="微软雅黑" w:eastAsia="微软雅黑" w:hAnsi="微软雅黑"/>
          <w:lang w:eastAsia="zh-CN"/>
        </w:rPr>
        <w:t xml:space="preserve"> 标记领域事件类，箭头实线为继承/实现，虚线为依赖（注入或事件传递）。</w:t>
      </w:r>
    </w:p>
    <w:p w14:paraId="216F975C" w14:textId="77777777" w:rsidR="00064006" w:rsidRPr="00E3358F" w:rsidRDefault="00064006" w:rsidP="00064006">
      <w:pPr>
        <w:pStyle w:val="CaptionedFigure"/>
        <w:rPr>
          <w:rFonts w:ascii="微软雅黑" w:eastAsia="微软雅黑" w:hAnsi="微软雅黑"/>
        </w:rPr>
      </w:pPr>
      <w:r w:rsidRPr="00E3358F">
        <w:rPr>
          <w:rFonts w:ascii="微软雅黑" w:eastAsia="微软雅黑" w:hAnsi="微软雅黑"/>
          <w:noProof/>
        </w:rPr>
        <w:drawing>
          <wp:inline distT="0" distB="0" distL="114300" distR="114300" wp14:anchorId="303E761C" wp14:editId="6745D2B5">
            <wp:extent cx="4975225" cy="3840480"/>
            <wp:effectExtent l="0" t="0" r="0" b="0"/>
            <wp:docPr id="23"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descr="mermaid diagram"/>
                    <pic:cNvPicPr>
                      <a:picLocks noChangeAspect="1" noChangeArrowheads="1"/>
                    </pic:cNvPicPr>
                  </pic:nvPicPr>
                  <pic:blipFill>
                    <a:blip r:embed="rId24"/>
                    <a:stretch>
                      <a:fillRect/>
                    </a:stretch>
                  </pic:blipFill>
                  <pic:spPr>
                    <a:xfrm>
                      <a:off x="0" y="0"/>
                      <a:ext cx="4975225" cy="3840480"/>
                    </a:xfrm>
                    <a:prstGeom prst="rect">
                      <a:avLst/>
                    </a:prstGeom>
                    <a:noFill/>
                    <a:ln w="9525">
                      <a:noFill/>
                    </a:ln>
                  </pic:spPr>
                </pic:pic>
              </a:graphicData>
            </a:graphic>
          </wp:inline>
        </w:drawing>
      </w:r>
    </w:p>
    <w:p w14:paraId="510E6FE0" w14:textId="77777777" w:rsidR="00064006" w:rsidRPr="00E3358F" w:rsidRDefault="00064006" w:rsidP="00064006">
      <w:pPr>
        <w:pStyle w:val="a7"/>
        <w:jc w:val="center"/>
        <w:rPr>
          <w:rFonts w:ascii="微软雅黑" w:hAnsi="微软雅黑"/>
          <w:color w:val="auto"/>
          <w:lang w:eastAsia="zh-CN"/>
        </w:rPr>
      </w:pPr>
      <w:r w:rsidRPr="00E3358F">
        <w:rPr>
          <w:rFonts w:ascii="微软雅黑" w:hAnsi="微软雅黑"/>
          <w:color w:val="auto"/>
          <w:lang w:eastAsia="zh-CN"/>
        </w:rPr>
        <w:t xml:space="preserve">图4- </w:t>
      </w:r>
      <w:r w:rsidRPr="00E3358F">
        <w:rPr>
          <w:rFonts w:ascii="微软雅黑" w:hAnsi="微软雅黑"/>
          <w:color w:val="auto"/>
        </w:rPr>
        <w:fldChar w:fldCharType="begin"/>
      </w:r>
      <w:r w:rsidRPr="00E3358F">
        <w:rPr>
          <w:rFonts w:ascii="微软雅黑" w:hAnsi="微软雅黑"/>
          <w:color w:val="auto"/>
          <w:lang w:eastAsia="zh-CN"/>
        </w:rPr>
        <w:instrText xml:space="preserve"> SEQ 图4- \* ARABIC </w:instrText>
      </w:r>
      <w:r w:rsidRPr="00E3358F">
        <w:rPr>
          <w:rFonts w:ascii="微软雅黑" w:hAnsi="微软雅黑"/>
          <w:color w:val="auto"/>
        </w:rPr>
        <w:fldChar w:fldCharType="separate"/>
      </w:r>
      <w:r w:rsidRPr="00E3358F">
        <w:rPr>
          <w:rFonts w:ascii="微软雅黑" w:hAnsi="微软雅黑"/>
          <w:color w:val="auto"/>
          <w:lang w:eastAsia="zh-CN"/>
        </w:rPr>
        <w:t>1</w:t>
      </w:r>
      <w:r w:rsidRPr="00E3358F">
        <w:rPr>
          <w:rFonts w:ascii="微软雅黑" w:hAnsi="微软雅黑"/>
          <w:color w:val="auto"/>
        </w:rPr>
        <w:fldChar w:fldCharType="end"/>
      </w:r>
      <w:r w:rsidRPr="00E3358F">
        <w:rPr>
          <w:rFonts w:ascii="微软雅黑" w:hAnsi="微软雅黑" w:hint="eastAsia"/>
          <w:color w:val="auto"/>
          <w:lang w:eastAsia="zh-CN"/>
        </w:rPr>
        <w:t>事件驱动架构静态结构类图</w:t>
      </w:r>
    </w:p>
    <w:p w14:paraId="31E6BAD8" w14:textId="77777777" w:rsidR="00064006" w:rsidRPr="00E3358F" w:rsidRDefault="00064006" w:rsidP="00064006">
      <w:pPr>
        <w:pStyle w:val="a8"/>
        <w:rPr>
          <w:rFonts w:ascii="微软雅黑" w:hAnsi="微软雅黑"/>
          <w:b/>
          <w:bCs/>
          <w:lang w:eastAsia="zh-CN"/>
        </w:rPr>
      </w:pPr>
    </w:p>
    <w:p w14:paraId="7B9ABB78" w14:textId="77777777" w:rsidR="00064006" w:rsidRPr="00E3358F" w:rsidRDefault="00064006" w:rsidP="00064006">
      <w:pPr>
        <w:pStyle w:val="a8"/>
        <w:rPr>
          <w:rFonts w:ascii="微软雅黑" w:hAnsi="微软雅黑"/>
          <w:b/>
          <w:bCs/>
          <w:lang w:eastAsia="zh-CN"/>
        </w:rPr>
      </w:pPr>
    </w:p>
    <w:p w14:paraId="7A16E3F9" w14:textId="77777777" w:rsidR="00064006" w:rsidRPr="00E3358F" w:rsidRDefault="00064006" w:rsidP="00064006">
      <w:pPr>
        <w:pStyle w:val="a8"/>
        <w:rPr>
          <w:rFonts w:ascii="微软雅黑" w:hAnsi="微软雅黑"/>
          <w:b/>
          <w:bCs/>
          <w:lang w:eastAsia="zh-CN"/>
        </w:rPr>
      </w:pPr>
    </w:p>
    <w:p w14:paraId="5B34D18C" w14:textId="77777777" w:rsidR="00064006" w:rsidRPr="00E3358F" w:rsidRDefault="00064006" w:rsidP="00064006">
      <w:pPr>
        <w:pStyle w:val="a8"/>
        <w:rPr>
          <w:rFonts w:ascii="微软雅黑" w:hAnsi="微软雅黑"/>
          <w:b/>
          <w:bCs/>
          <w:lang w:eastAsia="zh-CN"/>
        </w:rPr>
      </w:pPr>
    </w:p>
    <w:p w14:paraId="1457DF13" w14:textId="77777777" w:rsidR="00064006" w:rsidRPr="00E3358F" w:rsidRDefault="00064006" w:rsidP="00064006">
      <w:pPr>
        <w:pStyle w:val="a8"/>
        <w:rPr>
          <w:rFonts w:ascii="微软雅黑" w:hAnsi="微软雅黑"/>
        </w:rPr>
      </w:pPr>
      <w:proofErr w:type="spellStart"/>
      <w:r w:rsidRPr="00E3358F">
        <w:rPr>
          <w:rFonts w:ascii="微软雅黑" w:hAnsi="微软雅黑"/>
          <w:b/>
          <w:bCs/>
        </w:rPr>
        <w:t>结构要点解读</w:t>
      </w:r>
      <w:proofErr w:type="spellEnd"/>
      <w:r w:rsidRPr="00E3358F">
        <w:rPr>
          <w:rFonts w:ascii="微软雅黑" w:hAnsi="微软雅黑"/>
        </w:rPr>
        <w:t>：</w:t>
      </w:r>
    </w:p>
    <w:p w14:paraId="0A158F02" w14:textId="77777777" w:rsidR="00064006" w:rsidRPr="00E3358F" w:rsidRDefault="00064006" w:rsidP="00064006">
      <w:pPr>
        <w:pStyle w:val="Compact"/>
        <w:numPr>
          <w:ilvl w:val="0"/>
          <w:numId w:val="39"/>
        </w:numPr>
        <w:rPr>
          <w:rFonts w:ascii="微软雅黑" w:eastAsia="微软雅黑" w:hAnsi="微软雅黑"/>
        </w:rPr>
      </w:pPr>
      <w:proofErr w:type="spellStart"/>
      <w:r w:rsidRPr="00E3358F">
        <w:rPr>
          <w:rStyle w:val="VerbatimChar"/>
          <w:rFonts w:ascii="微软雅黑" w:eastAsia="微软雅黑" w:hAnsi="微软雅黑"/>
        </w:rPr>
        <w:lastRenderedPageBreak/>
        <w:t>CourseEventPublisher</w:t>
      </w:r>
      <w:proofErr w:type="spellEnd"/>
      <w:r w:rsidRPr="00E3358F">
        <w:rPr>
          <w:rFonts w:ascii="微软雅黑" w:eastAsia="微软雅黑" w:hAnsi="微软雅黑"/>
        </w:rPr>
        <w:t xml:space="preserve"> 是 </w:t>
      </w:r>
      <w:r w:rsidRPr="00E3358F">
        <w:rPr>
          <w:rFonts w:ascii="微软雅黑" w:eastAsia="微软雅黑" w:hAnsi="微软雅黑"/>
          <w:b/>
          <w:bCs/>
        </w:rPr>
        <w:t xml:space="preserve">Facade </w:t>
      </w:r>
      <w:proofErr w:type="spellStart"/>
      <w:r w:rsidRPr="00E3358F">
        <w:rPr>
          <w:rFonts w:ascii="微软雅黑" w:eastAsia="微软雅黑" w:hAnsi="微软雅黑"/>
          <w:b/>
          <w:bCs/>
        </w:rPr>
        <w:t>模式</w:t>
      </w:r>
      <w:proofErr w:type="spellEnd"/>
      <w:r w:rsidRPr="00E3358F">
        <w:rPr>
          <w:rFonts w:ascii="微软雅黑" w:eastAsia="微软雅黑" w:hAnsi="微软雅黑"/>
        </w:rPr>
        <w:t>——</w:t>
      </w:r>
      <w:proofErr w:type="spellStart"/>
      <w:r w:rsidRPr="00E3358F">
        <w:rPr>
          <w:rFonts w:ascii="微软雅黑" w:eastAsia="微软雅黑" w:hAnsi="微软雅黑"/>
        </w:rPr>
        <w:t>业务侧（</w:t>
      </w:r>
      <w:r w:rsidRPr="00E3358F">
        <w:rPr>
          <w:rStyle w:val="VerbatimChar"/>
          <w:rFonts w:ascii="微软雅黑" w:eastAsia="微软雅黑" w:hAnsi="微软雅黑"/>
        </w:rPr>
        <w:t>CourseServiceImpl</w:t>
      </w:r>
      <w:r w:rsidRPr="00E3358F">
        <w:rPr>
          <w:rFonts w:ascii="微软雅黑" w:eastAsia="微软雅黑" w:hAnsi="微软雅黑"/>
        </w:rPr>
        <w:t>、</w:t>
      </w:r>
      <w:r w:rsidRPr="00E3358F">
        <w:rPr>
          <w:rStyle w:val="VerbatimChar"/>
          <w:rFonts w:ascii="微软雅黑" w:eastAsia="微软雅黑" w:hAnsi="微软雅黑"/>
        </w:rPr>
        <w:t>CourseController</w:t>
      </w:r>
      <w:r w:rsidRPr="00E3358F">
        <w:rPr>
          <w:rFonts w:ascii="微软雅黑" w:eastAsia="微软雅黑" w:hAnsi="微软雅黑"/>
        </w:rPr>
        <w:t>）只依赖此</w:t>
      </w:r>
      <w:proofErr w:type="spellEnd"/>
      <w:r w:rsidRPr="00E3358F">
        <w:rPr>
          <w:rFonts w:ascii="微软雅黑" w:eastAsia="微软雅黑" w:hAnsi="微软雅黑"/>
        </w:rPr>
        <w:t xml:space="preserve"> </w:t>
      </w:r>
      <w:proofErr w:type="spellStart"/>
      <w:r w:rsidRPr="00E3358F">
        <w:rPr>
          <w:rFonts w:ascii="微软雅黑" w:eastAsia="微软雅黑" w:hAnsi="微软雅黑"/>
        </w:rPr>
        <w:t>Facade，不直接接触</w:t>
      </w:r>
      <w:proofErr w:type="spellEnd"/>
      <w:r w:rsidRPr="00E3358F">
        <w:rPr>
          <w:rFonts w:ascii="微软雅黑" w:eastAsia="微软雅黑" w:hAnsi="微软雅黑"/>
        </w:rPr>
        <w:t xml:space="preserve"> Spring 的 </w:t>
      </w:r>
      <w:proofErr w:type="spellStart"/>
      <w:r w:rsidRPr="00E3358F">
        <w:rPr>
          <w:rStyle w:val="VerbatimChar"/>
          <w:rFonts w:ascii="微软雅黑" w:eastAsia="微软雅黑" w:hAnsi="微软雅黑"/>
        </w:rPr>
        <w:t>ApplicationEventPublisher</w:t>
      </w:r>
      <w:r w:rsidRPr="00E3358F">
        <w:rPr>
          <w:rFonts w:ascii="微软雅黑" w:eastAsia="微软雅黑" w:hAnsi="微软雅黑"/>
        </w:rPr>
        <w:t>。这是</w:t>
      </w:r>
      <w:proofErr w:type="spellEnd"/>
      <w:r w:rsidRPr="00E3358F">
        <w:rPr>
          <w:rFonts w:ascii="微软雅黑" w:eastAsia="微软雅黑" w:hAnsi="微软雅黑"/>
        </w:rPr>
        <w:t xml:space="preserve"> IS-1（MQ </w:t>
      </w:r>
      <w:proofErr w:type="spellStart"/>
      <w:r w:rsidRPr="00E3358F">
        <w:rPr>
          <w:rFonts w:ascii="微软雅黑" w:eastAsia="微软雅黑" w:hAnsi="微软雅黑"/>
        </w:rPr>
        <w:t>外化）能”只改一处”的根本原因</w:t>
      </w:r>
      <w:proofErr w:type="spellEnd"/>
      <w:r w:rsidRPr="00E3358F">
        <w:rPr>
          <w:rFonts w:ascii="微软雅黑" w:eastAsia="微软雅黑" w:hAnsi="微软雅黑"/>
        </w:rPr>
        <w:t>。</w:t>
      </w:r>
    </w:p>
    <w:p w14:paraId="781BEE8E" w14:textId="77777777" w:rsidR="00064006" w:rsidRPr="00E3358F" w:rsidRDefault="00064006" w:rsidP="00064006">
      <w:pPr>
        <w:pStyle w:val="Compact"/>
        <w:numPr>
          <w:ilvl w:val="0"/>
          <w:numId w:val="39"/>
        </w:numPr>
        <w:rPr>
          <w:rFonts w:ascii="微软雅黑" w:eastAsia="微软雅黑" w:hAnsi="微软雅黑"/>
        </w:rPr>
      </w:pPr>
      <w:r w:rsidRPr="00E3358F">
        <w:rPr>
          <w:rFonts w:ascii="微软雅黑" w:eastAsia="微软雅黑" w:hAnsi="微软雅黑"/>
        </w:rPr>
        <w:t xml:space="preserve">6 </w:t>
      </w:r>
      <w:proofErr w:type="spellStart"/>
      <w:r w:rsidRPr="00E3358F">
        <w:rPr>
          <w:rFonts w:ascii="微软雅黑" w:eastAsia="微软雅黑" w:hAnsi="微软雅黑"/>
        </w:rPr>
        <w:t>个事件类共同继承</w:t>
      </w:r>
      <w:proofErr w:type="spellEnd"/>
      <w:r w:rsidRPr="00E3358F">
        <w:rPr>
          <w:rFonts w:ascii="微软雅黑" w:eastAsia="微软雅黑" w:hAnsi="微软雅黑"/>
        </w:rPr>
        <w:t xml:space="preserve"> </w:t>
      </w:r>
      <w:proofErr w:type="spellStart"/>
      <w:r w:rsidRPr="00E3358F">
        <w:rPr>
          <w:rStyle w:val="VerbatimChar"/>
          <w:rFonts w:ascii="微软雅黑" w:eastAsia="微软雅黑" w:hAnsi="微软雅黑"/>
        </w:rPr>
        <w:t>ApplicationEvent</w:t>
      </w:r>
      <w:proofErr w:type="spellEnd"/>
      <w:r w:rsidRPr="00E3358F">
        <w:rPr>
          <w:rFonts w:ascii="微软雅黑" w:eastAsia="微软雅黑" w:hAnsi="微软雅黑"/>
        </w:rPr>
        <w:t>——</w:t>
      </w:r>
      <w:proofErr w:type="spellStart"/>
      <w:r w:rsidRPr="00E3358F">
        <w:rPr>
          <w:rFonts w:ascii="微软雅黑" w:eastAsia="微软雅黑" w:hAnsi="微软雅黑"/>
        </w:rPr>
        <w:t>这种继承同时也是</w:t>
      </w:r>
      <w:proofErr w:type="spellEnd"/>
      <w:r w:rsidRPr="00E3358F">
        <w:rPr>
          <w:rFonts w:ascii="微软雅黑" w:eastAsia="微软雅黑" w:hAnsi="微软雅黑"/>
        </w:rPr>
        <w:t xml:space="preserve"> IS-1 </w:t>
      </w:r>
      <w:proofErr w:type="spellStart"/>
      <w:r w:rsidRPr="00E3358F">
        <w:rPr>
          <w:rFonts w:ascii="微软雅黑" w:eastAsia="微软雅黑" w:hAnsi="微软雅黑"/>
        </w:rPr>
        <w:t>演化时的</w:t>
      </w:r>
      <w:r w:rsidRPr="00E3358F">
        <w:rPr>
          <w:rFonts w:ascii="微软雅黑" w:eastAsia="微软雅黑" w:hAnsi="微软雅黑"/>
          <w:b/>
          <w:bCs/>
        </w:rPr>
        <w:t>最大障碍</w:t>
      </w:r>
      <w:r w:rsidRPr="00E3358F">
        <w:rPr>
          <w:rFonts w:ascii="微软雅黑" w:eastAsia="微软雅黑" w:hAnsi="微软雅黑"/>
        </w:rPr>
        <w:t>（必须切断</w:t>
      </w:r>
      <w:proofErr w:type="spellEnd"/>
      <w:r w:rsidRPr="00E3358F">
        <w:rPr>
          <w:rFonts w:ascii="微软雅黑" w:eastAsia="微软雅黑" w:hAnsi="微软雅黑"/>
        </w:rPr>
        <w:t>），</w:t>
      </w:r>
      <w:proofErr w:type="spellStart"/>
      <w:r w:rsidRPr="00E3358F">
        <w:rPr>
          <w:rFonts w:ascii="微软雅黑" w:eastAsia="微软雅黑" w:hAnsi="微软雅黑"/>
        </w:rPr>
        <w:t>将与</w:t>
      </w:r>
      <w:proofErr w:type="spellEnd"/>
      <w:r w:rsidRPr="00E3358F">
        <w:rPr>
          <w:rFonts w:ascii="微软雅黑" w:eastAsia="微软雅黑" w:hAnsi="微软雅黑"/>
        </w:rPr>
        <w:t xml:space="preserve"> §3.1 </w:t>
      </w:r>
      <w:proofErr w:type="spellStart"/>
      <w:r w:rsidRPr="00E3358F">
        <w:rPr>
          <w:rFonts w:ascii="微软雅黑" w:eastAsia="微软雅黑" w:hAnsi="微软雅黑"/>
        </w:rPr>
        <w:t>的修改清单形成对照</w:t>
      </w:r>
      <w:proofErr w:type="spellEnd"/>
      <w:r w:rsidRPr="00E3358F">
        <w:rPr>
          <w:rFonts w:ascii="微软雅黑" w:eastAsia="微软雅黑" w:hAnsi="微软雅黑"/>
        </w:rPr>
        <w:t>。</w:t>
      </w:r>
    </w:p>
    <w:p w14:paraId="629BAB94" w14:textId="77777777" w:rsidR="00064006" w:rsidRPr="00E3358F" w:rsidRDefault="00064006" w:rsidP="00064006">
      <w:pPr>
        <w:pStyle w:val="Compact"/>
        <w:numPr>
          <w:ilvl w:val="0"/>
          <w:numId w:val="39"/>
        </w:numPr>
        <w:rPr>
          <w:rFonts w:ascii="微软雅黑" w:eastAsia="微软雅黑" w:hAnsi="微软雅黑"/>
        </w:rPr>
      </w:pPr>
      <w:proofErr w:type="spellStart"/>
      <w:r w:rsidRPr="00E3358F">
        <w:rPr>
          <w:rStyle w:val="VerbatimChar"/>
          <w:rFonts w:ascii="微软雅黑" w:eastAsia="微软雅黑" w:hAnsi="微软雅黑"/>
        </w:rPr>
        <w:t>CourseEventListener</w:t>
      </w:r>
      <w:proofErr w:type="spellEnd"/>
      <w:r w:rsidRPr="00E3358F">
        <w:rPr>
          <w:rFonts w:ascii="微软雅黑" w:eastAsia="微软雅黑" w:hAnsi="微软雅黑"/>
        </w:rPr>
        <w:t xml:space="preserve"> </w:t>
      </w:r>
      <w:proofErr w:type="spellStart"/>
      <w:r w:rsidRPr="00E3358F">
        <w:rPr>
          <w:rFonts w:ascii="微软雅黑" w:eastAsia="微软雅黑" w:hAnsi="微软雅黑"/>
        </w:rPr>
        <w:t>与事件类之间</w:t>
      </w:r>
      <w:r w:rsidRPr="00E3358F">
        <w:rPr>
          <w:rFonts w:ascii="微软雅黑" w:eastAsia="微软雅黑" w:hAnsi="微软雅黑"/>
          <w:b/>
          <w:bCs/>
        </w:rPr>
        <w:t>没有显式依赖箭头</w:t>
      </w:r>
      <w:proofErr w:type="spellEnd"/>
      <w:r w:rsidRPr="00E3358F">
        <w:rPr>
          <w:rFonts w:ascii="微软雅黑" w:eastAsia="微软雅黑" w:hAnsi="微软雅黑"/>
        </w:rPr>
        <w:t xml:space="preserve">——Spring </w:t>
      </w:r>
      <w:proofErr w:type="spellStart"/>
      <w:r w:rsidRPr="00E3358F">
        <w:rPr>
          <w:rFonts w:ascii="微软雅黑" w:eastAsia="微软雅黑" w:hAnsi="微软雅黑"/>
        </w:rPr>
        <w:t>通过反射</w:t>
      </w:r>
      <w:proofErr w:type="spellEnd"/>
      <w:r w:rsidRPr="00E3358F">
        <w:rPr>
          <w:rFonts w:ascii="微软雅黑" w:eastAsia="微软雅黑" w:hAnsi="微软雅黑"/>
        </w:rPr>
        <w:t xml:space="preserve"> + </w:t>
      </w:r>
      <w:r w:rsidRPr="00E3358F">
        <w:rPr>
          <w:rStyle w:val="VerbatimChar"/>
          <w:rFonts w:ascii="微软雅黑" w:eastAsia="微软雅黑" w:hAnsi="微软雅黑"/>
        </w:rPr>
        <w:t>@EventListener</w:t>
      </w:r>
      <w:r w:rsidRPr="00E3358F">
        <w:rPr>
          <w:rFonts w:ascii="微软雅黑" w:eastAsia="微软雅黑" w:hAnsi="微软雅黑"/>
        </w:rPr>
        <w:t xml:space="preserve"> </w:t>
      </w:r>
      <w:proofErr w:type="spellStart"/>
      <w:r w:rsidRPr="00E3358F">
        <w:rPr>
          <w:rFonts w:ascii="微软雅黑" w:eastAsia="微软雅黑" w:hAnsi="微软雅黑"/>
        </w:rPr>
        <w:t>注解按事件类型路由消息，这是连接件层面的隐式契约</w:t>
      </w:r>
      <w:proofErr w:type="spellEnd"/>
      <w:r w:rsidRPr="00E3358F">
        <w:rPr>
          <w:rFonts w:ascii="微软雅黑" w:eastAsia="微软雅黑" w:hAnsi="微软雅黑"/>
        </w:rPr>
        <w:t>。</w:t>
      </w:r>
      <w:bookmarkStart w:id="111" w:name="动态行为视图uml-时序图"/>
      <w:bookmarkEnd w:id="110"/>
    </w:p>
    <w:p w14:paraId="09123F7C" w14:textId="77777777" w:rsidR="00064006" w:rsidRPr="00E3358F" w:rsidRDefault="00064006" w:rsidP="00064006">
      <w:pPr>
        <w:pStyle w:val="FirstParagraph"/>
        <w:ind w:firstLineChars="200" w:firstLine="480"/>
        <w:rPr>
          <w:rFonts w:ascii="微软雅黑" w:eastAsia="微软雅黑" w:hAnsi="微软雅黑"/>
        </w:rPr>
      </w:pPr>
    </w:p>
    <w:p w14:paraId="1C1A2F0C" w14:textId="77777777" w:rsidR="00064006" w:rsidRPr="00E3358F" w:rsidRDefault="00064006" w:rsidP="00064006">
      <w:pPr>
        <w:pStyle w:val="FirstParagraph"/>
        <w:ind w:firstLineChars="200" w:firstLine="480"/>
        <w:rPr>
          <w:rFonts w:ascii="微软雅黑" w:eastAsia="微软雅黑" w:hAnsi="微软雅黑"/>
        </w:rPr>
      </w:pPr>
      <w:r w:rsidRPr="00E3358F">
        <w:rPr>
          <w:rFonts w:ascii="微软雅黑" w:eastAsia="微软雅黑" w:hAnsi="微软雅黑"/>
          <w:lang w:eastAsia="zh-CN"/>
        </w:rPr>
        <w:t>以</w:t>
      </w:r>
      <w:proofErr w:type="gramStart"/>
      <w:r w:rsidRPr="00E3358F">
        <w:rPr>
          <w:rFonts w:ascii="微软雅黑" w:eastAsia="微软雅黑" w:hAnsi="微软雅黑"/>
          <w:lang w:eastAsia="zh-CN"/>
        </w:rPr>
        <w:t>”</w:t>
      </w:r>
      <w:proofErr w:type="gramEnd"/>
      <w:r w:rsidRPr="00E3358F">
        <w:rPr>
          <w:rFonts w:ascii="微软雅黑" w:eastAsia="微软雅黑" w:hAnsi="微软雅黑"/>
          <w:lang w:eastAsia="zh-CN"/>
        </w:rPr>
        <w:t>学生选课</w:t>
      </w:r>
      <w:proofErr w:type="gramStart"/>
      <w:r w:rsidRPr="00E3358F">
        <w:rPr>
          <w:rFonts w:ascii="微软雅黑" w:eastAsia="微软雅黑" w:hAnsi="微软雅黑"/>
          <w:lang w:eastAsia="zh-CN"/>
        </w:rPr>
        <w:t>”</w:t>
      </w:r>
      <w:proofErr w:type="gramEnd"/>
      <w:r w:rsidRPr="00E3358F">
        <w:rPr>
          <w:rFonts w:ascii="微软雅黑" w:eastAsia="微软雅黑" w:hAnsi="微软雅黑"/>
          <w:lang w:eastAsia="zh-CN"/>
        </w:rPr>
        <w:t>为例，下图刻画请求-响应主路径与事件驱动旁路的并行执行。</w:t>
      </w:r>
      <w:proofErr w:type="spellStart"/>
      <w:r w:rsidRPr="00E3358F">
        <w:rPr>
          <w:rFonts w:ascii="微软雅黑" w:eastAsia="微软雅黑" w:hAnsi="微软雅黑"/>
        </w:rPr>
        <w:t>同步消息用实线箭头，异步消息用虚线</w:t>
      </w:r>
      <w:proofErr w:type="spellEnd"/>
      <w:r w:rsidRPr="00E3358F">
        <w:rPr>
          <w:rFonts w:ascii="微软雅黑" w:eastAsia="微软雅黑" w:hAnsi="微软雅黑"/>
        </w:rPr>
        <w:t>/</w:t>
      </w:r>
      <w:r w:rsidRPr="00E3358F">
        <w:rPr>
          <w:rStyle w:val="VerbatimChar"/>
          <w:rFonts w:ascii="微软雅黑" w:eastAsia="微软雅黑" w:hAnsi="微软雅黑"/>
        </w:rPr>
        <w:t>async</w:t>
      </w:r>
      <w:r w:rsidRPr="00E3358F">
        <w:rPr>
          <w:rFonts w:ascii="微软雅黑" w:eastAsia="微软雅黑" w:hAnsi="微软雅黑"/>
        </w:rPr>
        <w:t xml:space="preserve"> </w:t>
      </w:r>
      <w:proofErr w:type="spellStart"/>
      <w:r w:rsidRPr="00E3358F">
        <w:rPr>
          <w:rFonts w:ascii="微软雅黑" w:eastAsia="微软雅黑" w:hAnsi="微软雅黑"/>
        </w:rPr>
        <w:t>标记，</w:t>
      </w:r>
      <w:r w:rsidRPr="00E3358F">
        <w:rPr>
          <w:rStyle w:val="VerbatimChar"/>
          <w:rFonts w:ascii="微软雅黑" w:eastAsia="微软雅黑" w:hAnsi="微软雅黑"/>
        </w:rPr>
        <w:t>activate</w:t>
      </w:r>
      <w:proofErr w:type="spellEnd"/>
      <w:r w:rsidRPr="00E3358F">
        <w:rPr>
          <w:rStyle w:val="VerbatimChar"/>
          <w:rFonts w:ascii="微软雅黑" w:eastAsia="微软雅黑" w:hAnsi="微软雅黑"/>
        </w:rPr>
        <w:t>/deactivate</w:t>
      </w:r>
      <w:r w:rsidRPr="00E3358F">
        <w:rPr>
          <w:rFonts w:ascii="微软雅黑" w:eastAsia="微软雅黑" w:hAnsi="微软雅黑"/>
        </w:rPr>
        <w:t xml:space="preserve"> </w:t>
      </w:r>
      <w:proofErr w:type="spellStart"/>
      <w:r w:rsidRPr="00E3358F">
        <w:rPr>
          <w:rFonts w:ascii="微软雅黑" w:eastAsia="微软雅黑" w:hAnsi="微软雅黑"/>
        </w:rPr>
        <w:t>区段表达调用栈生命周期</w:t>
      </w:r>
      <w:proofErr w:type="spellEnd"/>
      <w:r w:rsidRPr="00E3358F">
        <w:rPr>
          <w:rFonts w:ascii="微软雅黑" w:eastAsia="微软雅黑" w:hAnsi="微软雅黑"/>
        </w:rPr>
        <w:t>。</w:t>
      </w:r>
    </w:p>
    <w:p w14:paraId="338B9F46" w14:textId="77777777" w:rsidR="00064006" w:rsidRPr="00E3358F" w:rsidRDefault="00064006" w:rsidP="00064006">
      <w:pPr>
        <w:pStyle w:val="CaptionedFigure"/>
        <w:rPr>
          <w:rFonts w:ascii="微软雅黑" w:eastAsia="微软雅黑" w:hAnsi="微软雅黑"/>
        </w:rPr>
      </w:pPr>
      <w:r w:rsidRPr="00E3358F">
        <w:rPr>
          <w:rFonts w:ascii="微软雅黑" w:eastAsia="微软雅黑" w:hAnsi="微软雅黑" w:hint="eastAsia"/>
          <w:lang w:eastAsia="zh-CN"/>
        </w:rPr>
        <w:t xml:space="preserve"> </w:t>
      </w:r>
      <w:r w:rsidRPr="00E3358F">
        <w:rPr>
          <w:rFonts w:ascii="微软雅黑" w:eastAsia="微软雅黑" w:hAnsi="微软雅黑"/>
          <w:noProof/>
        </w:rPr>
        <w:drawing>
          <wp:inline distT="0" distB="0" distL="114300" distR="114300" wp14:anchorId="7CB14EFB" wp14:editId="392FDC3C">
            <wp:extent cx="6284731" cy="3960056"/>
            <wp:effectExtent l="0" t="0" r="0" b="0"/>
            <wp:docPr id="27"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descr="mermaid diagram"/>
                    <pic:cNvPicPr>
                      <a:picLocks noChangeAspect="1" noChangeArrowheads="1"/>
                    </pic:cNvPicPr>
                  </pic:nvPicPr>
                  <pic:blipFill>
                    <a:blip r:embed="rId25"/>
                    <a:stretch>
                      <a:fillRect/>
                    </a:stretch>
                  </pic:blipFill>
                  <pic:spPr>
                    <a:xfrm>
                      <a:off x="0" y="0"/>
                      <a:ext cx="6292105" cy="3964702"/>
                    </a:xfrm>
                    <a:prstGeom prst="rect">
                      <a:avLst/>
                    </a:prstGeom>
                    <a:noFill/>
                    <a:ln w="9525">
                      <a:noFill/>
                    </a:ln>
                  </pic:spPr>
                </pic:pic>
              </a:graphicData>
            </a:graphic>
          </wp:inline>
        </w:drawing>
      </w:r>
    </w:p>
    <w:p w14:paraId="0E6A17F3" w14:textId="77777777" w:rsidR="00064006" w:rsidRPr="00E3358F" w:rsidRDefault="00064006" w:rsidP="00064006">
      <w:pPr>
        <w:pStyle w:val="a7"/>
        <w:jc w:val="center"/>
        <w:rPr>
          <w:rFonts w:ascii="微软雅黑" w:hAnsi="微软雅黑"/>
          <w:color w:val="auto"/>
          <w:lang w:eastAsia="zh-CN"/>
        </w:rPr>
      </w:pPr>
      <w:r w:rsidRPr="00E3358F">
        <w:rPr>
          <w:rFonts w:ascii="微软雅黑" w:hAnsi="微软雅黑"/>
          <w:color w:val="auto"/>
          <w:lang w:eastAsia="zh-CN"/>
        </w:rPr>
        <w:t xml:space="preserve">图4- </w:t>
      </w:r>
      <w:r w:rsidRPr="00E3358F">
        <w:rPr>
          <w:rFonts w:ascii="微软雅黑" w:hAnsi="微软雅黑"/>
          <w:color w:val="auto"/>
        </w:rPr>
        <w:fldChar w:fldCharType="begin"/>
      </w:r>
      <w:r w:rsidRPr="00E3358F">
        <w:rPr>
          <w:rFonts w:ascii="微软雅黑" w:hAnsi="微软雅黑"/>
          <w:color w:val="auto"/>
          <w:lang w:eastAsia="zh-CN"/>
        </w:rPr>
        <w:instrText xml:space="preserve"> SEQ 图4- \* ARABIC </w:instrText>
      </w:r>
      <w:r w:rsidRPr="00E3358F">
        <w:rPr>
          <w:rFonts w:ascii="微软雅黑" w:hAnsi="微软雅黑"/>
          <w:color w:val="auto"/>
        </w:rPr>
        <w:fldChar w:fldCharType="separate"/>
      </w:r>
      <w:r w:rsidRPr="00E3358F">
        <w:rPr>
          <w:rFonts w:ascii="微软雅黑" w:hAnsi="微软雅黑"/>
          <w:color w:val="auto"/>
          <w:lang w:eastAsia="zh-CN"/>
        </w:rPr>
        <w:t>2</w:t>
      </w:r>
      <w:r w:rsidRPr="00E3358F">
        <w:rPr>
          <w:rFonts w:ascii="微软雅黑" w:hAnsi="微软雅黑"/>
          <w:color w:val="auto"/>
        </w:rPr>
        <w:fldChar w:fldCharType="end"/>
      </w:r>
      <w:r w:rsidRPr="00E3358F">
        <w:rPr>
          <w:rFonts w:ascii="微软雅黑" w:hAnsi="微软雅黑" w:hint="eastAsia"/>
          <w:color w:val="auto"/>
          <w:lang w:eastAsia="zh-CN"/>
        </w:rPr>
        <w:t>选课场景端到端时序图</w:t>
      </w:r>
    </w:p>
    <w:p w14:paraId="17257EC0" w14:textId="77777777" w:rsidR="00064006" w:rsidRPr="00E3358F" w:rsidRDefault="00064006" w:rsidP="00064006">
      <w:pPr>
        <w:pStyle w:val="a8"/>
        <w:rPr>
          <w:rFonts w:ascii="微软雅黑" w:hAnsi="微软雅黑"/>
        </w:rPr>
      </w:pPr>
      <w:proofErr w:type="spellStart"/>
      <w:r w:rsidRPr="00E3358F">
        <w:rPr>
          <w:rFonts w:ascii="微软雅黑" w:hAnsi="微软雅黑"/>
          <w:b/>
          <w:bCs/>
        </w:rPr>
        <w:t>时序要点解读</w:t>
      </w:r>
      <w:proofErr w:type="spellEnd"/>
      <w:r w:rsidRPr="00E3358F">
        <w:rPr>
          <w:rFonts w:ascii="微软雅黑" w:hAnsi="微软雅黑"/>
        </w:rPr>
        <w:t>：</w:t>
      </w:r>
    </w:p>
    <w:p w14:paraId="147C4B71" w14:textId="77777777" w:rsidR="00064006" w:rsidRPr="00E3358F" w:rsidRDefault="00064006" w:rsidP="00064006">
      <w:pPr>
        <w:pStyle w:val="Compact"/>
        <w:numPr>
          <w:ilvl w:val="0"/>
          <w:numId w:val="39"/>
        </w:numPr>
        <w:rPr>
          <w:rFonts w:ascii="微软雅黑" w:eastAsia="微软雅黑" w:hAnsi="微软雅黑"/>
        </w:rPr>
      </w:pPr>
      <w:proofErr w:type="spellStart"/>
      <w:r w:rsidRPr="00E3358F">
        <w:rPr>
          <w:rFonts w:ascii="微软雅黑" w:eastAsia="微软雅黑" w:hAnsi="微软雅黑"/>
          <w:b/>
          <w:bCs/>
        </w:rPr>
        <w:lastRenderedPageBreak/>
        <w:t>同步发布、异步消费</w:t>
      </w:r>
      <w:r w:rsidRPr="00E3358F">
        <w:rPr>
          <w:rFonts w:ascii="微软雅黑" w:eastAsia="微软雅黑" w:hAnsi="微软雅黑"/>
        </w:rPr>
        <w:t>：步骤</w:t>
      </w:r>
      <w:proofErr w:type="spellEnd"/>
      <w:r w:rsidRPr="00E3358F">
        <w:rPr>
          <w:rFonts w:ascii="微软雅黑" w:eastAsia="微软雅黑" w:hAnsi="微软雅黑"/>
        </w:rPr>
        <w:t xml:space="preserve"> 14 的 </w:t>
      </w:r>
      <w:proofErr w:type="spellStart"/>
      <w:r w:rsidRPr="00E3358F">
        <w:rPr>
          <w:rStyle w:val="VerbatimChar"/>
          <w:rFonts w:ascii="微软雅黑" w:eastAsia="微软雅黑" w:hAnsi="微软雅黑"/>
        </w:rPr>
        <w:t>publishEvent</w:t>
      </w:r>
      <w:proofErr w:type="spellEnd"/>
      <w:r w:rsidRPr="00E3358F">
        <w:rPr>
          <w:rFonts w:ascii="微软雅黑" w:eastAsia="微软雅黑" w:hAnsi="微软雅黑"/>
        </w:rPr>
        <w:t xml:space="preserve"> </w:t>
      </w:r>
      <w:proofErr w:type="spellStart"/>
      <w:r w:rsidRPr="00E3358F">
        <w:rPr>
          <w:rFonts w:ascii="微软雅黑" w:eastAsia="微软雅黑" w:hAnsi="微软雅黑"/>
        </w:rPr>
        <w:t>立即返回；步骤</w:t>
      </w:r>
      <w:proofErr w:type="spellEnd"/>
      <w:r w:rsidRPr="00E3358F">
        <w:rPr>
          <w:rFonts w:ascii="微软雅黑" w:eastAsia="微软雅黑" w:hAnsi="微软雅黑"/>
        </w:rPr>
        <w:t xml:space="preserve"> 16 的 listener 在 </w:t>
      </w:r>
      <w:r w:rsidRPr="00E3358F">
        <w:rPr>
          <w:rStyle w:val="VerbatimChar"/>
          <w:rFonts w:ascii="微软雅黑" w:eastAsia="微软雅黑" w:hAnsi="微软雅黑"/>
        </w:rPr>
        <w:t>@Async</w:t>
      </w:r>
      <w:r w:rsidRPr="00E3358F">
        <w:rPr>
          <w:rFonts w:ascii="微软雅黑" w:eastAsia="微软雅黑" w:hAnsi="微软雅黑"/>
        </w:rPr>
        <w:t xml:space="preserve"> </w:t>
      </w:r>
      <w:proofErr w:type="spellStart"/>
      <w:r w:rsidRPr="00E3358F">
        <w:rPr>
          <w:rFonts w:ascii="微软雅黑" w:eastAsia="微软雅黑" w:hAnsi="微软雅黑"/>
        </w:rPr>
        <w:t>线程池中独立执行</w:t>
      </w:r>
      <w:proofErr w:type="spellEnd"/>
      <w:r w:rsidRPr="00E3358F">
        <w:rPr>
          <w:rFonts w:ascii="微软雅黑" w:eastAsia="微软雅黑" w:hAnsi="微软雅黑"/>
        </w:rPr>
        <w:t>——</w:t>
      </w:r>
      <w:proofErr w:type="spellStart"/>
      <w:r w:rsidRPr="00E3358F">
        <w:rPr>
          <w:rFonts w:ascii="微软雅黑" w:eastAsia="微软雅黑" w:hAnsi="微软雅黑"/>
        </w:rPr>
        <w:t>保证主事务（步骤</w:t>
      </w:r>
      <w:proofErr w:type="spellEnd"/>
      <w:r w:rsidRPr="00E3358F">
        <w:rPr>
          <w:rFonts w:ascii="微软雅黑" w:eastAsia="微软雅黑" w:hAnsi="微软雅黑"/>
        </w:rPr>
        <w:t xml:space="preserve"> 17）不受日志阻塞，这是 DS-1 </w:t>
      </w:r>
      <w:proofErr w:type="spellStart"/>
      <w:r w:rsidRPr="00E3358F">
        <w:rPr>
          <w:rFonts w:ascii="微软雅黑" w:eastAsia="微软雅黑" w:hAnsi="微软雅黑"/>
        </w:rPr>
        <w:t>抢课高峰场景能扛住的关键</w:t>
      </w:r>
      <w:proofErr w:type="spellEnd"/>
      <w:r w:rsidRPr="00E3358F">
        <w:rPr>
          <w:rFonts w:ascii="微软雅黑" w:eastAsia="微软雅黑" w:hAnsi="微软雅黑"/>
        </w:rPr>
        <w:t>。</w:t>
      </w:r>
    </w:p>
    <w:p w14:paraId="7F66F0A9" w14:textId="77777777" w:rsidR="00064006" w:rsidRPr="00E3358F" w:rsidRDefault="00064006" w:rsidP="00064006">
      <w:pPr>
        <w:pStyle w:val="Compact"/>
        <w:numPr>
          <w:ilvl w:val="0"/>
          <w:numId w:val="39"/>
        </w:numPr>
        <w:rPr>
          <w:rFonts w:ascii="微软雅黑" w:eastAsia="微软雅黑" w:hAnsi="微软雅黑"/>
        </w:rPr>
      </w:pPr>
      <w:proofErr w:type="spellStart"/>
      <w:r w:rsidRPr="00E3358F">
        <w:rPr>
          <w:rFonts w:ascii="微软雅黑" w:eastAsia="微软雅黑" w:hAnsi="微软雅黑"/>
          <w:b/>
          <w:bCs/>
        </w:rPr>
        <w:t>前后端两条事件总线串联</w:t>
      </w:r>
      <w:r w:rsidRPr="00E3358F">
        <w:rPr>
          <w:rFonts w:ascii="微软雅黑" w:eastAsia="微软雅黑" w:hAnsi="微软雅黑"/>
        </w:rPr>
        <w:t>：后端事件总线（</w:t>
      </w:r>
      <w:r w:rsidRPr="00E3358F">
        <w:rPr>
          <w:rStyle w:val="VerbatimChar"/>
          <w:rFonts w:ascii="微软雅黑" w:eastAsia="微软雅黑" w:hAnsi="微软雅黑"/>
        </w:rPr>
        <w:t>SpringBus</w:t>
      </w:r>
      <w:proofErr w:type="spellEnd"/>
      <w:r w:rsidRPr="00E3358F">
        <w:rPr>
          <w:rStyle w:val="VerbatimChar"/>
          <w:rFonts w:ascii="微软雅黑" w:eastAsia="微软雅黑" w:hAnsi="微软雅黑"/>
        </w:rPr>
        <w:t xml:space="preserve"> → </w:t>
      </w:r>
      <w:proofErr w:type="spellStart"/>
      <w:r w:rsidRPr="00E3358F">
        <w:rPr>
          <w:rStyle w:val="VerbatimChar"/>
          <w:rFonts w:ascii="微软雅黑" w:eastAsia="微软雅黑" w:hAnsi="微软雅黑"/>
        </w:rPr>
        <w:t>Lst</w:t>
      </w:r>
      <w:r w:rsidRPr="00E3358F">
        <w:rPr>
          <w:rFonts w:ascii="微软雅黑" w:eastAsia="微软雅黑" w:hAnsi="微软雅黑"/>
        </w:rPr>
        <w:t>）与前端事件总线（</w:t>
      </w:r>
      <w:r w:rsidRPr="00E3358F">
        <w:rPr>
          <w:rStyle w:val="VerbatimChar"/>
          <w:rFonts w:ascii="微软雅黑" w:eastAsia="微软雅黑" w:hAnsi="微软雅黑"/>
        </w:rPr>
        <w:t>Bus</w:t>
      </w:r>
      <w:proofErr w:type="spellEnd"/>
      <w:r w:rsidRPr="00E3358F">
        <w:rPr>
          <w:rStyle w:val="VerbatimChar"/>
          <w:rFonts w:ascii="微软雅黑" w:eastAsia="微软雅黑" w:hAnsi="微软雅黑"/>
        </w:rPr>
        <w:t xml:space="preserve"> → Vue </w:t>
      </w:r>
      <w:proofErr w:type="spellStart"/>
      <w:r w:rsidRPr="00E3358F">
        <w:rPr>
          <w:rStyle w:val="VerbatimChar"/>
          <w:rFonts w:ascii="微软雅黑" w:eastAsia="微软雅黑" w:hAnsi="微软雅黑"/>
        </w:rPr>
        <w:t>listeners</w:t>
      </w:r>
      <w:r w:rsidRPr="00E3358F">
        <w:rPr>
          <w:rFonts w:ascii="微软雅黑" w:eastAsia="微软雅黑" w:hAnsi="微软雅黑"/>
        </w:rPr>
        <w:t>）由</w:t>
      </w:r>
      <w:proofErr w:type="spellEnd"/>
      <w:r w:rsidRPr="00E3358F">
        <w:rPr>
          <w:rFonts w:ascii="微软雅黑" w:eastAsia="微软雅黑" w:hAnsi="微软雅黑"/>
        </w:rPr>
        <w:t xml:space="preserve"> HTTP 200 </w:t>
      </w:r>
      <w:proofErr w:type="spellStart"/>
      <w:r w:rsidRPr="00E3358F">
        <w:rPr>
          <w:rFonts w:ascii="微软雅黑" w:eastAsia="微软雅黑" w:hAnsi="微软雅黑"/>
        </w:rPr>
        <w:t>响应作为衔接点，</w:t>
      </w:r>
      <w:r w:rsidRPr="00E3358F">
        <w:rPr>
          <w:rFonts w:ascii="微软雅黑" w:eastAsia="微软雅黑" w:hAnsi="微软雅黑"/>
          <w:b/>
          <w:bCs/>
        </w:rPr>
        <w:t>互不感知</w:t>
      </w:r>
      <w:proofErr w:type="spellEnd"/>
      <w:r w:rsidRPr="00E3358F">
        <w:rPr>
          <w:rFonts w:ascii="微软雅黑" w:eastAsia="微软雅黑" w:hAnsi="微软雅黑"/>
        </w:rPr>
        <w:t>——</w:t>
      </w:r>
      <w:proofErr w:type="spellStart"/>
      <w:r w:rsidRPr="00E3358F">
        <w:rPr>
          <w:rFonts w:ascii="微软雅黑" w:eastAsia="微软雅黑" w:hAnsi="微软雅黑"/>
        </w:rPr>
        <w:t>这是当前</w:t>
      </w:r>
      <w:proofErr w:type="spellEnd"/>
      <w:r w:rsidRPr="00E3358F">
        <w:rPr>
          <w:rFonts w:ascii="微软雅黑" w:eastAsia="微软雅黑" w:hAnsi="微软雅黑"/>
        </w:rPr>
        <w:t xml:space="preserve"> EDA </w:t>
      </w:r>
      <w:proofErr w:type="spellStart"/>
      <w:r w:rsidRPr="00E3358F">
        <w:rPr>
          <w:rFonts w:ascii="微软雅黑" w:eastAsia="微软雅黑" w:hAnsi="微软雅黑"/>
        </w:rPr>
        <w:t>的关键架构特征</w:t>
      </w:r>
      <w:proofErr w:type="spellEnd"/>
      <w:r w:rsidRPr="00E3358F">
        <w:rPr>
          <w:rFonts w:ascii="微软雅黑" w:eastAsia="微软雅黑" w:hAnsi="微软雅黑"/>
        </w:rPr>
        <w:t>。</w:t>
      </w:r>
    </w:p>
    <w:p w14:paraId="2B2B6F98" w14:textId="77777777" w:rsidR="00064006" w:rsidRPr="00E3358F" w:rsidRDefault="00064006" w:rsidP="00064006">
      <w:pPr>
        <w:pStyle w:val="Compact"/>
        <w:numPr>
          <w:ilvl w:val="0"/>
          <w:numId w:val="39"/>
        </w:numPr>
        <w:rPr>
          <w:rFonts w:ascii="微软雅黑" w:eastAsia="微软雅黑" w:hAnsi="微软雅黑"/>
        </w:rPr>
      </w:pPr>
      <w:r w:rsidRPr="00E3358F">
        <w:rPr>
          <w:rFonts w:ascii="微软雅黑" w:eastAsia="微软雅黑" w:hAnsi="微软雅黑"/>
          <w:b/>
          <w:bCs/>
          <w:lang w:eastAsia="zh-CN"/>
        </w:rPr>
        <w:t>fan-out 在两端各自发生</w:t>
      </w:r>
      <w:r w:rsidRPr="00E3358F">
        <w:rPr>
          <w:rFonts w:ascii="微软雅黑" w:eastAsia="微软雅黑" w:hAnsi="微软雅黑"/>
          <w:lang w:eastAsia="zh-CN"/>
        </w:rPr>
        <w:t xml:space="preserve">：后端 1 </w:t>
      </w:r>
      <w:proofErr w:type="gramStart"/>
      <w:r w:rsidRPr="00E3358F">
        <w:rPr>
          <w:rFonts w:ascii="微软雅黑" w:eastAsia="微软雅黑" w:hAnsi="微软雅黑"/>
          <w:lang w:eastAsia="zh-CN"/>
        </w:rPr>
        <w:t>个</w:t>
      </w:r>
      <w:proofErr w:type="gramEnd"/>
      <w:r w:rsidRPr="00E3358F">
        <w:rPr>
          <w:rFonts w:ascii="微软雅黑" w:eastAsia="微软雅黑" w:hAnsi="微软雅黑"/>
          <w:lang w:eastAsia="zh-CN"/>
        </w:rPr>
        <w:t xml:space="preserve">发布 → 1 </w:t>
      </w:r>
      <w:proofErr w:type="gramStart"/>
      <w:r w:rsidRPr="00E3358F">
        <w:rPr>
          <w:rFonts w:ascii="微软雅黑" w:eastAsia="微软雅黑" w:hAnsi="微软雅黑"/>
          <w:lang w:eastAsia="zh-CN"/>
        </w:rPr>
        <w:t>个</w:t>
      </w:r>
      <w:proofErr w:type="gramEnd"/>
      <w:r w:rsidRPr="00E3358F">
        <w:rPr>
          <w:rFonts w:ascii="微软雅黑" w:eastAsia="微软雅黑" w:hAnsi="微软雅黑"/>
          <w:lang w:eastAsia="zh-CN"/>
        </w:rPr>
        <w:t xml:space="preserve">订阅（仅日志）；前端 1 </w:t>
      </w:r>
      <w:proofErr w:type="gramStart"/>
      <w:r w:rsidRPr="00E3358F">
        <w:rPr>
          <w:rFonts w:ascii="微软雅黑" w:eastAsia="微软雅黑" w:hAnsi="微软雅黑"/>
          <w:lang w:eastAsia="zh-CN"/>
        </w:rPr>
        <w:t>个</w:t>
      </w:r>
      <w:proofErr w:type="gramEnd"/>
      <w:r w:rsidRPr="00E3358F">
        <w:rPr>
          <w:rFonts w:ascii="微软雅黑" w:eastAsia="微软雅黑" w:hAnsi="微软雅黑"/>
          <w:lang w:eastAsia="zh-CN"/>
        </w:rPr>
        <w:t xml:space="preserve">发布 → 3 </w:t>
      </w:r>
      <w:proofErr w:type="gramStart"/>
      <w:r w:rsidRPr="00E3358F">
        <w:rPr>
          <w:rFonts w:ascii="微软雅黑" w:eastAsia="微软雅黑" w:hAnsi="微软雅黑"/>
          <w:lang w:eastAsia="zh-CN"/>
        </w:rPr>
        <w:t>个</w:t>
      </w:r>
      <w:proofErr w:type="gramEnd"/>
      <w:r w:rsidRPr="00E3358F">
        <w:rPr>
          <w:rFonts w:ascii="微软雅黑" w:eastAsia="微软雅黑" w:hAnsi="微软雅黑"/>
          <w:lang w:eastAsia="zh-CN"/>
        </w:rPr>
        <w:t xml:space="preserve">订阅（3 </w:t>
      </w:r>
      <w:proofErr w:type="gramStart"/>
      <w:r w:rsidRPr="00E3358F">
        <w:rPr>
          <w:rFonts w:ascii="微软雅黑" w:eastAsia="微软雅黑" w:hAnsi="微软雅黑"/>
          <w:lang w:eastAsia="zh-CN"/>
        </w:rPr>
        <w:t>个</w:t>
      </w:r>
      <w:proofErr w:type="gramEnd"/>
      <w:r w:rsidRPr="00E3358F">
        <w:rPr>
          <w:rFonts w:ascii="微软雅黑" w:eastAsia="微软雅黑" w:hAnsi="微软雅黑"/>
          <w:lang w:eastAsia="zh-CN"/>
        </w:rPr>
        <w:t xml:space="preserve"> fetch）。</w:t>
      </w:r>
      <w:proofErr w:type="spellStart"/>
      <w:r w:rsidRPr="00E3358F">
        <w:rPr>
          <w:rFonts w:ascii="微软雅黑" w:eastAsia="微软雅黑" w:hAnsi="微软雅黑"/>
        </w:rPr>
        <w:t>前端的</w:t>
      </w:r>
      <w:proofErr w:type="spellEnd"/>
      <w:r w:rsidRPr="00E3358F">
        <w:rPr>
          <w:rFonts w:ascii="微软雅黑" w:eastAsia="微软雅黑" w:hAnsi="微软雅黑"/>
        </w:rPr>
        <w:t xml:space="preserve"> fan-out 倍数即”3 连 </w:t>
      </w:r>
      <w:proofErr w:type="spellStart"/>
      <w:r w:rsidRPr="00E3358F">
        <w:rPr>
          <w:rFonts w:ascii="微软雅黑" w:eastAsia="微软雅黑" w:hAnsi="微软雅黑"/>
        </w:rPr>
        <w:t>fetch”反模式，将在</w:t>
      </w:r>
      <w:proofErr w:type="spellEnd"/>
      <w:r w:rsidRPr="00E3358F">
        <w:rPr>
          <w:rFonts w:ascii="微软雅黑" w:eastAsia="微软雅黑" w:hAnsi="微软雅黑"/>
        </w:rPr>
        <w:t xml:space="preserve"> IS-2 </w:t>
      </w:r>
      <w:proofErr w:type="spellStart"/>
      <w:r w:rsidRPr="00E3358F">
        <w:rPr>
          <w:rFonts w:ascii="微软雅黑" w:eastAsia="微软雅黑" w:hAnsi="微软雅黑"/>
        </w:rPr>
        <w:t>评估中被</w:t>
      </w:r>
      <w:proofErr w:type="spellEnd"/>
      <w:r w:rsidRPr="00E3358F">
        <w:rPr>
          <w:rFonts w:ascii="微软雅黑" w:eastAsia="微软雅黑" w:hAnsi="微软雅黑"/>
        </w:rPr>
        <w:t xml:space="preserve"> WebSocket </w:t>
      </w:r>
      <w:proofErr w:type="spellStart"/>
      <w:r w:rsidRPr="00E3358F">
        <w:rPr>
          <w:rFonts w:ascii="微软雅黑" w:eastAsia="微软雅黑" w:hAnsi="微软雅黑"/>
        </w:rPr>
        <w:t>推送方案改写</w:t>
      </w:r>
      <w:proofErr w:type="spellEnd"/>
      <w:r w:rsidRPr="00E3358F">
        <w:rPr>
          <w:rFonts w:ascii="微软雅黑" w:eastAsia="微软雅黑" w:hAnsi="微软雅黑"/>
        </w:rPr>
        <w:t>。</w:t>
      </w:r>
    </w:p>
    <w:p w14:paraId="3C64D8C9" w14:textId="77777777" w:rsidR="00064006" w:rsidRPr="00E3358F" w:rsidRDefault="00064006" w:rsidP="00064006">
      <w:pPr>
        <w:pStyle w:val="Compact"/>
        <w:numPr>
          <w:ilvl w:val="0"/>
          <w:numId w:val="39"/>
        </w:numPr>
        <w:rPr>
          <w:rFonts w:ascii="微软雅黑" w:eastAsia="微软雅黑" w:hAnsi="微软雅黑"/>
          <w:lang w:eastAsia="zh-CN"/>
        </w:rPr>
      </w:pPr>
      <w:r w:rsidRPr="00E3358F">
        <w:rPr>
          <w:rFonts w:ascii="微软雅黑" w:eastAsia="微软雅黑" w:hAnsi="微软雅黑"/>
          <w:b/>
          <w:bCs/>
          <w:lang w:eastAsia="zh-CN"/>
        </w:rPr>
        <w:t>事务边界与事件发布的耦合</w:t>
      </w:r>
      <w:r w:rsidRPr="00E3358F">
        <w:rPr>
          <w:rFonts w:ascii="微软雅黑" w:eastAsia="微软雅黑" w:hAnsi="微软雅黑"/>
          <w:lang w:eastAsia="zh-CN"/>
        </w:rPr>
        <w:t>：步骤 14（事件发布）位于步骤 17（事务提交）</w:t>
      </w:r>
      <w:r w:rsidRPr="00E3358F">
        <w:rPr>
          <w:rFonts w:ascii="微软雅黑" w:eastAsia="微软雅黑" w:hAnsi="微软雅黑"/>
          <w:b/>
          <w:bCs/>
          <w:lang w:eastAsia="zh-CN"/>
        </w:rPr>
        <w:t>之前</w:t>
      </w:r>
      <w:r w:rsidRPr="00E3358F">
        <w:rPr>
          <w:rFonts w:ascii="微软雅黑" w:eastAsia="微软雅黑" w:hAnsi="微软雅黑"/>
          <w:lang w:eastAsia="zh-CN"/>
        </w:rPr>
        <w:t>，单 JVM 内由 Spring 保证一致性；IS-1 跨进程演化时此约束将断裂，§3.1 的 Outbox 方案正是针对此点。</w:t>
      </w:r>
    </w:p>
    <w:p w14:paraId="03DD6433" w14:textId="77777777" w:rsidR="00064006" w:rsidRPr="00E3358F" w:rsidRDefault="00064006" w:rsidP="00E3358F">
      <w:pPr>
        <w:pStyle w:val="31"/>
      </w:pPr>
      <w:bookmarkStart w:id="112" w:name="评估关切点"/>
      <w:bookmarkStart w:id="113" w:name="_Toc232342765"/>
      <w:bookmarkEnd w:id="108"/>
      <w:bookmarkEnd w:id="111"/>
      <w:r w:rsidRPr="00E3358F">
        <w:t>1.3 评估关切点</w:t>
      </w:r>
      <w:bookmarkEnd w:id="113"/>
    </w:p>
    <w:p w14:paraId="5F59AF73" w14:textId="77777777" w:rsidR="00064006" w:rsidRPr="00E3358F" w:rsidRDefault="00064006" w:rsidP="00064006">
      <w:pPr>
        <w:pStyle w:val="FirstParagraph"/>
        <w:rPr>
          <w:rFonts w:ascii="微软雅黑" w:eastAsia="微软雅黑" w:hAnsi="微软雅黑"/>
          <w:lang w:eastAsia="zh-CN"/>
        </w:rPr>
      </w:pPr>
      <w:r w:rsidRPr="00E3358F">
        <w:rPr>
          <w:rFonts w:ascii="微软雅黑" w:eastAsia="微软雅黑" w:hAnsi="微软雅黑"/>
          <w:lang w:eastAsia="zh-CN"/>
        </w:rPr>
        <w:t>本次 SAAM 重点回答四个问题：</w:t>
      </w:r>
    </w:p>
    <w:p w14:paraId="0EACAE17" w14:textId="77777777" w:rsidR="00064006" w:rsidRPr="00E3358F" w:rsidRDefault="00064006" w:rsidP="00064006">
      <w:pPr>
        <w:pStyle w:val="Compact"/>
        <w:numPr>
          <w:ilvl w:val="0"/>
          <w:numId w:val="39"/>
        </w:numPr>
        <w:rPr>
          <w:rFonts w:ascii="微软雅黑" w:eastAsia="微软雅黑" w:hAnsi="微软雅黑"/>
          <w:lang w:eastAsia="zh-CN"/>
        </w:rPr>
      </w:pPr>
      <w:r w:rsidRPr="00E3358F">
        <w:rPr>
          <w:rFonts w:ascii="微软雅黑" w:eastAsia="微软雅黑" w:hAnsi="微软雅黑"/>
          <w:b/>
          <w:bCs/>
          <w:lang w:eastAsia="zh-CN"/>
        </w:rPr>
        <w:t>Q1</w:t>
      </w:r>
      <w:r w:rsidRPr="00E3358F">
        <w:rPr>
          <w:rFonts w:ascii="微软雅黑" w:eastAsia="微软雅黑" w:hAnsi="微软雅黑"/>
          <w:lang w:eastAsia="zh-CN"/>
        </w:rPr>
        <w:t>：当前事件驱动机制是否真的解耦了「业务动作」与「副作用」？</w:t>
      </w:r>
    </w:p>
    <w:p w14:paraId="119F5DA2" w14:textId="77777777" w:rsidR="00064006" w:rsidRPr="00E3358F" w:rsidRDefault="00064006" w:rsidP="00064006">
      <w:pPr>
        <w:pStyle w:val="Compact"/>
        <w:numPr>
          <w:ilvl w:val="0"/>
          <w:numId w:val="39"/>
        </w:numPr>
        <w:rPr>
          <w:rFonts w:ascii="微软雅黑" w:eastAsia="微软雅黑" w:hAnsi="微软雅黑"/>
          <w:lang w:eastAsia="zh-CN"/>
        </w:rPr>
      </w:pPr>
      <w:r w:rsidRPr="00E3358F">
        <w:rPr>
          <w:rFonts w:ascii="微软雅黑" w:eastAsia="微软雅黑" w:hAnsi="微软雅黑"/>
          <w:b/>
          <w:bCs/>
          <w:lang w:eastAsia="zh-CN"/>
        </w:rPr>
        <w:t>Q2</w:t>
      </w:r>
      <w:r w:rsidRPr="00E3358F">
        <w:rPr>
          <w:rFonts w:ascii="微软雅黑" w:eastAsia="微软雅黑" w:hAnsi="微软雅黑"/>
          <w:lang w:eastAsia="zh-CN"/>
        </w:rPr>
        <w:t>：如果底层连接件需要换成跨进</w:t>
      </w:r>
      <w:proofErr w:type="gramStart"/>
      <w:r w:rsidRPr="00E3358F">
        <w:rPr>
          <w:rFonts w:ascii="微软雅黑" w:eastAsia="微软雅黑" w:hAnsi="微软雅黑"/>
          <w:lang w:eastAsia="zh-CN"/>
        </w:rPr>
        <w:t>程消息</w:t>
      </w:r>
      <w:proofErr w:type="gramEnd"/>
      <w:r w:rsidRPr="00E3358F">
        <w:rPr>
          <w:rFonts w:ascii="微软雅黑" w:eastAsia="微软雅黑" w:hAnsi="微软雅黑"/>
          <w:lang w:eastAsia="zh-CN"/>
        </w:rPr>
        <w:t>中间件，当前抽象是否扛得住？</w:t>
      </w:r>
    </w:p>
    <w:p w14:paraId="29D7C8F3" w14:textId="77777777" w:rsidR="00064006" w:rsidRPr="00E3358F" w:rsidRDefault="00064006" w:rsidP="00064006">
      <w:pPr>
        <w:pStyle w:val="Compact"/>
        <w:numPr>
          <w:ilvl w:val="0"/>
          <w:numId w:val="39"/>
        </w:numPr>
        <w:rPr>
          <w:rFonts w:ascii="微软雅黑" w:eastAsia="微软雅黑" w:hAnsi="微软雅黑"/>
          <w:lang w:eastAsia="zh-CN"/>
        </w:rPr>
      </w:pPr>
      <w:r w:rsidRPr="00E3358F">
        <w:rPr>
          <w:rFonts w:ascii="微软雅黑" w:eastAsia="微软雅黑" w:hAnsi="微软雅黑"/>
          <w:b/>
          <w:bCs/>
          <w:lang w:eastAsia="zh-CN"/>
        </w:rPr>
        <w:t>Q3</w:t>
      </w:r>
      <w:r w:rsidRPr="00E3358F">
        <w:rPr>
          <w:rFonts w:ascii="微软雅黑" w:eastAsia="微软雅黑" w:hAnsi="微软雅黑"/>
          <w:lang w:eastAsia="zh-CN"/>
        </w:rPr>
        <w:t>：如果业务</w:t>
      </w:r>
      <w:proofErr w:type="gramStart"/>
      <w:r w:rsidRPr="00E3358F">
        <w:rPr>
          <w:rFonts w:ascii="微软雅黑" w:eastAsia="微软雅黑" w:hAnsi="微软雅黑"/>
          <w:lang w:eastAsia="zh-CN"/>
        </w:rPr>
        <w:t>规则维</w:t>
      </w:r>
      <w:proofErr w:type="gramEnd"/>
      <w:r w:rsidRPr="00E3358F">
        <w:rPr>
          <w:rFonts w:ascii="微软雅黑" w:eastAsia="微软雅黑" w:hAnsi="微软雅黑"/>
          <w:lang w:eastAsia="zh-CN"/>
        </w:rPr>
        <w:t>度持续演化（新增校区、学分预算等），事件机制能否提供帮助？</w:t>
      </w:r>
    </w:p>
    <w:p w14:paraId="5644D57D" w14:textId="77777777" w:rsidR="00064006" w:rsidRPr="00E3358F" w:rsidRDefault="00064006" w:rsidP="00064006">
      <w:pPr>
        <w:pStyle w:val="Compact"/>
        <w:numPr>
          <w:ilvl w:val="0"/>
          <w:numId w:val="39"/>
        </w:numPr>
        <w:rPr>
          <w:rFonts w:ascii="微软雅黑" w:eastAsia="微软雅黑" w:hAnsi="微软雅黑"/>
          <w:lang w:eastAsia="zh-CN"/>
        </w:rPr>
      </w:pPr>
      <w:r w:rsidRPr="00E3358F">
        <w:rPr>
          <w:rFonts w:ascii="微软雅黑" w:eastAsia="微软雅黑" w:hAnsi="微软雅黑"/>
          <w:b/>
          <w:bCs/>
          <w:lang w:eastAsia="zh-CN"/>
        </w:rPr>
        <w:t>Q4</w:t>
      </w:r>
      <w:r w:rsidRPr="00E3358F">
        <w:rPr>
          <w:rFonts w:ascii="微软雅黑" w:eastAsia="微软雅黑" w:hAnsi="微软雅黑"/>
          <w:lang w:eastAsia="zh-CN"/>
        </w:rPr>
        <w:t>：哪些类是</w:t>
      </w:r>
      <w:proofErr w:type="gramStart"/>
      <w:r w:rsidRPr="00E3358F">
        <w:rPr>
          <w:rFonts w:ascii="微软雅黑" w:eastAsia="微软雅黑" w:hAnsi="微软雅黑"/>
          <w:lang w:eastAsia="zh-CN"/>
        </w:rPr>
        <w:t>”</w:t>
      </w:r>
      <w:proofErr w:type="gramEnd"/>
      <w:r w:rsidRPr="00E3358F">
        <w:rPr>
          <w:rFonts w:ascii="微软雅黑" w:eastAsia="微软雅黑" w:hAnsi="微软雅黑"/>
          <w:lang w:eastAsia="zh-CN"/>
        </w:rPr>
        <w:t>看似解耦、实则脆弱</w:t>
      </w:r>
      <w:proofErr w:type="gramStart"/>
      <w:r w:rsidRPr="00E3358F">
        <w:rPr>
          <w:rFonts w:ascii="微软雅黑" w:eastAsia="微软雅黑" w:hAnsi="微软雅黑"/>
          <w:lang w:eastAsia="zh-CN"/>
        </w:rPr>
        <w:t>”</w:t>
      </w:r>
      <w:proofErr w:type="gramEnd"/>
      <w:r w:rsidRPr="00E3358F">
        <w:rPr>
          <w:rFonts w:ascii="微软雅黑" w:eastAsia="微软雅黑" w:hAnsi="微软雅黑"/>
          <w:lang w:eastAsia="zh-CN"/>
        </w:rPr>
        <w:t>的隐性热点</w:t>
      </w:r>
      <w:r w:rsidRPr="00E3358F">
        <w:rPr>
          <w:rFonts w:ascii="微软雅黑" w:eastAsia="微软雅黑" w:hAnsi="微软雅黑" w:hint="eastAsia"/>
          <w:lang w:eastAsia="zh-CN"/>
        </w:rPr>
        <w:t>？</w:t>
      </w:r>
      <w:bookmarkStart w:id="114" w:name="二利益相关者与场景列表"/>
      <w:bookmarkEnd w:id="103"/>
      <w:bookmarkEnd w:id="112"/>
    </w:p>
    <w:p w14:paraId="29BEF3A1" w14:textId="77777777" w:rsidR="00064006" w:rsidRPr="00E3358F" w:rsidRDefault="00064006" w:rsidP="00064006">
      <w:pPr>
        <w:pStyle w:val="Compact"/>
        <w:rPr>
          <w:rFonts w:ascii="微软雅黑" w:eastAsia="微软雅黑" w:hAnsi="微软雅黑"/>
          <w:lang w:eastAsia="zh-CN"/>
        </w:rPr>
      </w:pPr>
    </w:p>
    <w:p w14:paraId="1D952B73" w14:textId="77777777" w:rsidR="00064006" w:rsidRPr="00E3358F" w:rsidRDefault="00064006" w:rsidP="00064006">
      <w:pPr>
        <w:pStyle w:val="Compact"/>
        <w:rPr>
          <w:rFonts w:ascii="微软雅黑" w:eastAsia="微软雅黑" w:hAnsi="微软雅黑"/>
          <w:lang w:eastAsia="zh-CN"/>
        </w:rPr>
      </w:pPr>
    </w:p>
    <w:p w14:paraId="7EB0AAF2" w14:textId="77777777" w:rsidR="00064006" w:rsidRPr="00E3358F" w:rsidRDefault="00064006" w:rsidP="00064006">
      <w:pPr>
        <w:pStyle w:val="Compact"/>
        <w:rPr>
          <w:rFonts w:ascii="微软雅黑" w:eastAsia="微软雅黑" w:hAnsi="微软雅黑"/>
          <w:lang w:eastAsia="zh-CN"/>
        </w:rPr>
      </w:pPr>
    </w:p>
    <w:p w14:paraId="5A9B13C1" w14:textId="77777777" w:rsidR="00064006" w:rsidRPr="00E3358F" w:rsidRDefault="00064006" w:rsidP="00064006">
      <w:pPr>
        <w:pStyle w:val="Compact"/>
        <w:rPr>
          <w:rFonts w:ascii="微软雅黑" w:eastAsia="微软雅黑" w:hAnsi="微软雅黑"/>
          <w:lang w:eastAsia="zh-CN"/>
        </w:rPr>
      </w:pPr>
    </w:p>
    <w:p w14:paraId="0A51A71D" w14:textId="77777777" w:rsidR="00064006" w:rsidRPr="00E3358F" w:rsidRDefault="00064006" w:rsidP="00064006">
      <w:pPr>
        <w:pStyle w:val="Compact"/>
        <w:rPr>
          <w:rFonts w:ascii="微软雅黑" w:eastAsia="微软雅黑" w:hAnsi="微软雅黑"/>
          <w:lang w:eastAsia="zh-CN"/>
        </w:rPr>
      </w:pPr>
    </w:p>
    <w:p w14:paraId="7984A866" w14:textId="34D01438" w:rsidR="00064006" w:rsidRPr="00E3358F" w:rsidRDefault="00064006" w:rsidP="00064006">
      <w:pPr>
        <w:pStyle w:val="Compact"/>
        <w:rPr>
          <w:rFonts w:ascii="微软雅黑" w:eastAsia="微软雅黑" w:hAnsi="微软雅黑"/>
          <w:lang w:eastAsia="zh-CN"/>
        </w:rPr>
      </w:pPr>
    </w:p>
    <w:p w14:paraId="2DA48269" w14:textId="1B2BB65C" w:rsidR="00E3767B" w:rsidRPr="00E3358F" w:rsidRDefault="00E3767B" w:rsidP="00064006">
      <w:pPr>
        <w:pStyle w:val="Compact"/>
        <w:rPr>
          <w:rFonts w:ascii="微软雅黑" w:eastAsia="微软雅黑" w:hAnsi="微软雅黑"/>
          <w:lang w:eastAsia="zh-CN"/>
        </w:rPr>
      </w:pPr>
    </w:p>
    <w:p w14:paraId="76FFB472" w14:textId="4ABA6F20" w:rsidR="00E3767B" w:rsidRPr="00E3358F" w:rsidRDefault="00E3767B" w:rsidP="00064006">
      <w:pPr>
        <w:pStyle w:val="Compact"/>
        <w:rPr>
          <w:rFonts w:ascii="微软雅黑" w:eastAsia="微软雅黑" w:hAnsi="微软雅黑"/>
          <w:lang w:eastAsia="zh-CN"/>
        </w:rPr>
      </w:pPr>
    </w:p>
    <w:p w14:paraId="54BFCCA0" w14:textId="77777777" w:rsidR="00064006" w:rsidRPr="00E3358F" w:rsidRDefault="00064006" w:rsidP="00064006">
      <w:pPr>
        <w:pStyle w:val="Compact"/>
        <w:rPr>
          <w:rFonts w:ascii="微软雅黑" w:eastAsia="微软雅黑" w:hAnsi="微软雅黑" w:hint="eastAsia"/>
          <w:lang w:eastAsia="zh-CN"/>
        </w:rPr>
      </w:pPr>
    </w:p>
    <w:p w14:paraId="5D19EF10" w14:textId="5999A84C" w:rsidR="00064006" w:rsidRPr="00E3358F" w:rsidRDefault="00B95743" w:rsidP="000B65D6">
      <w:pPr>
        <w:pStyle w:val="21"/>
      </w:pPr>
      <w:bookmarkStart w:id="115" w:name="_Toc232342766"/>
      <w:r w:rsidRPr="00E3358F">
        <w:rPr>
          <w:rFonts w:hint="eastAsia"/>
        </w:rPr>
        <w:lastRenderedPageBreak/>
        <w:t>2</w:t>
      </w:r>
      <w:r w:rsidRPr="00E3358F">
        <w:t xml:space="preserve"> </w:t>
      </w:r>
      <w:r w:rsidR="00064006" w:rsidRPr="00E3358F">
        <w:t>利益相关者与场景列表</w:t>
      </w:r>
      <w:bookmarkEnd w:id="115"/>
    </w:p>
    <w:p w14:paraId="46F529F4" w14:textId="77777777" w:rsidR="00064006" w:rsidRPr="00E3358F" w:rsidRDefault="00064006" w:rsidP="00E3358F">
      <w:pPr>
        <w:pStyle w:val="31"/>
      </w:pPr>
      <w:bookmarkStart w:id="116" w:name="利益相关者识别"/>
      <w:bookmarkStart w:id="117" w:name="_Toc232342767"/>
      <w:r w:rsidRPr="00E3358F">
        <w:t>2.1 利益相关者识别</w:t>
      </w:r>
      <w:bookmarkEnd w:id="117"/>
    </w:p>
    <w:p w14:paraId="46575A1F" w14:textId="77777777" w:rsidR="00064006" w:rsidRPr="00E3358F" w:rsidRDefault="00064006" w:rsidP="00064006">
      <w:pPr>
        <w:pStyle w:val="a7"/>
        <w:jc w:val="center"/>
        <w:rPr>
          <w:rFonts w:ascii="微软雅黑" w:hAnsi="微软雅黑"/>
          <w:color w:val="auto"/>
          <w:lang w:eastAsia="zh-CN"/>
        </w:rPr>
      </w:pPr>
      <w:r w:rsidRPr="00E3358F">
        <w:rPr>
          <w:rFonts w:ascii="微软雅黑" w:hAnsi="微软雅黑"/>
          <w:color w:val="auto"/>
          <w:lang w:eastAsia="zh-CN"/>
        </w:rPr>
        <w:t xml:space="preserve">表4- </w:t>
      </w:r>
      <w:r w:rsidRPr="00E3358F">
        <w:rPr>
          <w:rFonts w:ascii="微软雅黑" w:hAnsi="微软雅黑"/>
          <w:color w:val="auto"/>
        </w:rPr>
        <w:fldChar w:fldCharType="begin"/>
      </w:r>
      <w:r w:rsidRPr="00E3358F">
        <w:rPr>
          <w:rFonts w:ascii="微软雅黑" w:hAnsi="微软雅黑"/>
          <w:color w:val="auto"/>
          <w:lang w:eastAsia="zh-CN"/>
        </w:rPr>
        <w:instrText xml:space="preserve"> SEQ 表4- \* ARABIC </w:instrText>
      </w:r>
      <w:r w:rsidRPr="00E3358F">
        <w:rPr>
          <w:rFonts w:ascii="微软雅黑" w:hAnsi="微软雅黑"/>
          <w:color w:val="auto"/>
        </w:rPr>
        <w:fldChar w:fldCharType="separate"/>
      </w:r>
      <w:r w:rsidRPr="00E3358F">
        <w:rPr>
          <w:rFonts w:ascii="微软雅黑" w:hAnsi="微软雅黑"/>
          <w:color w:val="auto"/>
          <w:lang w:eastAsia="zh-CN"/>
        </w:rPr>
        <w:t>2</w:t>
      </w:r>
      <w:r w:rsidRPr="00E3358F">
        <w:rPr>
          <w:rFonts w:ascii="微软雅黑" w:hAnsi="微软雅黑"/>
          <w:color w:val="auto"/>
        </w:rPr>
        <w:fldChar w:fldCharType="end"/>
      </w:r>
      <w:r w:rsidRPr="00E3358F">
        <w:rPr>
          <w:rFonts w:ascii="微软雅黑" w:hAnsi="微软雅黑" w:hint="eastAsia"/>
          <w:color w:val="auto"/>
          <w:lang w:eastAsia="zh-CN"/>
        </w:rPr>
        <w:t xml:space="preserve"> 利益相关者识别</w:t>
      </w:r>
    </w:p>
    <w:tbl>
      <w:tblPr>
        <w:tblStyle w:val="Table"/>
        <w:tblW w:w="8852" w:type="dxa"/>
        <w:jc w:val="center"/>
        <w:tblInd w:w="0" w:type="dxa"/>
        <w:tblBorders>
          <w:top w:val="single" w:sz="6" w:space="0" w:color="E2E8F0"/>
          <w:left w:val="single" w:sz="6" w:space="0" w:color="E2E8F0"/>
          <w:bottom w:val="single" w:sz="6" w:space="0" w:color="E2E8F0"/>
          <w:right w:val="single" w:sz="6" w:space="0" w:color="E2E8F0"/>
          <w:insideH w:val="single" w:sz="6" w:space="0" w:color="E2E8F0"/>
          <w:insideV w:val="single" w:sz="6" w:space="0" w:color="E2E8F0"/>
        </w:tblBorders>
        <w:tblLook w:val="04A0" w:firstRow="1" w:lastRow="0" w:firstColumn="1" w:lastColumn="0" w:noHBand="0" w:noVBand="1"/>
      </w:tblPr>
      <w:tblGrid>
        <w:gridCol w:w="1749"/>
        <w:gridCol w:w="7103"/>
      </w:tblGrid>
      <w:tr w:rsidR="00E3358F" w:rsidRPr="00E3358F" w14:paraId="06AF5DCD" w14:textId="77777777" w:rsidTr="009172DC">
        <w:trPr>
          <w:cnfStyle w:val="100000000000" w:firstRow="1" w:lastRow="0" w:firstColumn="0" w:lastColumn="0" w:oddVBand="0" w:evenVBand="0" w:oddHBand="0" w:evenHBand="0" w:firstRowFirstColumn="0" w:firstRowLastColumn="0" w:lastRowFirstColumn="0" w:lastRowLastColumn="0"/>
          <w:tblHeader/>
          <w:jc w:val="center"/>
        </w:trPr>
        <w:tc>
          <w:tcPr>
            <w:tcW w:w="1749" w:type="dxa"/>
            <w:tcBorders>
              <w:top w:val="single" w:sz="4" w:space="0" w:color="auto"/>
              <w:left w:val="single" w:sz="4" w:space="0" w:color="auto"/>
              <w:bottom w:val="single" w:sz="4" w:space="0" w:color="auto"/>
              <w:right w:val="single" w:sz="4" w:space="0" w:color="auto"/>
            </w:tcBorders>
            <w:shd w:val="clear" w:color="auto" w:fill="EEF4FF"/>
            <w:vAlign w:val="center"/>
          </w:tcPr>
          <w:p w14:paraId="202920FE" w14:textId="77777777" w:rsidR="00064006" w:rsidRPr="00E3358F" w:rsidRDefault="00064006" w:rsidP="009172DC">
            <w:pPr>
              <w:pStyle w:val="Compact"/>
              <w:keepNext/>
              <w:snapToGrid w:val="0"/>
              <w:jc w:val="center"/>
              <w:rPr>
                <w:rFonts w:ascii="微软雅黑" w:eastAsia="微软雅黑" w:hAnsi="微软雅黑"/>
                <w:b/>
                <w:sz w:val="22"/>
              </w:rPr>
            </w:pPr>
            <w:proofErr w:type="spellStart"/>
            <w:r w:rsidRPr="00E3358F">
              <w:rPr>
                <w:rFonts w:ascii="微软雅黑" w:eastAsia="微软雅黑" w:hAnsi="微软雅黑"/>
                <w:b/>
                <w:sz w:val="22"/>
              </w:rPr>
              <w:t>利益相关者</w:t>
            </w:r>
            <w:proofErr w:type="spellEnd"/>
          </w:p>
        </w:tc>
        <w:tc>
          <w:tcPr>
            <w:tcW w:w="7103" w:type="dxa"/>
            <w:tcBorders>
              <w:top w:val="single" w:sz="4" w:space="0" w:color="auto"/>
              <w:left w:val="single" w:sz="4" w:space="0" w:color="auto"/>
              <w:bottom w:val="single" w:sz="4" w:space="0" w:color="auto"/>
              <w:right w:val="single" w:sz="4" w:space="0" w:color="auto"/>
            </w:tcBorders>
            <w:shd w:val="clear" w:color="auto" w:fill="EEF4FF"/>
            <w:vAlign w:val="center"/>
          </w:tcPr>
          <w:p w14:paraId="64E37FEC" w14:textId="77777777" w:rsidR="00064006" w:rsidRPr="00E3358F" w:rsidRDefault="00064006" w:rsidP="009172DC">
            <w:pPr>
              <w:pStyle w:val="Compact"/>
              <w:keepNext/>
              <w:snapToGrid w:val="0"/>
              <w:jc w:val="center"/>
              <w:rPr>
                <w:rFonts w:ascii="微软雅黑" w:eastAsia="微软雅黑" w:hAnsi="微软雅黑"/>
                <w:b/>
                <w:sz w:val="22"/>
              </w:rPr>
            </w:pPr>
            <w:proofErr w:type="spellStart"/>
            <w:r w:rsidRPr="00E3358F">
              <w:rPr>
                <w:rFonts w:ascii="微软雅黑" w:eastAsia="微软雅黑" w:hAnsi="微软雅黑"/>
                <w:b/>
                <w:sz w:val="22"/>
              </w:rPr>
              <w:t>主要关切</w:t>
            </w:r>
            <w:proofErr w:type="spellEnd"/>
          </w:p>
        </w:tc>
      </w:tr>
      <w:tr w:rsidR="00E3358F" w:rsidRPr="00E3358F" w14:paraId="0F575132" w14:textId="77777777" w:rsidTr="009172DC">
        <w:trPr>
          <w:jc w:val="center"/>
        </w:trPr>
        <w:tc>
          <w:tcPr>
            <w:tcW w:w="1749" w:type="dxa"/>
            <w:tcBorders>
              <w:top w:val="single" w:sz="4" w:space="0" w:color="auto"/>
              <w:left w:val="single" w:sz="4" w:space="0" w:color="auto"/>
              <w:bottom w:val="single" w:sz="4" w:space="0" w:color="auto"/>
              <w:right w:val="single" w:sz="4" w:space="0" w:color="auto"/>
            </w:tcBorders>
            <w:vAlign w:val="center"/>
          </w:tcPr>
          <w:p w14:paraId="10AE2584" w14:textId="77777777" w:rsidR="00064006" w:rsidRPr="00E3358F" w:rsidRDefault="00064006" w:rsidP="009172DC">
            <w:pPr>
              <w:pStyle w:val="Compact"/>
              <w:keepNext/>
              <w:snapToGrid w:val="0"/>
              <w:rPr>
                <w:rFonts w:ascii="微软雅黑" w:eastAsia="微软雅黑" w:hAnsi="微软雅黑"/>
                <w:sz w:val="22"/>
              </w:rPr>
            </w:pPr>
            <w:proofErr w:type="spellStart"/>
            <w:r w:rsidRPr="00E3358F">
              <w:rPr>
                <w:rFonts w:ascii="微软雅黑" w:eastAsia="微软雅黑" w:hAnsi="微软雅黑"/>
                <w:b/>
                <w:bCs/>
                <w:sz w:val="22"/>
              </w:rPr>
              <w:t>学生</w:t>
            </w:r>
            <w:proofErr w:type="spellEnd"/>
          </w:p>
        </w:tc>
        <w:tc>
          <w:tcPr>
            <w:tcW w:w="7103" w:type="dxa"/>
            <w:tcBorders>
              <w:top w:val="single" w:sz="4" w:space="0" w:color="auto"/>
              <w:left w:val="single" w:sz="4" w:space="0" w:color="auto"/>
              <w:bottom w:val="single" w:sz="4" w:space="0" w:color="auto"/>
              <w:right w:val="single" w:sz="4" w:space="0" w:color="auto"/>
            </w:tcBorders>
            <w:vAlign w:val="center"/>
          </w:tcPr>
          <w:p w14:paraId="03E1FA98" w14:textId="77777777" w:rsidR="00064006" w:rsidRPr="00E3358F" w:rsidRDefault="00064006" w:rsidP="009172DC">
            <w:pPr>
              <w:pStyle w:val="Compact"/>
              <w:keepNext/>
              <w:snapToGrid w:val="0"/>
              <w:rPr>
                <w:rFonts w:ascii="微软雅黑" w:eastAsia="微软雅黑" w:hAnsi="微软雅黑"/>
                <w:sz w:val="22"/>
                <w:lang w:eastAsia="zh-CN"/>
              </w:rPr>
            </w:pPr>
            <w:r w:rsidRPr="00E3358F">
              <w:rPr>
                <w:rFonts w:ascii="微软雅黑" w:eastAsia="微软雅黑" w:hAnsi="微软雅黑"/>
                <w:sz w:val="22"/>
                <w:lang w:eastAsia="zh-CN"/>
              </w:rPr>
              <w:t>选/</w:t>
            </w:r>
            <w:proofErr w:type="gramStart"/>
            <w:r w:rsidRPr="00E3358F">
              <w:rPr>
                <w:rFonts w:ascii="微软雅黑" w:eastAsia="微软雅黑" w:hAnsi="微软雅黑"/>
                <w:sz w:val="22"/>
                <w:lang w:eastAsia="zh-CN"/>
              </w:rPr>
              <w:t>退课的</w:t>
            </w:r>
            <w:proofErr w:type="gramEnd"/>
            <w:r w:rsidRPr="00E3358F">
              <w:rPr>
                <w:rFonts w:ascii="微软雅黑" w:eastAsia="微软雅黑" w:hAnsi="微软雅黑"/>
                <w:sz w:val="22"/>
                <w:lang w:eastAsia="zh-CN"/>
              </w:rPr>
              <w:t>响应速度、库存的实时性、界面状态一致性</w:t>
            </w:r>
          </w:p>
        </w:tc>
      </w:tr>
      <w:tr w:rsidR="00E3358F" w:rsidRPr="00E3358F" w14:paraId="2B65973F" w14:textId="77777777" w:rsidTr="009172DC">
        <w:trPr>
          <w:jc w:val="center"/>
        </w:trPr>
        <w:tc>
          <w:tcPr>
            <w:tcW w:w="1749" w:type="dxa"/>
            <w:tcBorders>
              <w:top w:val="single" w:sz="4" w:space="0" w:color="auto"/>
              <w:left w:val="single" w:sz="4" w:space="0" w:color="auto"/>
              <w:bottom w:val="single" w:sz="4" w:space="0" w:color="auto"/>
              <w:right w:val="single" w:sz="4" w:space="0" w:color="auto"/>
            </w:tcBorders>
            <w:shd w:val="clear" w:color="auto" w:fill="F8FAFC"/>
            <w:vAlign w:val="center"/>
          </w:tcPr>
          <w:p w14:paraId="23D29294" w14:textId="77777777" w:rsidR="00064006" w:rsidRPr="00E3358F" w:rsidRDefault="00064006" w:rsidP="009172DC">
            <w:pPr>
              <w:pStyle w:val="Compact"/>
              <w:keepNext/>
              <w:snapToGrid w:val="0"/>
              <w:rPr>
                <w:rFonts w:ascii="微软雅黑" w:eastAsia="微软雅黑" w:hAnsi="微软雅黑"/>
                <w:sz w:val="22"/>
              </w:rPr>
            </w:pPr>
            <w:proofErr w:type="spellStart"/>
            <w:r w:rsidRPr="00E3358F">
              <w:rPr>
                <w:rFonts w:ascii="微软雅黑" w:eastAsia="微软雅黑" w:hAnsi="微软雅黑"/>
                <w:b/>
                <w:bCs/>
                <w:sz w:val="22"/>
              </w:rPr>
              <w:t>教师</w:t>
            </w:r>
            <w:proofErr w:type="spellEnd"/>
          </w:p>
        </w:tc>
        <w:tc>
          <w:tcPr>
            <w:tcW w:w="7103" w:type="dxa"/>
            <w:tcBorders>
              <w:top w:val="single" w:sz="4" w:space="0" w:color="auto"/>
              <w:left w:val="single" w:sz="4" w:space="0" w:color="auto"/>
              <w:bottom w:val="single" w:sz="4" w:space="0" w:color="auto"/>
              <w:right w:val="single" w:sz="4" w:space="0" w:color="auto"/>
            </w:tcBorders>
            <w:shd w:val="clear" w:color="auto" w:fill="F8FAFC"/>
            <w:vAlign w:val="center"/>
          </w:tcPr>
          <w:p w14:paraId="604E0012" w14:textId="77777777" w:rsidR="00064006" w:rsidRPr="00E3358F" w:rsidRDefault="00064006" w:rsidP="009172DC">
            <w:pPr>
              <w:pStyle w:val="Compact"/>
              <w:keepNext/>
              <w:snapToGrid w:val="0"/>
              <w:rPr>
                <w:rFonts w:ascii="微软雅黑" w:eastAsia="微软雅黑" w:hAnsi="微软雅黑"/>
                <w:sz w:val="22"/>
                <w:lang w:eastAsia="zh-CN"/>
              </w:rPr>
            </w:pPr>
            <w:r w:rsidRPr="00E3358F">
              <w:rPr>
                <w:rFonts w:ascii="微软雅黑" w:eastAsia="微软雅黑" w:hAnsi="微软雅黑"/>
                <w:sz w:val="22"/>
                <w:lang w:eastAsia="zh-CN"/>
              </w:rPr>
              <w:t>课程申报的便利性、审核状态可见性</w:t>
            </w:r>
          </w:p>
        </w:tc>
      </w:tr>
      <w:tr w:rsidR="00E3358F" w:rsidRPr="00E3358F" w14:paraId="23012F0C" w14:textId="77777777" w:rsidTr="009172DC">
        <w:trPr>
          <w:jc w:val="center"/>
        </w:trPr>
        <w:tc>
          <w:tcPr>
            <w:tcW w:w="1749" w:type="dxa"/>
            <w:tcBorders>
              <w:top w:val="single" w:sz="4" w:space="0" w:color="auto"/>
              <w:left w:val="single" w:sz="4" w:space="0" w:color="auto"/>
              <w:bottom w:val="single" w:sz="4" w:space="0" w:color="auto"/>
              <w:right w:val="single" w:sz="4" w:space="0" w:color="auto"/>
            </w:tcBorders>
            <w:vAlign w:val="center"/>
          </w:tcPr>
          <w:p w14:paraId="73680428" w14:textId="77777777" w:rsidR="00064006" w:rsidRPr="00E3358F" w:rsidRDefault="00064006" w:rsidP="009172DC">
            <w:pPr>
              <w:pStyle w:val="Compact"/>
              <w:keepNext/>
              <w:snapToGrid w:val="0"/>
              <w:rPr>
                <w:rFonts w:ascii="微软雅黑" w:eastAsia="微软雅黑" w:hAnsi="微软雅黑"/>
                <w:sz w:val="22"/>
              </w:rPr>
            </w:pPr>
            <w:proofErr w:type="spellStart"/>
            <w:r w:rsidRPr="00E3358F">
              <w:rPr>
                <w:rFonts w:ascii="微软雅黑" w:eastAsia="微软雅黑" w:hAnsi="微软雅黑"/>
                <w:b/>
                <w:bCs/>
                <w:sz w:val="22"/>
              </w:rPr>
              <w:t>教务管理员</w:t>
            </w:r>
            <w:proofErr w:type="spellEnd"/>
          </w:p>
        </w:tc>
        <w:tc>
          <w:tcPr>
            <w:tcW w:w="7103" w:type="dxa"/>
            <w:tcBorders>
              <w:top w:val="single" w:sz="4" w:space="0" w:color="auto"/>
              <w:left w:val="single" w:sz="4" w:space="0" w:color="auto"/>
              <w:bottom w:val="single" w:sz="4" w:space="0" w:color="auto"/>
              <w:right w:val="single" w:sz="4" w:space="0" w:color="auto"/>
            </w:tcBorders>
            <w:vAlign w:val="center"/>
          </w:tcPr>
          <w:p w14:paraId="78745C2D" w14:textId="77777777" w:rsidR="00064006" w:rsidRPr="00E3358F" w:rsidRDefault="00064006" w:rsidP="009172DC">
            <w:pPr>
              <w:pStyle w:val="Compact"/>
              <w:keepNext/>
              <w:snapToGrid w:val="0"/>
              <w:rPr>
                <w:rFonts w:ascii="微软雅黑" w:eastAsia="微软雅黑" w:hAnsi="微软雅黑"/>
                <w:sz w:val="22"/>
                <w:lang w:eastAsia="zh-CN"/>
              </w:rPr>
            </w:pPr>
            <w:r w:rsidRPr="00E3358F">
              <w:rPr>
                <w:rFonts w:ascii="微软雅黑" w:eastAsia="微软雅黑" w:hAnsi="微软雅黑"/>
                <w:sz w:val="22"/>
                <w:lang w:eastAsia="zh-CN"/>
              </w:rPr>
              <w:t>审核、自动排课、数据重置的可靠性与一致性</w:t>
            </w:r>
          </w:p>
        </w:tc>
      </w:tr>
      <w:tr w:rsidR="00E3358F" w:rsidRPr="00E3358F" w14:paraId="50D16E8F" w14:textId="77777777" w:rsidTr="009172DC">
        <w:trPr>
          <w:jc w:val="center"/>
        </w:trPr>
        <w:tc>
          <w:tcPr>
            <w:tcW w:w="1749" w:type="dxa"/>
            <w:tcBorders>
              <w:top w:val="single" w:sz="4" w:space="0" w:color="auto"/>
              <w:left w:val="single" w:sz="4" w:space="0" w:color="auto"/>
              <w:bottom w:val="single" w:sz="4" w:space="0" w:color="auto"/>
              <w:right w:val="single" w:sz="4" w:space="0" w:color="auto"/>
            </w:tcBorders>
            <w:shd w:val="clear" w:color="auto" w:fill="F8FAFC"/>
            <w:vAlign w:val="center"/>
          </w:tcPr>
          <w:p w14:paraId="7F76AD35" w14:textId="77777777" w:rsidR="00064006" w:rsidRPr="00E3358F" w:rsidRDefault="00064006" w:rsidP="009172DC">
            <w:pPr>
              <w:pStyle w:val="Compact"/>
              <w:keepNext/>
              <w:snapToGrid w:val="0"/>
              <w:rPr>
                <w:rFonts w:ascii="微软雅黑" w:eastAsia="微软雅黑" w:hAnsi="微软雅黑"/>
                <w:sz w:val="22"/>
              </w:rPr>
            </w:pPr>
            <w:proofErr w:type="spellStart"/>
            <w:r w:rsidRPr="00E3358F">
              <w:rPr>
                <w:rFonts w:ascii="微软雅黑" w:eastAsia="微软雅黑" w:hAnsi="微软雅黑"/>
                <w:b/>
                <w:bCs/>
                <w:sz w:val="22"/>
              </w:rPr>
              <w:t>系统运维</w:t>
            </w:r>
            <w:proofErr w:type="spellEnd"/>
          </w:p>
        </w:tc>
        <w:tc>
          <w:tcPr>
            <w:tcW w:w="7103" w:type="dxa"/>
            <w:tcBorders>
              <w:top w:val="single" w:sz="4" w:space="0" w:color="auto"/>
              <w:left w:val="single" w:sz="4" w:space="0" w:color="auto"/>
              <w:bottom w:val="single" w:sz="4" w:space="0" w:color="auto"/>
              <w:right w:val="single" w:sz="4" w:space="0" w:color="auto"/>
            </w:tcBorders>
            <w:shd w:val="clear" w:color="auto" w:fill="F8FAFC"/>
            <w:vAlign w:val="center"/>
          </w:tcPr>
          <w:p w14:paraId="06DFBFE5" w14:textId="77777777" w:rsidR="00064006" w:rsidRPr="00E3358F" w:rsidRDefault="00064006" w:rsidP="009172DC">
            <w:pPr>
              <w:pStyle w:val="Compact"/>
              <w:keepNext/>
              <w:snapToGrid w:val="0"/>
              <w:rPr>
                <w:rFonts w:ascii="微软雅黑" w:eastAsia="微软雅黑" w:hAnsi="微软雅黑"/>
                <w:sz w:val="22"/>
                <w:lang w:eastAsia="zh-CN"/>
              </w:rPr>
            </w:pPr>
            <w:r w:rsidRPr="00E3358F">
              <w:rPr>
                <w:rFonts w:ascii="微软雅黑" w:eastAsia="微软雅黑" w:hAnsi="微软雅黑"/>
                <w:sz w:val="22"/>
                <w:lang w:eastAsia="zh-CN"/>
              </w:rPr>
              <w:t>多节点部署能力、可观测性、故障恢复</w:t>
            </w:r>
          </w:p>
        </w:tc>
      </w:tr>
      <w:tr w:rsidR="00E3358F" w:rsidRPr="00E3358F" w14:paraId="289FAC99" w14:textId="77777777" w:rsidTr="009172DC">
        <w:trPr>
          <w:jc w:val="center"/>
        </w:trPr>
        <w:tc>
          <w:tcPr>
            <w:tcW w:w="1749" w:type="dxa"/>
            <w:tcBorders>
              <w:top w:val="single" w:sz="4" w:space="0" w:color="auto"/>
              <w:left w:val="single" w:sz="4" w:space="0" w:color="auto"/>
              <w:bottom w:val="single" w:sz="4" w:space="0" w:color="auto"/>
              <w:right w:val="single" w:sz="4" w:space="0" w:color="auto"/>
            </w:tcBorders>
            <w:vAlign w:val="center"/>
          </w:tcPr>
          <w:p w14:paraId="0D8B50E6" w14:textId="77777777" w:rsidR="00064006" w:rsidRPr="00E3358F" w:rsidRDefault="00064006" w:rsidP="009172DC">
            <w:pPr>
              <w:pStyle w:val="Compact"/>
              <w:keepNext/>
              <w:snapToGrid w:val="0"/>
              <w:rPr>
                <w:rFonts w:ascii="微软雅黑" w:eastAsia="微软雅黑" w:hAnsi="微软雅黑"/>
                <w:sz w:val="22"/>
              </w:rPr>
            </w:pPr>
            <w:proofErr w:type="spellStart"/>
            <w:r w:rsidRPr="00E3358F">
              <w:rPr>
                <w:rFonts w:ascii="微软雅黑" w:eastAsia="微软雅黑" w:hAnsi="微软雅黑"/>
                <w:b/>
                <w:bCs/>
                <w:sz w:val="22"/>
              </w:rPr>
              <w:t>开发人员</w:t>
            </w:r>
            <w:proofErr w:type="spellEnd"/>
          </w:p>
        </w:tc>
        <w:tc>
          <w:tcPr>
            <w:tcW w:w="7103" w:type="dxa"/>
            <w:tcBorders>
              <w:top w:val="single" w:sz="4" w:space="0" w:color="auto"/>
              <w:left w:val="single" w:sz="4" w:space="0" w:color="auto"/>
              <w:bottom w:val="single" w:sz="4" w:space="0" w:color="auto"/>
              <w:right w:val="single" w:sz="4" w:space="0" w:color="auto"/>
            </w:tcBorders>
            <w:vAlign w:val="center"/>
          </w:tcPr>
          <w:p w14:paraId="34AB3F14" w14:textId="77777777" w:rsidR="00064006" w:rsidRPr="00E3358F" w:rsidRDefault="00064006" w:rsidP="009172DC">
            <w:pPr>
              <w:pStyle w:val="Compact"/>
              <w:keepNext/>
              <w:snapToGrid w:val="0"/>
              <w:rPr>
                <w:rFonts w:ascii="微软雅黑" w:eastAsia="微软雅黑" w:hAnsi="微软雅黑"/>
                <w:sz w:val="22"/>
                <w:lang w:eastAsia="zh-CN"/>
              </w:rPr>
            </w:pPr>
            <w:r w:rsidRPr="00E3358F">
              <w:rPr>
                <w:rFonts w:ascii="微软雅黑" w:eastAsia="微软雅黑" w:hAnsi="微软雅黑"/>
                <w:sz w:val="22"/>
                <w:lang w:eastAsia="zh-CN"/>
              </w:rPr>
              <w:t>可维护性、新功能开发的局部性、技术债清晰度</w:t>
            </w:r>
          </w:p>
        </w:tc>
      </w:tr>
      <w:tr w:rsidR="00E3358F" w:rsidRPr="00E3358F" w14:paraId="0FCD2628" w14:textId="77777777" w:rsidTr="009172DC">
        <w:trPr>
          <w:jc w:val="center"/>
        </w:trPr>
        <w:tc>
          <w:tcPr>
            <w:tcW w:w="1749" w:type="dxa"/>
            <w:tcBorders>
              <w:top w:val="single" w:sz="4" w:space="0" w:color="auto"/>
              <w:left w:val="single" w:sz="4" w:space="0" w:color="auto"/>
              <w:bottom w:val="single" w:sz="4" w:space="0" w:color="auto"/>
              <w:right w:val="single" w:sz="4" w:space="0" w:color="auto"/>
            </w:tcBorders>
            <w:shd w:val="clear" w:color="auto" w:fill="F8FAFC"/>
            <w:vAlign w:val="center"/>
          </w:tcPr>
          <w:p w14:paraId="10AD2441" w14:textId="77777777" w:rsidR="00064006" w:rsidRPr="00E3358F" w:rsidRDefault="00064006" w:rsidP="009172DC">
            <w:pPr>
              <w:pStyle w:val="Compact"/>
              <w:keepNext/>
              <w:snapToGrid w:val="0"/>
              <w:rPr>
                <w:rFonts w:ascii="微软雅黑" w:eastAsia="微软雅黑" w:hAnsi="微软雅黑"/>
                <w:sz w:val="22"/>
              </w:rPr>
            </w:pPr>
            <w:proofErr w:type="spellStart"/>
            <w:r w:rsidRPr="00E3358F">
              <w:rPr>
                <w:rFonts w:ascii="微软雅黑" w:eastAsia="微软雅黑" w:hAnsi="微软雅黑"/>
                <w:b/>
                <w:bCs/>
                <w:sz w:val="22"/>
              </w:rPr>
              <w:t>校外集成方</w:t>
            </w:r>
            <w:proofErr w:type="spellEnd"/>
          </w:p>
        </w:tc>
        <w:tc>
          <w:tcPr>
            <w:tcW w:w="7103" w:type="dxa"/>
            <w:tcBorders>
              <w:top w:val="single" w:sz="4" w:space="0" w:color="auto"/>
              <w:left w:val="single" w:sz="4" w:space="0" w:color="auto"/>
              <w:bottom w:val="single" w:sz="4" w:space="0" w:color="auto"/>
              <w:right w:val="single" w:sz="4" w:space="0" w:color="auto"/>
            </w:tcBorders>
            <w:shd w:val="clear" w:color="auto" w:fill="F8FAFC"/>
            <w:vAlign w:val="center"/>
          </w:tcPr>
          <w:p w14:paraId="5D548DB4" w14:textId="77777777" w:rsidR="00064006" w:rsidRPr="00E3358F" w:rsidRDefault="00064006" w:rsidP="009172DC">
            <w:pPr>
              <w:pStyle w:val="Compact"/>
              <w:keepNext/>
              <w:snapToGrid w:val="0"/>
              <w:rPr>
                <w:rFonts w:ascii="微软雅黑" w:eastAsia="微软雅黑" w:hAnsi="微软雅黑"/>
                <w:sz w:val="22"/>
                <w:lang w:eastAsia="zh-CN"/>
              </w:rPr>
            </w:pPr>
            <w:r w:rsidRPr="00E3358F">
              <w:rPr>
                <w:rFonts w:ascii="微软雅黑" w:eastAsia="微软雅黑" w:hAnsi="微软雅黑"/>
                <w:sz w:val="22"/>
                <w:lang w:eastAsia="zh-CN"/>
              </w:rPr>
              <w:t>事件订阅、Schema 稳定性、消费可靠性</w:t>
            </w:r>
          </w:p>
        </w:tc>
      </w:tr>
    </w:tbl>
    <w:p w14:paraId="4C3D985C" w14:textId="77777777" w:rsidR="00064006" w:rsidRPr="00E3358F" w:rsidRDefault="00064006" w:rsidP="00E3358F">
      <w:pPr>
        <w:pStyle w:val="31"/>
      </w:pPr>
      <w:bookmarkStart w:id="118" w:name="直接场景ds当前架构无需修改即可支持"/>
      <w:bookmarkStart w:id="119" w:name="_Toc232342768"/>
      <w:bookmarkEnd w:id="116"/>
      <w:r w:rsidRPr="00E3358F">
        <w:t>2.2 直接场景（DS）——当前架构无需修改即可支持</w:t>
      </w:r>
      <w:bookmarkEnd w:id="119"/>
    </w:p>
    <w:p w14:paraId="720AD45D" w14:textId="77777777" w:rsidR="00064006" w:rsidRPr="00E3358F" w:rsidRDefault="00064006" w:rsidP="00064006">
      <w:pPr>
        <w:pStyle w:val="a7"/>
        <w:jc w:val="center"/>
        <w:rPr>
          <w:rFonts w:ascii="微软雅黑" w:hAnsi="微软雅黑"/>
          <w:color w:val="auto"/>
          <w:lang w:eastAsia="zh-CN"/>
        </w:rPr>
      </w:pPr>
      <w:r w:rsidRPr="00E3358F">
        <w:rPr>
          <w:rFonts w:ascii="微软雅黑" w:hAnsi="微软雅黑"/>
          <w:color w:val="auto"/>
        </w:rPr>
        <w:t xml:space="preserve">表4- </w:t>
      </w:r>
      <w:r w:rsidRPr="00E3358F">
        <w:rPr>
          <w:rFonts w:ascii="微软雅黑" w:hAnsi="微软雅黑"/>
          <w:color w:val="auto"/>
        </w:rPr>
        <w:fldChar w:fldCharType="begin"/>
      </w:r>
      <w:r w:rsidRPr="00E3358F">
        <w:rPr>
          <w:rFonts w:ascii="微软雅黑" w:hAnsi="微软雅黑"/>
          <w:color w:val="auto"/>
        </w:rPr>
        <w:instrText xml:space="preserve"> SEQ 表4- \* ARABIC </w:instrText>
      </w:r>
      <w:r w:rsidRPr="00E3358F">
        <w:rPr>
          <w:rFonts w:ascii="微软雅黑" w:hAnsi="微软雅黑"/>
          <w:color w:val="auto"/>
        </w:rPr>
        <w:fldChar w:fldCharType="separate"/>
      </w:r>
      <w:r w:rsidRPr="00E3358F">
        <w:rPr>
          <w:rFonts w:ascii="微软雅黑" w:hAnsi="微软雅黑"/>
          <w:color w:val="auto"/>
        </w:rPr>
        <w:t>3</w:t>
      </w:r>
      <w:r w:rsidRPr="00E3358F">
        <w:rPr>
          <w:rFonts w:ascii="微软雅黑" w:hAnsi="微软雅黑"/>
          <w:color w:val="auto"/>
        </w:rPr>
        <w:fldChar w:fldCharType="end"/>
      </w:r>
      <w:r w:rsidRPr="00E3358F">
        <w:rPr>
          <w:rFonts w:ascii="微软雅黑" w:hAnsi="微软雅黑" w:hint="eastAsia"/>
          <w:color w:val="auto"/>
          <w:lang w:eastAsia="zh-CN"/>
        </w:rPr>
        <w:t>直接场景清单</w:t>
      </w:r>
    </w:p>
    <w:tbl>
      <w:tblPr>
        <w:tblStyle w:val="Table"/>
        <w:tblW w:w="8856" w:type="dxa"/>
        <w:jc w:val="center"/>
        <w:tblInd w:w="0" w:type="dxa"/>
        <w:tblBorders>
          <w:top w:val="single" w:sz="6" w:space="0" w:color="E2E8F0"/>
          <w:left w:val="single" w:sz="6" w:space="0" w:color="E2E8F0"/>
          <w:bottom w:val="single" w:sz="6" w:space="0" w:color="E2E8F0"/>
          <w:right w:val="single" w:sz="6" w:space="0" w:color="E2E8F0"/>
          <w:insideH w:val="single" w:sz="6" w:space="0" w:color="E2E8F0"/>
          <w:insideV w:val="single" w:sz="6" w:space="0" w:color="E2E8F0"/>
        </w:tblBorders>
        <w:tblLook w:val="04A0" w:firstRow="1" w:lastRow="0" w:firstColumn="1" w:lastColumn="0" w:noHBand="0" w:noVBand="1"/>
      </w:tblPr>
      <w:tblGrid>
        <w:gridCol w:w="906"/>
        <w:gridCol w:w="3547"/>
        <w:gridCol w:w="4403"/>
      </w:tblGrid>
      <w:tr w:rsidR="00E3358F" w:rsidRPr="00E3358F" w14:paraId="6608B33B" w14:textId="77777777" w:rsidTr="009172DC">
        <w:trPr>
          <w:cnfStyle w:val="100000000000" w:firstRow="1" w:lastRow="0" w:firstColumn="0" w:lastColumn="0" w:oddVBand="0" w:evenVBand="0" w:oddHBand="0" w:evenHBand="0" w:firstRowFirstColumn="0" w:firstRowLastColumn="0" w:lastRowFirstColumn="0" w:lastRowLastColumn="0"/>
          <w:tblHeader/>
          <w:jc w:val="center"/>
        </w:trPr>
        <w:tc>
          <w:tcPr>
            <w:tcW w:w="906" w:type="dxa"/>
            <w:tcBorders>
              <w:top w:val="single" w:sz="4" w:space="0" w:color="auto"/>
              <w:left w:val="single" w:sz="4" w:space="0" w:color="auto"/>
              <w:bottom w:val="single" w:sz="4" w:space="0" w:color="auto"/>
              <w:right w:val="single" w:sz="4" w:space="0" w:color="auto"/>
            </w:tcBorders>
            <w:shd w:val="clear" w:color="auto" w:fill="EEF4FF"/>
            <w:vAlign w:val="center"/>
          </w:tcPr>
          <w:p w14:paraId="2481F6E9" w14:textId="77777777" w:rsidR="00064006" w:rsidRPr="00E3358F" w:rsidRDefault="00064006" w:rsidP="009172DC">
            <w:pPr>
              <w:pStyle w:val="Compact"/>
              <w:snapToGrid w:val="0"/>
              <w:jc w:val="center"/>
              <w:rPr>
                <w:rFonts w:ascii="微软雅黑" w:eastAsia="微软雅黑" w:hAnsi="微软雅黑"/>
                <w:b/>
                <w:sz w:val="22"/>
              </w:rPr>
            </w:pPr>
            <w:r w:rsidRPr="00E3358F">
              <w:rPr>
                <w:rFonts w:ascii="微软雅黑" w:eastAsia="微软雅黑" w:hAnsi="微软雅黑"/>
                <w:b/>
                <w:sz w:val="22"/>
              </w:rPr>
              <w:t>ID</w:t>
            </w:r>
          </w:p>
        </w:tc>
        <w:tc>
          <w:tcPr>
            <w:tcW w:w="3547" w:type="dxa"/>
            <w:tcBorders>
              <w:top w:val="single" w:sz="4" w:space="0" w:color="auto"/>
              <w:left w:val="single" w:sz="4" w:space="0" w:color="auto"/>
              <w:bottom w:val="single" w:sz="4" w:space="0" w:color="auto"/>
              <w:right w:val="single" w:sz="4" w:space="0" w:color="auto"/>
            </w:tcBorders>
            <w:shd w:val="clear" w:color="auto" w:fill="EEF4FF"/>
            <w:vAlign w:val="center"/>
          </w:tcPr>
          <w:p w14:paraId="28EA1DB1" w14:textId="77777777" w:rsidR="00064006" w:rsidRPr="00E3358F" w:rsidRDefault="00064006" w:rsidP="009172DC">
            <w:pPr>
              <w:pStyle w:val="Compact"/>
              <w:snapToGrid w:val="0"/>
              <w:jc w:val="center"/>
              <w:rPr>
                <w:rFonts w:ascii="微软雅黑" w:eastAsia="微软雅黑" w:hAnsi="微软雅黑"/>
                <w:b/>
                <w:sz w:val="22"/>
              </w:rPr>
            </w:pPr>
            <w:proofErr w:type="spellStart"/>
            <w:r w:rsidRPr="00E3358F">
              <w:rPr>
                <w:rFonts w:ascii="微软雅黑" w:eastAsia="微软雅黑" w:hAnsi="微软雅黑"/>
                <w:b/>
                <w:sz w:val="22"/>
              </w:rPr>
              <w:t>场景描述</w:t>
            </w:r>
            <w:proofErr w:type="spellEnd"/>
          </w:p>
        </w:tc>
        <w:tc>
          <w:tcPr>
            <w:tcW w:w="4403" w:type="dxa"/>
            <w:tcBorders>
              <w:top w:val="single" w:sz="4" w:space="0" w:color="auto"/>
              <w:left w:val="single" w:sz="4" w:space="0" w:color="auto"/>
              <w:bottom w:val="single" w:sz="4" w:space="0" w:color="auto"/>
              <w:right w:val="single" w:sz="4" w:space="0" w:color="auto"/>
            </w:tcBorders>
            <w:shd w:val="clear" w:color="auto" w:fill="EEF4FF"/>
            <w:vAlign w:val="center"/>
          </w:tcPr>
          <w:p w14:paraId="3881C8FF" w14:textId="77777777" w:rsidR="00064006" w:rsidRPr="00E3358F" w:rsidRDefault="00064006" w:rsidP="009172DC">
            <w:pPr>
              <w:pStyle w:val="Compact"/>
              <w:snapToGrid w:val="0"/>
              <w:jc w:val="center"/>
              <w:rPr>
                <w:rFonts w:ascii="微软雅黑" w:eastAsia="微软雅黑" w:hAnsi="微软雅黑"/>
                <w:b/>
                <w:sz w:val="22"/>
              </w:rPr>
            </w:pPr>
            <w:proofErr w:type="spellStart"/>
            <w:r w:rsidRPr="00E3358F">
              <w:rPr>
                <w:rFonts w:ascii="微软雅黑" w:eastAsia="微软雅黑" w:hAnsi="微软雅黑"/>
                <w:b/>
                <w:sz w:val="22"/>
              </w:rPr>
              <w:t>涉及的事件驱动能力</w:t>
            </w:r>
            <w:proofErr w:type="spellEnd"/>
          </w:p>
        </w:tc>
      </w:tr>
      <w:tr w:rsidR="00E3358F" w:rsidRPr="00E3358F" w14:paraId="5BF3FC57" w14:textId="77777777" w:rsidTr="009172DC">
        <w:trPr>
          <w:jc w:val="center"/>
        </w:trPr>
        <w:tc>
          <w:tcPr>
            <w:tcW w:w="906" w:type="dxa"/>
            <w:tcBorders>
              <w:top w:val="single" w:sz="4" w:space="0" w:color="auto"/>
              <w:left w:val="single" w:sz="4" w:space="0" w:color="auto"/>
              <w:bottom w:val="single" w:sz="4" w:space="0" w:color="auto"/>
              <w:right w:val="single" w:sz="4" w:space="0" w:color="auto"/>
            </w:tcBorders>
            <w:vAlign w:val="center"/>
          </w:tcPr>
          <w:p w14:paraId="76D0BB0B" w14:textId="77777777" w:rsidR="00064006" w:rsidRPr="00E3358F" w:rsidRDefault="00064006" w:rsidP="009172DC">
            <w:pPr>
              <w:pStyle w:val="Compact"/>
              <w:snapToGrid w:val="0"/>
              <w:jc w:val="center"/>
              <w:rPr>
                <w:rFonts w:ascii="微软雅黑" w:eastAsia="微软雅黑" w:hAnsi="微软雅黑"/>
                <w:sz w:val="22"/>
              </w:rPr>
            </w:pPr>
            <w:r w:rsidRPr="00E3358F">
              <w:rPr>
                <w:rFonts w:ascii="微软雅黑" w:eastAsia="微软雅黑" w:hAnsi="微软雅黑"/>
                <w:b/>
                <w:bCs/>
                <w:sz w:val="22"/>
              </w:rPr>
              <w:t>DS-1</w:t>
            </w:r>
          </w:p>
        </w:tc>
        <w:tc>
          <w:tcPr>
            <w:tcW w:w="3547" w:type="dxa"/>
            <w:tcBorders>
              <w:top w:val="single" w:sz="4" w:space="0" w:color="auto"/>
              <w:left w:val="single" w:sz="4" w:space="0" w:color="auto"/>
              <w:bottom w:val="single" w:sz="4" w:space="0" w:color="auto"/>
              <w:right w:val="single" w:sz="4" w:space="0" w:color="auto"/>
            </w:tcBorders>
            <w:vAlign w:val="center"/>
          </w:tcPr>
          <w:p w14:paraId="40A48251" w14:textId="77777777" w:rsidR="00064006" w:rsidRPr="00E3358F" w:rsidRDefault="00064006" w:rsidP="009172DC">
            <w:pPr>
              <w:pStyle w:val="Compact"/>
              <w:snapToGrid w:val="0"/>
              <w:rPr>
                <w:rFonts w:ascii="微软雅黑" w:eastAsia="微软雅黑" w:hAnsi="微软雅黑"/>
                <w:sz w:val="22"/>
                <w:lang w:eastAsia="zh-CN"/>
              </w:rPr>
            </w:pPr>
            <w:proofErr w:type="gramStart"/>
            <w:r w:rsidRPr="00E3358F">
              <w:rPr>
                <w:rFonts w:ascii="微软雅黑" w:eastAsia="微软雅黑" w:hAnsi="微软雅黑"/>
                <w:b/>
                <w:bCs/>
                <w:sz w:val="22"/>
                <w:lang w:eastAsia="zh-CN"/>
              </w:rPr>
              <w:t>抢课高峰期</w:t>
            </w:r>
            <w:proofErr w:type="gramEnd"/>
            <w:r w:rsidRPr="00E3358F">
              <w:rPr>
                <w:rFonts w:ascii="微软雅黑" w:eastAsia="微软雅黑" w:hAnsi="微软雅黑"/>
                <w:b/>
                <w:bCs/>
                <w:sz w:val="22"/>
                <w:lang w:eastAsia="zh-CN"/>
              </w:rPr>
              <w:t>并发选课</w:t>
            </w:r>
            <w:r w:rsidRPr="00E3358F">
              <w:rPr>
                <w:rFonts w:ascii="微软雅黑" w:eastAsia="微软雅黑" w:hAnsi="微软雅黑"/>
                <w:sz w:val="22"/>
                <w:lang w:eastAsia="zh-CN"/>
              </w:rPr>
              <w:t>：800 名学生同一</w:t>
            </w:r>
            <w:proofErr w:type="gramStart"/>
            <w:r w:rsidRPr="00E3358F">
              <w:rPr>
                <w:rFonts w:ascii="微软雅黑" w:eastAsia="微软雅黑" w:hAnsi="微软雅黑"/>
                <w:sz w:val="22"/>
                <w:lang w:eastAsia="zh-CN"/>
              </w:rPr>
              <w:t>时刻抢同一门</w:t>
            </w:r>
            <w:proofErr w:type="gramEnd"/>
            <w:r w:rsidRPr="00E3358F">
              <w:rPr>
                <w:rFonts w:ascii="微软雅黑" w:eastAsia="微软雅黑" w:hAnsi="微软雅黑"/>
                <w:sz w:val="22"/>
                <w:lang w:eastAsia="zh-CN"/>
              </w:rPr>
              <w:t>课，系统应正确扣减库存、拒绝超卖、对已选过者报错，并在每笔成功后异步落审计日志。</w:t>
            </w:r>
          </w:p>
        </w:tc>
        <w:tc>
          <w:tcPr>
            <w:tcW w:w="4403" w:type="dxa"/>
            <w:tcBorders>
              <w:top w:val="single" w:sz="4" w:space="0" w:color="auto"/>
              <w:left w:val="single" w:sz="4" w:space="0" w:color="auto"/>
              <w:bottom w:val="single" w:sz="4" w:space="0" w:color="auto"/>
              <w:right w:val="single" w:sz="4" w:space="0" w:color="auto"/>
            </w:tcBorders>
            <w:vAlign w:val="center"/>
          </w:tcPr>
          <w:p w14:paraId="022837DE" w14:textId="77777777" w:rsidR="00064006" w:rsidRPr="00E3358F" w:rsidRDefault="00064006" w:rsidP="009172DC">
            <w:pPr>
              <w:pStyle w:val="Compact"/>
              <w:snapToGrid w:val="0"/>
              <w:rPr>
                <w:rFonts w:ascii="微软雅黑" w:eastAsia="微软雅黑" w:hAnsi="微软雅黑"/>
                <w:sz w:val="22"/>
              </w:rPr>
            </w:pPr>
            <w:r w:rsidRPr="00E3358F">
              <w:rPr>
                <w:rFonts w:ascii="微软雅黑" w:eastAsia="微软雅黑" w:hAnsi="微软雅黑"/>
                <w:sz w:val="22"/>
              </w:rPr>
              <w:t xml:space="preserve">Redis </w:t>
            </w:r>
            <w:r w:rsidRPr="00E3358F">
              <w:rPr>
                <w:rStyle w:val="VerbatimChar"/>
                <w:rFonts w:ascii="微软雅黑" w:eastAsia="微软雅黑" w:hAnsi="微软雅黑"/>
              </w:rPr>
              <w:t>decrement</w:t>
            </w:r>
            <w:r w:rsidRPr="00E3358F">
              <w:rPr>
                <w:rFonts w:ascii="微软雅黑" w:eastAsia="微软雅黑" w:hAnsi="微软雅黑"/>
                <w:sz w:val="22"/>
              </w:rPr>
              <w:t xml:space="preserve"> + </w:t>
            </w:r>
            <w:proofErr w:type="spellStart"/>
            <w:r w:rsidRPr="00E3358F">
              <w:rPr>
                <w:rFonts w:ascii="微软雅黑" w:eastAsia="微软雅黑" w:hAnsi="微软雅黑"/>
                <w:sz w:val="22"/>
              </w:rPr>
              <w:t>幂等校验</w:t>
            </w:r>
            <w:proofErr w:type="spellEnd"/>
            <w:r w:rsidRPr="00E3358F">
              <w:rPr>
                <w:rFonts w:ascii="微软雅黑" w:eastAsia="微软雅黑" w:hAnsi="微软雅黑"/>
                <w:sz w:val="22"/>
              </w:rPr>
              <w:t xml:space="preserve"> + </w:t>
            </w:r>
            <w:r w:rsidRPr="00E3358F">
              <w:rPr>
                <w:rStyle w:val="VerbatimChar"/>
                <w:rFonts w:ascii="微软雅黑" w:eastAsia="微软雅黑" w:hAnsi="微软雅黑"/>
                <w:b/>
                <w:bCs/>
              </w:rPr>
              <w:t>@Async</w:t>
            </w:r>
            <w:r w:rsidRPr="00E3358F">
              <w:rPr>
                <w:rFonts w:ascii="微软雅黑" w:eastAsia="微软雅黑" w:hAnsi="微软雅黑"/>
                <w:b/>
                <w:bCs/>
                <w:sz w:val="22"/>
              </w:rPr>
              <w:t xml:space="preserve"> </w:t>
            </w:r>
            <w:proofErr w:type="spellStart"/>
            <w:r w:rsidRPr="00E3358F">
              <w:rPr>
                <w:rFonts w:ascii="微软雅黑" w:eastAsia="微软雅黑" w:hAnsi="微软雅黑"/>
                <w:b/>
                <w:bCs/>
                <w:sz w:val="22"/>
              </w:rPr>
              <w:t>事件监听器使日志不阻塞主路径</w:t>
            </w:r>
            <w:proofErr w:type="spellEnd"/>
          </w:p>
        </w:tc>
      </w:tr>
      <w:tr w:rsidR="00E3358F" w:rsidRPr="00E3358F" w14:paraId="3B0822A5" w14:textId="77777777" w:rsidTr="009172DC">
        <w:trPr>
          <w:jc w:val="center"/>
        </w:trPr>
        <w:tc>
          <w:tcPr>
            <w:tcW w:w="906" w:type="dxa"/>
            <w:tcBorders>
              <w:top w:val="single" w:sz="4" w:space="0" w:color="auto"/>
              <w:left w:val="single" w:sz="4" w:space="0" w:color="auto"/>
              <w:bottom w:val="single" w:sz="4" w:space="0" w:color="auto"/>
              <w:right w:val="single" w:sz="4" w:space="0" w:color="auto"/>
            </w:tcBorders>
            <w:shd w:val="clear" w:color="auto" w:fill="F8FAFC"/>
            <w:vAlign w:val="center"/>
          </w:tcPr>
          <w:p w14:paraId="3A247465" w14:textId="77777777" w:rsidR="00064006" w:rsidRPr="00E3358F" w:rsidRDefault="00064006" w:rsidP="009172DC">
            <w:pPr>
              <w:pStyle w:val="Compact"/>
              <w:snapToGrid w:val="0"/>
              <w:jc w:val="center"/>
              <w:rPr>
                <w:rFonts w:ascii="微软雅黑" w:eastAsia="微软雅黑" w:hAnsi="微软雅黑"/>
                <w:sz w:val="22"/>
              </w:rPr>
            </w:pPr>
            <w:r w:rsidRPr="00E3358F">
              <w:rPr>
                <w:rFonts w:ascii="微软雅黑" w:eastAsia="微软雅黑" w:hAnsi="微软雅黑"/>
                <w:b/>
                <w:bCs/>
                <w:sz w:val="22"/>
              </w:rPr>
              <w:t>DS-2</w:t>
            </w:r>
          </w:p>
        </w:tc>
        <w:tc>
          <w:tcPr>
            <w:tcW w:w="3547" w:type="dxa"/>
            <w:tcBorders>
              <w:top w:val="single" w:sz="4" w:space="0" w:color="auto"/>
              <w:left w:val="single" w:sz="4" w:space="0" w:color="auto"/>
              <w:bottom w:val="single" w:sz="4" w:space="0" w:color="auto"/>
              <w:right w:val="single" w:sz="4" w:space="0" w:color="auto"/>
            </w:tcBorders>
            <w:shd w:val="clear" w:color="auto" w:fill="F8FAFC"/>
            <w:vAlign w:val="center"/>
          </w:tcPr>
          <w:p w14:paraId="2392088E" w14:textId="77777777" w:rsidR="00064006" w:rsidRPr="00E3358F" w:rsidRDefault="00064006" w:rsidP="009172DC">
            <w:pPr>
              <w:pStyle w:val="Compact"/>
              <w:snapToGrid w:val="0"/>
              <w:rPr>
                <w:rFonts w:ascii="微软雅黑" w:eastAsia="微软雅黑" w:hAnsi="微软雅黑"/>
                <w:sz w:val="22"/>
                <w:lang w:eastAsia="zh-CN"/>
              </w:rPr>
            </w:pPr>
            <w:r w:rsidRPr="00E3358F">
              <w:rPr>
                <w:rFonts w:ascii="微软雅黑" w:eastAsia="微软雅黑" w:hAnsi="微软雅黑"/>
                <w:b/>
                <w:bCs/>
                <w:sz w:val="22"/>
                <w:lang w:eastAsia="zh-CN"/>
              </w:rPr>
              <w:t>课程生命周期 0 → 1 → 2 端到端流转</w:t>
            </w:r>
            <w:r w:rsidRPr="00E3358F">
              <w:rPr>
                <w:rFonts w:ascii="微软雅黑" w:eastAsia="微软雅黑" w:hAnsi="微软雅黑"/>
                <w:sz w:val="22"/>
                <w:lang w:eastAsia="zh-CN"/>
              </w:rPr>
              <w:t>：教师申报 → 管理员审核 → 自动排课，学生、教师、教务三方界面</w:t>
            </w:r>
            <w:r w:rsidRPr="00E3358F">
              <w:rPr>
                <w:rFonts w:ascii="微软雅黑" w:eastAsia="微软雅黑" w:hAnsi="微软雅黑"/>
                <w:b/>
                <w:bCs/>
                <w:sz w:val="22"/>
                <w:lang w:eastAsia="zh-CN"/>
              </w:rPr>
              <w:t>各自正确刷新</w:t>
            </w:r>
            <w:r w:rsidRPr="00E3358F">
              <w:rPr>
                <w:rFonts w:ascii="微软雅黑" w:eastAsia="微软雅黑" w:hAnsi="微软雅黑"/>
                <w:sz w:val="22"/>
                <w:lang w:eastAsia="zh-CN"/>
              </w:rPr>
              <w:t>。</w:t>
            </w:r>
          </w:p>
        </w:tc>
        <w:tc>
          <w:tcPr>
            <w:tcW w:w="4403" w:type="dxa"/>
            <w:tcBorders>
              <w:top w:val="single" w:sz="4" w:space="0" w:color="auto"/>
              <w:left w:val="single" w:sz="4" w:space="0" w:color="auto"/>
              <w:bottom w:val="single" w:sz="4" w:space="0" w:color="auto"/>
              <w:right w:val="single" w:sz="4" w:space="0" w:color="auto"/>
            </w:tcBorders>
            <w:shd w:val="clear" w:color="auto" w:fill="F8FAFC"/>
            <w:vAlign w:val="center"/>
          </w:tcPr>
          <w:p w14:paraId="345EFC77" w14:textId="77777777" w:rsidR="00064006" w:rsidRPr="00E3358F" w:rsidRDefault="00064006" w:rsidP="009172DC">
            <w:pPr>
              <w:pStyle w:val="Compact"/>
              <w:snapToGrid w:val="0"/>
              <w:rPr>
                <w:rFonts w:ascii="微软雅黑" w:eastAsia="微软雅黑" w:hAnsi="微软雅黑"/>
                <w:sz w:val="22"/>
              </w:rPr>
            </w:pPr>
            <w:proofErr w:type="spellStart"/>
            <w:r w:rsidRPr="00E3358F">
              <w:rPr>
                <w:rStyle w:val="VerbatimChar"/>
                <w:rFonts w:ascii="微软雅黑" w:eastAsia="微软雅黑" w:hAnsi="微软雅黑"/>
              </w:rPr>
              <w:t>CourseProposedEvent</w:t>
            </w:r>
            <w:proofErr w:type="spellEnd"/>
            <w:r w:rsidRPr="00E3358F">
              <w:rPr>
                <w:rStyle w:val="VerbatimChar"/>
                <w:rFonts w:ascii="微软雅黑" w:eastAsia="微软雅黑" w:hAnsi="微软雅黑"/>
              </w:rPr>
              <w:t xml:space="preserve"> → </w:t>
            </w:r>
            <w:proofErr w:type="spellStart"/>
            <w:r w:rsidRPr="00E3358F">
              <w:rPr>
                <w:rStyle w:val="VerbatimChar"/>
                <w:rFonts w:ascii="微软雅黑" w:eastAsia="微软雅黑" w:hAnsi="微软雅黑"/>
              </w:rPr>
              <w:t>CourseAuditedEvent</w:t>
            </w:r>
            <w:proofErr w:type="spellEnd"/>
            <w:r w:rsidRPr="00E3358F">
              <w:rPr>
                <w:rStyle w:val="VerbatimChar"/>
                <w:rFonts w:ascii="微软雅黑" w:eastAsia="微软雅黑" w:hAnsi="微软雅黑"/>
              </w:rPr>
              <w:t xml:space="preserve"> → </w:t>
            </w:r>
            <w:proofErr w:type="spellStart"/>
            <w:r w:rsidRPr="00E3358F">
              <w:rPr>
                <w:rStyle w:val="VerbatimChar"/>
                <w:rFonts w:ascii="微软雅黑" w:eastAsia="微软雅黑" w:hAnsi="微软雅黑"/>
              </w:rPr>
              <w:t>ScheduleGeneratedEvent</w:t>
            </w:r>
            <w:proofErr w:type="spellEnd"/>
            <w:r w:rsidRPr="00E3358F">
              <w:rPr>
                <w:rFonts w:ascii="微软雅黑" w:eastAsia="微软雅黑" w:hAnsi="微软雅黑"/>
                <w:sz w:val="22"/>
              </w:rPr>
              <w:t xml:space="preserve"> </w:t>
            </w:r>
            <w:proofErr w:type="spellStart"/>
            <w:r w:rsidRPr="00E3358F">
              <w:rPr>
                <w:rFonts w:ascii="微软雅黑" w:eastAsia="微软雅黑" w:hAnsi="微软雅黑"/>
                <w:sz w:val="22"/>
              </w:rPr>
              <w:t>后端事件链</w:t>
            </w:r>
            <w:proofErr w:type="spellEnd"/>
            <w:r w:rsidRPr="00E3358F">
              <w:rPr>
                <w:rFonts w:ascii="微软雅黑" w:eastAsia="微软雅黑" w:hAnsi="微软雅黑"/>
                <w:sz w:val="22"/>
              </w:rPr>
              <w:t xml:space="preserve"> + </w:t>
            </w:r>
            <w:proofErr w:type="spellStart"/>
            <w:r w:rsidRPr="00E3358F">
              <w:rPr>
                <w:rFonts w:ascii="微软雅黑" w:eastAsia="微软雅黑" w:hAnsi="微软雅黑"/>
                <w:sz w:val="22"/>
              </w:rPr>
              <w:t>前端</w:t>
            </w:r>
            <w:proofErr w:type="spellEnd"/>
            <w:r w:rsidRPr="00E3358F">
              <w:rPr>
                <w:rFonts w:ascii="微软雅黑" w:eastAsia="微软雅黑" w:hAnsi="微软雅黑"/>
                <w:sz w:val="22"/>
              </w:rPr>
              <w:t xml:space="preserve"> mitt </w:t>
            </w:r>
            <w:proofErr w:type="spellStart"/>
            <w:r w:rsidRPr="00E3358F">
              <w:rPr>
                <w:rFonts w:ascii="微软雅黑" w:eastAsia="微软雅黑" w:hAnsi="微软雅黑"/>
                <w:sz w:val="22"/>
              </w:rPr>
              <w:t>多消费者</w:t>
            </w:r>
            <w:proofErr w:type="spellEnd"/>
            <w:r w:rsidRPr="00E3358F">
              <w:rPr>
                <w:rFonts w:ascii="微软雅黑" w:eastAsia="微软雅黑" w:hAnsi="微软雅黑"/>
                <w:sz w:val="22"/>
              </w:rPr>
              <w:t xml:space="preserve"> fan-out</w:t>
            </w:r>
          </w:p>
        </w:tc>
      </w:tr>
      <w:tr w:rsidR="00E3358F" w:rsidRPr="00E3358F" w14:paraId="4C3E841A" w14:textId="77777777" w:rsidTr="009172DC">
        <w:trPr>
          <w:jc w:val="center"/>
        </w:trPr>
        <w:tc>
          <w:tcPr>
            <w:tcW w:w="906" w:type="dxa"/>
            <w:tcBorders>
              <w:top w:val="single" w:sz="4" w:space="0" w:color="auto"/>
              <w:left w:val="single" w:sz="4" w:space="0" w:color="auto"/>
              <w:bottom w:val="single" w:sz="4" w:space="0" w:color="auto"/>
              <w:right w:val="single" w:sz="4" w:space="0" w:color="auto"/>
            </w:tcBorders>
            <w:vAlign w:val="center"/>
          </w:tcPr>
          <w:p w14:paraId="4225DD5F" w14:textId="77777777" w:rsidR="00064006" w:rsidRPr="00E3358F" w:rsidRDefault="00064006" w:rsidP="009172DC">
            <w:pPr>
              <w:pStyle w:val="Compact"/>
              <w:snapToGrid w:val="0"/>
              <w:jc w:val="center"/>
              <w:rPr>
                <w:rFonts w:ascii="微软雅黑" w:eastAsia="微软雅黑" w:hAnsi="微软雅黑"/>
                <w:sz w:val="22"/>
              </w:rPr>
            </w:pPr>
            <w:r w:rsidRPr="00E3358F">
              <w:rPr>
                <w:rFonts w:ascii="微软雅黑" w:eastAsia="微软雅黑" w:hAnsi="微软雅黑"/>
                <w:b/>
                <w:bCs/>
                <w:sz w:val="22"/>
              </w:rPr>
              <w:t>DS-3</w:t>
            </w:r>
          </w:p>
        </w:tc>
        <w:tc>
          <w:tcPr>
            <w:tcW w:w="3547" w:type="dxa"/>
            <w:tcBorders>
              <w:top w:val="single" w:sz="4" w:space="0" w:color="auto"/>
              <w:left w:val="single" w:sz="4" w:space="0" w:color="auto"/>
              <w:bottom w:val="single" w:sz="4" w:space="0" w:color="auto"/>
              <w:right w:val="single" w:sz="4" w:space="0" w:color="auto"/>
            </w:tcBorders>
            <w:vAlign w:val="center"/>
          </w:tcPr>
          <w:p w14:paraId="41AA5FA7" w14:textId="77777777" w:rsidR="00064006" w:rsidRPr="00E3358F" w:rsidRDefault="00064006" w:rsidP="009172DC">
            <w:pPr>
              <w:pStyle w:val="Compact"/>
              <w:snapToGrid w:val="0"/>
              <w:rPr>
                <w:rFonts w:ascii="微软雅黑" w:eastAsia="微软雅黑" w:hAnsi="微软雅黑"/>
                <w:sz w:val="22"/>
                <w:lang w:eastAsia="zh-CN"/>
              </w:rPr>
            </w:pPr>
            <w:r w:rsidRPr="00E3358F">
              <w:rPr>
                <w:rFonts w:ascii="微软雅黑" w:eastAsia="微软雅黑" w:hAnsi="微软雅黑"/>
                <w:b/>
                <w:bCs/>
                <w:sz w:val="22"/>
                <w:lang w:eastAsia="zh-CN"/>
              </w:rPr>
              <w:t>退课后多视图自动同步</w:t>
            </w:r>
            <w:r w:rsidRPr="00E3358F">
              <w:rPr>
                <w:rFonts w:ascii="微软雅黑" w:eastAsia="微软雅黑" w:hAnsi="微软雅黑"/>
                <w:sz w:val="22"/>
                <w:lang w:eastAsia="zh-CN"/>
              </w:rPr>
              <w:t>：</w:t>
            </w:r>
            <w:proofErr w:type="spellStart"/>
            <w:r w:rsidRPr="00E3358F">
              <w:rPr>
                <w:rStyle w:val="VerbatimChar"/>
                <w:rFonts w:ascii="微软雅黑" w:eastAsia="微软雅黑" w:hAnsi="微软雅黑"/>
                <w:lang w:eastAsia="zh-CN"/>
              </w:rPr>
              <w:t>handleDrop</w:t>
            </w:r>
            <w:proofErr w:type="spellEnd"/>
            <w:r w:rsidRPr="00E3358F">
              <w:rPr>
                <w:rFonts w:ascii="微软雅黑" w:eastAsia="微软雅黑" w:hAnsi="微软雅黑"/>
                <w:sz w:val="22"/>
                <w:lang w:eastAsia="zh-CN"/>
              </w:rPr>
              <w:t xml:space="preserve"> 函数本身不知道存在哪些视图，但</w:t>
            </w:r>
            <w:proofErr w:type="gramStart"/>
            <w:r w:rsidRPr="00E3358F">
              <w:rPr>
                <w:rFonts w:ascii="微软雅黑" w:eastAsia="微软雅黑" w:hAnsi="微软雅黑"/>
                <w:sz w:val="22"/>
                <w:lang w:eastAsia="zh-CN"/>
              </w:rPr>
              <w:t>”</w:t>
            </w:r>
            <w:proofErr w:type="gramEnd"/>
            <w:r w:rsidRPr="00E3358F">
              <w:rPr>
                <w:rFonts w:ascii="微软雅黑" w:eastAsia="微软雅黑" w:hAnsi="微软雅黑"/>
                <w:sz w:val="22"/>
                <w:lang w:eastAsia="zh-CN"/>
              </w:rPr>
              <w:t>我的课程</w:t>
            </w:r>
            <w:proofErr w:type="gramStart"/>
            <w:r w:rsidRPr="00E3358F">
              <w:rPr>
                <w:rFonts w:ascii="微软雅黑" w:eastAsia="微软雅黑" w:hAnsi="微软雅黑"/>
                <w:sz w:val="22"/>
                <w:lang w:eastAsia="zh-CN"/>
              </w:rPr>
              <w:t>”</w:t>
            </w:r>
            <w:proofErr w:type="gramEnd"/>
            <w:r w:rsidRPr="00E3358F">
              <w:rPr>
                <w:rFonts w:ascii="微软雅黑" w:eastAsia="微软雅黑" w:hAnsi="微软雅黑"/>
                <w:sz w:val="22"/>
                <w:lang w:eastAsia="zh-CN"/>
              </w:rPr>
              <w:t>“可选课程”“全部课程”三个视图都被刷新。</w:t>
            </w:r>
          </w:p>
        </w:tc>
        <w:tc>
          <w:tcPr>
            <w:tcW w:w="4403" w:type="dxa"/>
            <w:tcBorders>
              <w:top w:val="single" w:sz="4" w:space="0" w:color="auto"/>
              <w:left w:val="single" w:sz="4" w:space="0" w:color="auto"/>
              <w:bottom w:val="single" w:sz="4" w:space="0" w:color="auto"/>
              <w:right w:val="single" w:sz="4" w:space="0" w:color="auto"/>
            </w:tcBorders>
            <w:vAlign w:val="center"/>
          </w:tcPr>
          <w:p w14:paraId="402450DA" w14:textId="77777777" w:rsidR="00064006" w:rsidRPr="00E3358F" w:rsidRDefault="00064006" w:rsidP="009172DC">
            <w:pPr>
              <w:pStyle w:val="Compact"/>
              <w:snapToGrid w:val="0"/>
              <w:rPr>
                <w:rFonts w:ascii="微软雅黑" w:eastAsia="微软雅黑" w:hAnsi="微软雅黑"/>
                <w:sz w:val="22"/>
              </w:rPr>
            </w:pPr>
            <w:proofErr w:type="spellStart"/>
            <w:r w:rsidRPr="00E3358F">
              <w:rPr>
                <w:rStyle w:val="VerbatimChar"/>
                <w:rFonts w:ascii="微软雅黑" w:eastAsia="微软雅黑" w:hAnsi="微软雅黑"/>
              </w:rPr>
              <w:t>bus.emit</w:t>
            </w:r>
            <w:proofErr w:type="spellEnd"/>
            <w:r w:rsidRPr="00E3358F">
              <w:rPr>
                <w:rStyle w:val="VerbatimChar"/>
                <w:rFonts w:ascii="微软雅黑" w:eastAsia="微软雅黑" w:hAnsi="微软雅黑"/>
              </w:rPr>
              <w:t>(COURSE_DROPPED)</w:t>
            </w:r>
            <w:r w:rsidRPr="00E3358F">
              <w:rPr>
                <w:rFonts w:ascii="微软雅黑" w:eastAsia="微软雅黑" w:hAnsi="微软雅黑"/>
                <w:sz w:val="22"/>
              </w:rPr>
              <w:t xml:space="preserve"> → </w:t>
            </w:r>
            <w:r w:rsidRPr="00E3358F">
              <w:rPr>
                <w:rStyle w:val="VerbatimChar"/>
                <w:rFonts w:ascii="微软雅黑" w:eastAsia="微软雅黑" w:hAnsi="微软雅黑"/>
              </w:rPr>
              <w:t>App.vue:709</w:t>
            </w:r>
            <w:r w:rsidRPr="00E3358F">
              <w:rPr>
                <w:rFonts w:ascii="微软雅黑" w:eastAsia="微软雅黑" w:hAnsi="微软雅黑"/>
                <w:sz w:val="22"/>
              </w:rPr>
              <w:t xml:space="preserve"> </w:t>
            </w:r>
            <w:proofErr w:type="spellStart"/>
            <w:r w:rsidRPr="00E3358F">
              <w:rPr>
                <w:rFonts w:ascii="微软雅黑" w:eastAsia="微软雅黑" w:hAnsi="微软雅黑"/>
                <w:sz w:val="22"/>
              </w:rPr>
              <w:t>处的</w:t>
            </w:r>
            <w:proofErr w:type="spellEnd"/>
            <w:r w:rsidRPr="00E3358F">
              <w:rPr>
                <w:rFonts w:ascii="微软雅黑" w:eastAsia="微软雅黑" w:hAnsi="微软雅黑"/>
                <w:sz w:val="22"/>
              </w:rPr>
              <w:t xml:space="preserve"> 3 个 listener </w:t>
            </w:r>
            <w:proofErr w:type="spellStart"/>
            <w:r w:rsidRPr="00E3358F">
              <w:rPr>
                <w:rFonts w:ascii="微软雅黑" w:eastAsia="微软雅黑" w:hAnsi="微软雅黑"/>
                <w:sz w:val="22"/>
              </w:rPr>
              <w:t>解耦</w:t>
            </w:r>
            <w:proofErr w:type="spellEnd"/>
            <w:r w:rsidRPr="00E3358F">
              <w:rPr>
                <w:rFonts w:ascii="微软雅黑" w:eastAsia="微软雅黑" w:hAnsi="微软雅黑"/>
                <w:sz w:val="22"/>
              </w:rPr>
              <w:t xml:space="preserve"> fan-out</w:t>
            </w:r>
          </w:p>
        </w:tc>
      </w:tr>
    </w:tbl>
    <w:p w14:paraId="155EA92C" w14:textId="77777777" w:rsidR="00064006" w:rsidRPr="00E3358F" w:rsidRDefault="00064006" w:rsidP="00E3358F">
      <w:pPr>
        <w:pStyle w:val="31"/>
      </w:pPr>
      <w:bookmarkStart w:id="120" w:name="_Toc232342769"/>
      <w:bookmarkEnd w:id="118"/>
      <w:r w:rsidRPr="00E3358F">
        <w:lastRenderedPageBreak/>
        <w:t xml:space="preserve">1. </w:t>
      </w:r>
      <w:r w:rsidRPr="00E3358F">
        <w:rPr>
          <w:rFonts w:cs="微软雅黑" w:hint="eastAsia"/>
        </w:rPr>
        <w:t>课</w:t>
      </w:r>
      <w:r w:rsidRPr="00E3358F">
        <w:rPr>
          <w:rFonts w:hint="eastAsia"/>
        </w:rPr>
        <w:t>程申</w:t>
      </w:r>
      <w:r w:rsidRPr="00E3358F">
        <w:rPr>
          <w:rFonts w:cs="微软雅黑" w:hint="eastAsia"/>
        </w:rPr>
        <w:t>报</w:t>
      </w:r>
      <w:r w:rsidRPr="00E3358F">
        <w:rPr>
          <w:rFonts w:hint="eastAsia"/>
        </w:rPr>
        <w:t>与</w:t>
      </w:r>
      <w:r w:rsidRPr="00E3358F">
        <w:rPr>
          <w:rFonts w:cs="微软雅黑" w:hint="eastAsia"/>
        </w:rPr>
        <w:t>审</w:t>
      </w:r>
      <w:r w:rsidRPr="00E3358F">
        <w:rPr>
          <w:rFonts w:hint="eastAsia"/>
        </w:rPr>
        <w:t>批流</w:t>
      </w:r>
      <w:r w:rsidRPr="00E3358F">
        <w:rPr>
          <w:rFonts w:cs="微软雅黑" w:hint="eastAsia"/>
        </w:rPr>
        <w:t>测试</w:t>
      </w:r>
      <w:r w:rsidRPr="00E3358F">
        <w:rPr>
          <w:rFonts w:hint="eastAsia"/>
        </w:rPr>
        <w:t>（呼</w:t>
      </w:r>
      <w:r w:rsidRPr="00E3358F">
        <w:rPr>
          <w:rFonts w:cs="微软雅黑" w:hint="eastAsia"/>
        </w:rPr>
        <w:t>应报</w:t>
      </w:r>
      <w:r w:rsidRPr="00E3358F">
        <w:rPr>
          <w:rFonts w:hint="eastAsia"/>
        </w:rPr>
        <w:t>告中的</w:t>
      </w:r>
      <w:r w:rsidRPr="00E3358F">
        <w:t>“状</w:t>
      </w:r>
      <w:r w:rsidRPr="00E3358F">
        <w:rPr>
          <w:rFonts w:cs="微软雅黑" w:hint="eastAsia"/>
        </w:rPr>
        <w:t>态</w:t>
      </w:r>
      <w:r w:rsidRPr="00E3358F">
        <w:rPr>
          <w:rFonts w:hint="eastAsia"/>
        </w:rPr>
        <w:t>机流</w:t>
      </w:r>
      <w:r w:rsidRPr="00E3358F">
        <w:rPr>
          <w:rFonts w:cs="微软雅黑" w:hint="eastAsia"/>
        </w:rPr>
        <w:t>转</w:t>
      </w:r>
      <w:r w:rsidRPr="00E3358F">
        <w:t>”）</w:t>
      </w:r>
      <w:bookmarkEnd w:id="120"/>
    </w:p>
    <w:p w14:paraId="6B8CBAA6" w14:textId="77777777" w:rsidR="00064006" w:rsidRPr="00E3358F" w:rsidRDefault="00064006" w:rsidP="00064006">
      <w:pPr>
        <w:pStyle w:val="FirstParagraph"/>
        <w:keepNext/>
        <w:spacing w:before="0" w:after="120"/>
        <w:rPr>
          <w:rFonts w:ascii="微软雅黑" w:eastAsia="微软雅黑" w:hAnsi="微软雅黑"/>
          <w:lang w:eastAsia="zh-CN"/>
        </w:rPr>
      </w:pPr>
      <w:r w:rsidRPr="00E3358F">
        <w:rPr>
          <w:rFonts w:ascii="微软雅黑" w:eastAsia="微软雅黑" w:hAnsi="微软雅黑" w:cs="宋体" w:hint="eastAsia"/>
          <w:lang w:eastAsia="zh-CN"/>
        </w:rPr>
        <w:t>该功能测试用于证明系统拥有完整的角色权限控制和课程生命周期流转。</w:t>
      </w:r>
    </w:p>
    <w:p w14:paraId="10E15EF4" w14:textId="77777777" w:rsidR="00064006" w:rsidRPr="00E3358F" w:rsidRDefault="00064006" w:rsidP="00064006">
      <w:pPr>
        <w:keepNext/>
        <w:spacing w:before="80" w:after="40"/>
        <w:jc w:val="center"/>
        <w:rPr>
          <w:rFonts w:ascii="微软雅黑" w:hAnsi="微软雅黑"/>
        </w:rPr>
      </w:pPr>
      <w:r w:rsidRPr="00E3358F">
        <w:rPr>
          <w:rFonts w:ascii="微软雅黑" w:hAnsi="微软雅黑"/>
          <w:noProof/>
        </w:rPr>
        <w:drawing>
          <wp:inline distT="0" distB="0" distL="0" distR="0" wp14:anchorId="7C20B6BF" wp14:editId="0E0FAC22">
            <wp:extent cx="5715000" cy="28967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teacher-proposal-pending.png"/>
                    <pic:cNvPicPr/>
                  </pic:nvPicPr>
                  <pic:blipFill>
                    <a:blip r:embed="rId26"/>
                    <a:stretch>
                      <a:fillRect/>
                    </a:stretch>
                  </pic:blipFill>
                  <pic:spPr>
                    <a:xfrm>
                      <a:off x="0" y="0"/>
                      <a:ext cx="5715000" cy="289673"/>
                    </a:xfrm>
                    <a:prstGeom prst="rect">
                      <a:avLst/>
                    </a:prstGeom>
                  </pic:spPr>
                </pic:pic>
              </a:graphicData>
            </a:graphic>
          </wp:inline>
        </w:drawing>
      </w:r>
    </w:p>
    <w:p w14:paraId="310478CE" w14:textId="77777777" w:rsidR="00064006" w:rsidRPr="00E3358F" w:rsidRDefault="00064006" w:rsidP="00064006">
      <w:pPr>
        <w:spacing w:after="80"/>
        <w:jc w:val="center"/>
        <w:rPr>
          <w:rFonts w:ascii="微软雅黑" w:hAnsi="微软雅黑"/>
          <w:lang w:eastAsia="zh-CN"/>
        </w:rPr>
      </w:pPr>
      <w:r w:rsidRPr="00E3358F">
        <w:rPr>
          <w:rFonts w:ascii="微软雅黑" w:hAnsi="微软雅黑"/>
          <w:sz w:val="21"/>
          <w:lang w:eastAsia="zh-CN"/>
        </w:rPr>
        <w:t>截图 1：教师端——提交课程申报</w:t>
      </w:r>
    </w:p>
    <w:p w14:paraId="139B393A" w14:textId="77777777" w:rsidR="00064006" w:rsidRPr="00E3358F" w:rsidRDefault="00064006" w:rsidP="00064006">
      <w:pPr>
        <w:pStyle w:val="Compact"/>
        <w:spacing w:before="0" w:after="120"/>
        <w:rPr>
          <w:rFonts w:ascii="微软雅黑" w:eastAsia="微软雅黑" w:hAnsi="微软雅黑"/>
          <w:lang w:eastAsia="zh-CN"/>
        </w:rPr>
      </w:pPr>
      <w:r w:rsidRPr="00E3358F">
        <w:rPr>
          <w:rFonts w:ascii="微软雅黑" w:eastAsia="微软雅黑" w:hAnsi="微软雅黑" w:cs="宋体" w:hint="eastAsia"/>
          <w:lang w:eastAsia="zh-CN"/>
        </w:rPr>
        <w:t>教师提交</w:t>
      </w:r>
      <w:r w:rsidRPr="00E3358F">
        <w:rPr>
          <w:rFonts w:ascii="微软雅黑" w:eastAsia="微软雅黑" w:hAnsi="微软雅黑"/>
          <w:lang w:eastAsia="zh-CN"/>
        </w:rPr>
        <w:t>“</w:t>
      </w:r>
      <w:r w:rsidRPr="00E3358F">
        <w:rPr>
          <w:rFonts w:ascii="微软雅黑" w:eastAsia="微软雅黑" w:hAnsi="微软雅黑" w:cs="宋体" w:hint="eastAsia"/>
          <w:lang w:eastAsia="zh-CN"/>
        </w:rPr>
        <w:t>高级软件工程</w:t>
      </w:r>
      <w:r w:rsidRPr="00E3358F">
        <w:rPr>
          <w:rFonts w:ascii="微软雅黑" w:eastAsia="微软雅黑" w:hAnsi="微软雅黑"/>
          <w:lang w:eastAsia="zh-CN"/>
        </w:rPr>
        <w:t>”</w:t>
      </w:r>
      <w:r w:rsidRPr="00E3358F">
        <w:rPr>
          <w:rFonts w:ascii="微软雅黑" w:eastAsia="微软雅黑" w:hAnsi="微软雅黑" w:cs="宋体" w:hint="eastAsia"/>
          <w:lang w:eastAsia="zh-CN"/>
        </w:rPr>
        <w:t>后，申报记录中显示该课程处于</w:t>
      </w:r>
      <w:r w:rsidRPr="00E3358F">
        <w:rPr>
          <w:rFonts w:ascii="微软雅黑" w:eastAsia="微软雅黑" w:hAnsi="微软雅黑"/>
          <w:lang w:eastAsia="zh-CN"/>
        </w:rPr>
        <w:t>“</w:t>
      </w:r>
      <w:r w:rsidRPr="00E3358F">
        <w:rPr>
          <w:rFonts w:ascii="微软雅黑" w:eastAsia="微软雅黑" w:hAnsi="微软雅黑" w:cs="宋体" w:hint="eastAsia"/>
          <w:lang w:eastAsia="zh-CN"/>
        </w:rPr>
        <w:t>待审核</w:t>
      </w:r>
      <w:r w:rsidRPr="00E3358F">
        <w:rPr>
          <w:rFonts w:ascii="微软雅黑" w:eastAsia="微软雅黑" w:hAnsi="微软雅黑"/>
          <w:lang w:eastAsia="zh-CN"/>
        </w:rPr>
        <w:t>”</w:t>
      </w:r>
      <w:r w:rsidRPr="00E3358F">
        <w:rPr>
          <w:rFonts w:ascii="微软雅黑" w:eastAsia="微软雅黑" w:hAnsi="微软雅黑" w:cs="宋体" w:hint="eastAsia"/>
          <w:lang w:eastAsia="zh-CN"/>
        </w:rPr>
        <w:t>状态。</w:t>
      </w:r>
    </w:p>
    <w:p w14:paraId="44EF1700" w14:textId="77777777" w:rsidR="00064006" w:rsidRPr="00E3358F" w:rsidRDefault="00064006" w:rsidP="00064006">
      <w:pPr>
        <w:keepNext/>
        <w:spacing w:before="80" w:after="40"/>
        <w:jc w:val="center"/>
        <w:rPr>
          <w:rFonts w:ascii="微软雅黑" w:hAnsi="微软雅黑"/>
        </w:rPr>
      </w:pPr>
      <w:r w:rsidRPr="00E3358F">
        <w:rPr>
          <w:rFonts w:ascii="微软雅黑" w:hAnsi="微软雅黑"/>
          <w:noProof/>
        </w:rPr>
        <w:drawing>
          <wp:inline distT="0" distB="0" distL="0" distR="0" wp14:anchorId="0A4B59D0" wp14:editId="07C142A7">
            <wp:extent cx="5715000" cy="439274"/>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admin-approval-actions.png"/>
                    <pic:cNvPicPr/>
                  </pic:nvPicPr>
                  <pic:blipFill>
                    <a:blip r:embed="rId27"/>
                    <a:stretch>
                      <a:fillRect/>
                    </a:stretch>
                  </pic:blipFill>
                  <pic:spPr>
                    <a:xfrm>
                      <a:off x="0" y="0"/>
                      <a:ext cx="5715000" cy="439274"/>
                    </a:xfrm>
                    <a:prstGeom prst="rect">
                      <a:avLst/>
                    </a:prstGeom>
                  </pic:spPr>
                </pic:pic>
              </a:graphicData>
            </a:graphic>
          </wp:inline>
        </w:drawing>
      </w:r>
    </w:p>
    <w:p w14:paraId="235225EE" w14:textId="77777777" w:rsidR="00064006" w:rsidRPr="00E3358F" w:rsidRDefault="00064006" w:rsidP="00064006">
      <w:pPr>
        <w:spacing w:after="80"/>
        <w:jc w:val="center"/>
        <w:rPr>
          <w:rFonts w:ascii="微软雅黑" w:hAnsi="微软雅黑"/>
          <w:lang w:eastAsia="zh-CN"/>
        </w:rPr>
      </w:pPr>
      <w:r w:rsidRPr="00E3358F">
        <w:rPr>
          <w:rFonts w:ascii="微软雅黑" w:hAnsi="微软雅黑"/>
          <w:sz w:val="21"/>
          <w:lang w:eastAsia="zh-CN"/>
        </w:rPr>
        <w:t>截图 2：管理员端——审批流转</w:t>
      </w:r>
    </w:p>
    <w:p w14:paraId="2185E784" w14:textId="77777777" w:rsidR="00064006" w:rsidRPr="00E3358F" w:rsidRDefault="00064006" w:rsidP="00064006">
      <w:pPr>
        <w:pStyle w:val="Compact"/>
        <w:spacing w:before="0" w:after="120"/>
        <w:rPr>
          <w:rFonts w:ascii="微软雅黑" w:eastAsia="微软雅黑" w:hAnsi="微软雅黑"/>
          <w:lang w:eastAsia="zh-CN"/>
        </w:rPr>
      </w:pPr>
      <w:r w:rsidRPr="00E3358F">
        <w:rPr>
          <w:rFonts w:ascii="微软雅黑" w:eastAsia="微软雅黑" w:hAnsi="微软雅黑" w:cs="宋体" w:hint="eastAsia"/>
          <w:lang w:eastAsia="zh-CN"/>
        </w:rPr>
        <w:t>管理员审批列表中包含</w:t>
      </w:r>
      <w:r w:rsidRPr="00E3358F">
        <w:rPr>
          <w:rFonts w:ascii="微软雅黑" w:eastAsia="微软雅黑" w:hAnsi="微软雅黑"/>
          <w:lang w:eastAsia="zh-CN"/>
        </w:rPr>
        <w:t>“</w:t>
      </w:r>
      <w:r w:rsidRPr="00E3358F">
        <w:rPr>
          <w:rFonts w:ascii="微软雅黑" w:eastAsia="微软雅黑" w:hAnsi="微软雅黑" w:cs="宋体" w:hint="eastAsia"/>
          <w:lang w:eastAsia="zh-CN"/>
        </w:rPr>
        <w:t>高级软件工程</w:t>
      </w:r>
      <w:r w:rsidRPr="00E3358F">
        <w:rPr>
          <w:rFonts w:ascii="微软雅黑" w:eastAsia="微软雅黑" w:hAnsi="微软雅黑"/>
          <w:lang w:eastAsia="zh-CN"/>
        </w:rPr>
        <w:t>”</w:t>
      </w:r>
      <w:r w:rsidRPr="00E3358F">
        <w:rPr>
          <w:rFonts w:ascii="微软雅黑" w:eastAsia="微软雅黑" w:hAnsi="微软雅黑" w:cs="宋体" w:hint="eastAsia"/>
          <w:lang w:eastAsia="zh-CN"/>
        </w:rPr>
        <w:t>，并展示</w:t>
      </w:r>
      <w:r w:rsidRPr="00E3358F">
        <w:rPr>
          <w:rFonts w:ascii="微软雅黑" w:eastAsia="微软雅黑" w:hAnsi="微软雅黑"/>
          <w:lang w:eastAsia="zh-CN"/>
        </w:rPr>
        <w:t>“</w:t>
      </w:r>
      <w:r w:rsidRPr="00E3358F">
        <w:rPr>
          <w:rFonts w:ascii="微软雅黑" w:eastAsia="微软雅黑" w:hAnsi="微软雅黑" w:cs="宋体" w:hint="eastAsia"/>
          <w:lang w:eastAsia="zh-CN"/>
        </w:rPr>
        <w:t>通过</w:t>
      </w:r>
      <w:r w:rsidRPr="00E3358F">
        <w:rPr>
          <w:rFonts w:ascii="微软雅黑" w:eastAsia="微软雅黑" w:hAnsi="微软雅黑"/>
          <w:lang w:eastAsia="zh-CN"/>
        </w:rPr>
        <w:t>”“</w:t>
      </w:r>
      <w:r w:rsidRPr="00E3358F">
        <w:rPr>
          <w:rFonts w:ascii="微软雅黑" w:eastAsia="微软雅黑" w:hAnsi="微软雅黑" w:cs="宋体" w:hint="eastAsia"/>
          <w:lang w:eastAsia="zh-CN"/>
        </w:rPr>
        <w:t>驳回</w:t>
      </w:r>
      <w:r w:rsidRPr="00E3358F">
        <w:rPr>
          <w:rFonts w:ascii="微软雅黑" w:eastAsia="微软雅黑" w:hAnsi="微软雅黑"/>
          <w:lang w:eastAsia="zh-CN"/>
        </w:rPr>
        <w:t>”</w:t>
      </w:r>
      <w:r w:rsidRPr="00E3358F">
        <w:rPr>
          <w:rFonts w:ascii="微软雅黑" w:eastAsia="微软雅黑" w:hAnsi="微软雅黑" w:cs="宋体" w:hint="eastAsia"/>
          <w:lang w:eastAsia="zh-CN"/>
        </w:rPr>
        <w:t>操作入口。</w:t>
      </w:r>
    </w:p>
    <w:p w14:paraId="290F7471" w14:textId="77777777" w:rsidR="00064006" w:rsidRPr="00E3358F" w:rsidRDefault="00064006" w:rsidP="00E3358F">
      <w:pPr>
        <w:pStyle w:val="31"/>
      </w:pPr>
      <w:bookmarkStart w:id="121" w:name="_Toc232342770"/>
      <w:r w:rsidRPr="00E3358F">
        <w:t xml:space="preserve">2. </w:t>
      </w:r>
      <w:r w:rsidRPr="00E3358F">
        <w:rPr>
          <w:rFonts w:cs="微软雅黑" w:hint="eastAsia"/>
        </w:rPr>
        <w:t>选课</w:t>
      </w:r>
      <w:proofErr w:type="gramStart"/>
      <w:r w:rsidRPr="00E3358F">
        <w:rPr>
          <w:rFonts w:hint="eastAsia"/>
        </w:rPr>
        <w:t>核心防超</w:t>
      </w:r>
      <w:r w:rsidRPr="00E3358F">
        <w:rPr>
          <w:rFonts w:cs="微软雅黑" w:hint="eastAsia"/>
        </w:rPr>
        <w:t>卖</w:t>
      </w:r>
      <w:proofErr w:type="gramEnd"/>
      <w:r w:rsidRPr="00E3358F">
        <w:rPr>
          <w:rFonts w:cs="微软雅黑" w:hint="eastAsia"/>
        </w:rPr>
        <w:t>测试</w:t>
      </w:r>
      <w:r w:rsidRPr="00E3358F">
        <w:rPr>
          <w:rFonts w:hint="eastAsia"/>
        </w:rPr>
        <w:t>（呼</w:t>
      </w:r>
      <w:r w:rsidRPr="00E3358F">
        <w:rPr>
          <w:rFonts w:cs="微软雅黑" w:hint="eastAsia"/>
        </w:rPr>
        <w:t>应报</w:t>
      </w:r>
      <w:r w:rsidRPr="00E3358F">
        <w:rPr>
          <w:rFonts w:hint="eastAsia"/>
        </w:rPr>
        <w:t>告中的</w:t>
      </w:r>
      <w:r w:rsidRPr="00E3358F">
        <w:t>“并</w:t>
      </w:r>
      <w:r w:rsidRPr="00E3358F">
        <w:rPr>
          <w:rFonts w:cs="微软雅黑" w:hint="eastAsia"/>
        </w:rPr>
        <w:t>发</w:t>
      </w:r>
      <w:r w:rsidRPr="00E3358F">
        <w:rPr>
          <w:rFonts w:hint="eastAsia"/>
        </w:rPr>
        <w:t>保</w:t>
      </w:r>
      <w:r w:rsidRPr="00E3358F">
        <w:rPr>
          <w:rFonts w:cs="微软雅黑" w:hint="eastAsia"/>
        </w:rPr>
        <w:t>护</w:t>
      </w:r>
      <w:r w:rsidRPr="00E3358F">
        <w:t>”）</w:t>
      </w:r>
      <w:bookmarkEnd w:id="121"/>
    </w:p>
    <w:p w14:paraId="50F2E373" w14:textId="77777777" w:rsidR="00064006" w:rsidRPr="00E3358F" w:rsidRDefault="00064006" w:rsidP="00064006">
      <w:pPr>
        <w:pStyle w:val="FirstParagraph"/>
        <w:keepNext/>
        <w:spacing w:before="0" w:after="120"/>
        <w:rPr>
          <w:rFonts w:ascii="微软雅黑" w:eastAsia="微软雅黑" w:hAnsi="微软雅黑"/>
          <w:lang w:eastAsia="zh-CN"/>
        </w:rPr>
      </w:pPr>
      <w:r w:rsidRPr="00E3358F">
        <w:rPr>
          <w:rFonts w:ascii="微软雅黑" w:eastAsia="微软雅黑" w:hAnsi="微软雅黑" w:cs="宋体" w:hint="eastAsia"/>
          <w:lang w:eastAsia="zh-CN"/>
        </w:rPr>
        <w:t>该功能测试用于验证系统在容量不足时的边界拦截能力。</w:t>
      </w:r>
    </w:p>
    <w:p w14:paraId="110C88CC" w14:textId="77777777" w:rsidR="00064006" w:rsidRPr="00E3358F" w:rsidRDefault="00064006" w:rsidP="00064006">
      <w:pPr>
        <w:keepNext/>
        <w:spacing w:before="80" w:after="40"/>
        <w:jc w:val="center"/>
        <w:rPr>
          <w:rFonts w:ascii="微软雅黑" w:hAnsi="微软雅黑"/>
        </w:rPr>
      </w:pPr>
      <w:r w:rsidRPr="00E3358F">
        <w:rPr>
          <w:rFonts w:ascii="微软雅黑" w:hAnsi="微软雅黑"/>
          <w:noProof/>
        </w:rPr>
        <w:drawing>
          <wp:inline distT="0" distB="0" distL="0" distR="0" wp14:anchorId="1C26BC17" wp14:editId="150A7368">
            <wp:extent cx="5349240" cy="343879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full-course-capacity.png"/>
                    <pic:cNvPicPr/>
                  </pic:nvPicPr>
                  <pic:blipFill>
                    <a:blip r:embed="rId28"/>
                    <a:stretch>
                      <a:fillRect/>
                    </a:stretch>
                  </pic:blipFill>
                  <pic:spPr>
                    <a:xfrm>
                      <a:off x="0" y="0"/>
                      <a:ext cx="5349240" cy="3438797"/>
                    </a:xfrm>
                    <a:prstGeom prst="rect">
                      <a:avLst/>
                    </a:prstGeom>
                  </pic:spPr>
                </pic:pic>
              </a:graphicData>
            </a:graphic>
          </wp:inline>
        </w:drawing>
      </w:r>
    </w:p>
    <w:p w14:paraId="28E8C1AB" w14:textId="77777777" w:rsidR="00064006" w:rsidRPr="00E3358F" w:rsidRDefault="00064006" w:rsidP="00064006">
      <w:pPr>
        <w:spacing w:after="80"/>
        <w:jc w:val="center"/>
        <w:rPr>
          <w:rFonts w:ascii="微软雅黑" w:hAnsi="微软雅黑"/>
          <w:lang w:eastAsia="zh-CN"/>
        </w:rPr>
      </w:pPr>
      <w:r w:rsidRPr="00E3358F">
        <w:rPr>
          <w:rFonts w:ascii="微软雅黑" w:hAnsi="微软雅黑"/>
          <w:sz w:val="21"/>
          <w:lang w:eastAsia="zh-CN"/>
        </w:rPr>
        <w:t>截图 3：容量不足时的选课拦截</w:t>
      </w:r>
    </w:p>
    <w:p w14:paraId="045A8282" w14:textId="77777777" w:rsidR="00064006" w:rsidRPr="00E3358F" w:rsidRDefault="00064006" w:rsidP="00064006">
      <w:pPr>
        <w:pStyle w:val="Compact"/>
        <w:spacing w:before="0" w:after="120"/>
        <w:rPr>
          <w:rFonts w:ascii="微软雅黑" w:eastAsia="微软雅黑" w:hAnsi="微软雅黑"/>
          <w:lang w:eastAsia="zh-CN"/>
        </w:rPr>
      </w:pPr>
      <w:r w:rsidRPr="00E3358F">
        <w:rPr>
          <w:rFonts w:ascii="微软雅黑" w:eastAsia="微软雅黑" w:hAnsi="微软雅黑" w:cs="宋体" w:hint="eastAsia"/>
          <w:lang w:eastAsia="zh-CN"/>
        </w:rPr>
        <w:t>学生端选课大厅中</w:t>
      </w:r>
      <w:r w:rsidRPr="00E3358F">
        <w:rPr>
          <w:rFonts w:ascii="微软雅黑" w:eastAsia="微软雅黑" w:hAnsi="微软雅黑"/>
          <w:lang w:eastAsia="zh-CN"/>
        </w:rPr>
        <w:t>“</w:t>
      </w:r>
      <w:r w:rsidRPr="00E3358F">
        <w:rPr>
          <w:rFonts w:ascii="微软雅黑" w:eastAsia="微软雅黑" w:hAnsi="微软雅黑" w:cs="宋体" w:hint="eastAsia"/>
          <w:lang w:eastAsia="zh-CN"/>
        </w:rPr>
        <w:t>大学体育</w:t>
      </w:r>
      <w:r w:rsidRPr="00E3358F">
        <w:rPr>
          <w:rFonts w:ascii="微软雅黑" w:eastAsia="微软雅黑" w:hAnsi="微软雅黑"/>
          <w:lang w:eastAsia="zh-CN"/>
        </w:rPr>
        <w:t>”</w:t>
      </w:r>
      <w:r w:rsidRPr="00E3358F">
        <w:rPr>
          <w:rFonts w:ascii="微软雅黑" w:eastAsia="微软雅黑" w:hAnsi="微软雅黑" w:cs="宋体" w:hint="eastAsia"/>
          <w:lang w:eastAsia="zh-CN"/>
        </w:rPr>
        <w:t>显示已选</w:t>
      </w:r>
      <w:r w:rsidRPr="00E3358F">
        <w:rPr>
          <w:rFonts w:ascii="微软雅黑" w:eastAsia="微软雅黑" w:hAnsi="微软雅黑"/>
          <w:lang w:eastAsia="zh-CN"/>
        </w:rPr>
        <w:t xml:space="preserve"> 100 / 100</w:t>
      </w:r>
      <w:r w:rsidRPr="00E3358F">
        <w:rPr>
          <w:rFonts w:ascii="微软雅黑" w:eastAsia="微软雅黑" w:hAnsi="微软雅黑" w:cs="宋体" w:hint="eastAsia"/>
          <w:lang w:eastAsia="zh-CN"/>
        </w:rPr>
        <w:t>，课程处于满员状态。</w:t>
      </w:r>
    </w:p>
    <w:p w14:paraId="1F4D7059" w14:textId="77777777" w:rsidR="00064006" w:rsidRPr="00E3358F" w:rsidRDefault="00064006" w:rsidP="00064006">
      <w:pPr>
        <w:keepNext/>
        <w:spacing w:before="80" w:after="40"/>
        <w:jc w:val="center"/>
        <w:rPr>
          <w:rFonts w:ascii="微软雅黑" w:hAnsi="微软雅黑"/>
        </w:rPr>
      </w:pPr>
      <w:r w:rsidRPr="00E3358F">
        <w:rPr>
          <w:rFonts w:ascii="微软雅黑" w:hAnsi="微软雅黑"/>
          <w:noProof/>
        </w:rPr>
        <w:lastRenderedPageBreak/>
        <w:drawing>
          <wp:inline distT="0" distB="0" distL="0" distR="0" wp14:anchorId="4CFA2756" wp14:editId="33C3DDD1">
            <wp:extent cx="5715000" cy="491279"/>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error-toast.png"/>
                    <pic:cNvPicPr/>
                  </pic:nvPicPr>
                  <pic:blipFill>
                    <a:blip r:embed="rId29"/>
                    <a:stretch>
                      <a:fillRect/>
                    </a:stretch>
                  </pic:blipFill>
                  <pic:spPr>
                    <a:xfrm>
                      <a:off x="0" y="0"/>
                      <a:ext cx="5715000" cy="491279"/>
                    </a:xfrm>
                    <a:prstGeom prst="rect">
                      <a:avLst/>
                    </a:prstGeom>
                  </pic:spPr>
                </pic:pic>
              </a:graphicData>
            </a:graphic>
          </wp:inline>
        </w:drawing>
      </w:r>
    </w:p>
    <w:p w14:paraId="78DBC5DE" w14:textId="77777777" w:rsidR="00064006" w:rsidRPr="00E3358F" w:rsidRDefault="00064006" w:rsidP="00064006">
      <w:pPr>
        <w:spacing w:after="80"/>
        <w:jc w:val="center"/>
        <w:rPr>
          <w:rFonts w:ascii="微软雅黑" w:hAnsi="微软雅黑"/>
          <w:lang w:eastAsia="zh-CN"/>
        </w:rPr>
      </w:pPr>
      <w:r w:rsidRPr="00E3358F">
        <w:rPr>
          <w:rFonts w:ascii="微软雅黑" w:hAnsi="微软雅黑"/>
          <w:sz w:val="21"/>
          <w:lang w:eastAsia="zh-CN"/>
        </w:rPr>
        <w:t>截图 4：错误提示弹窗</w:t>
      </w:r>
    </w:p>
    <w:p w14:paraId="2242D70D" w14:textId="77777777" w:rsidR="00064006" w:rsidRPr="00E3358F" w:rsidRDefault="00064006" w:rsidP="00064006">
      <w:pPr>
        <w:pStyle w:val="Compact"/>
        <w:spacing w:before="0" w:after="120"/>
        <w:rPr>
          <w:rFonts w:ascii="微软雅黑" w:eastAsia="微软雅黑" w:hAnsi="微软雅黑"/>
          <w:lang w:eastAsia="zh-CN"/>
        </w:rPr>
      </w:pPr>
      <w:r w:rsidRPr="00E3358F">
        <w:rPr>
          <w:rFonts w:ascii="微软雅黑" w:eastAsia="微软雅黑" w:hAnsi="微软雅黑" w:cs="宋体" w:hint="eastAsia"/>
          <w:lang w:eastAsia="zh-CN"/>
        </w:rPr>
        <w:t>强行操作满员课程时，系统顶部弹出红色错误提示；该截图保留同学提供的原始错误信息。</w:t>
      </w:r>
    </w:p>
    <w:p w14:paraId="7940DBDF" w14:textId="77777777" w:rsidR="00064006" w:rsidRPr="00E3358F" w:rsidRDefault="00064006" w:rsidP="00E3358F">
      <w:pPr>
        <w:pStyle w:val="31"/>
      </w:pPr>
      <w:bookmarkStart w:id="122" w:name="_Toc232342771"/>
      <w:r w:rsidRPr="00E3358F">
        <w:t>3. 多</w:t>
      </w:r>
      <w:r w:rsidRPr="00E3358F">
        <w:rPr>
          <w:rFonts w:cs="微软雅黑" w:hint="eastAsia"/>
        </w:rPr>
        <w:t>视图</w:t>
      </w:r>
      <w:r w:rsidRPr="00E3358F">
        <w:rPr>
          <w:rFonts w:cs="MS Gothic" w:hint="eastAsia"/>
        </w:rPr>
        <w:t>数据</w:t>
      </w:r>
      <w:r w:rsidRPr="00E3358F">
        <w:rPr>
          <w:rFonts w:cs="微软雅黑" w:hint="eastAsia"/>
        </w:rPr>
        <w:t>联动测试</w:t>
      </w:r>
      <w:r w:rsidRPr="00E3358F">
        <w:rPr>
          <w:rFonts w:cs="MS Gothic" w:hint="eastAsia"/>
        </w:rPr>
        <w:t>（呼</w:t>
      </w:r>
      <w:r w:rsidRPr="00E3358F">
        <w:rPr>
          <w:rFonts w:cs="微软雅黑" w:hint="eastAsia"/>
        </w:rPr>
        <w:t>应报</w:t>
      </w:r>
      <w:r w:rsidRPr="00E3358F">
        <w:rPr>
          <w:rFonts w:cs="MS Gothic" w:hint="eastAsia"/>
        </w:rPr>
        <w:t>告中的</w:t>
      </w:r>
      <w:r w:rsidRPr="00E3358F">
        <w:t>“前端事件</w:t>
      </w:r>
      <w:r w:rsidRPr="00E3358F">
        <w:rPr>
          <w:rFonts w:cs="微软雅黑" w:hint="eastAsia"/>
        </w:rPr>
        <w:t>总线</w:t>
      </w:r>
      <w:r w:rsidRPr="00E3358F">
        <w:rPr>
          <w:rFonts w:cs="MS Gothic" w:hint="eastAsia"/>
        </w:rPr>
        <w:t>多</w:t>
      </w:r>
      <w:r w:rsidRPr="00E3358F">
        <w:rPr>
          <w:rFonts w:cs="微软雅黑" w:hint="eastAsia"/>
        </w:rPr>
        <w:t>视图</w:t>
      </w:r>
      <w:r w:rsidRPr="00E3358F">
        <w:rPr>
          <w:rFonts w:cs="MS Gothic" w:hint="eastAsia"/>
        </w:rPr>
        <w:t>同步</w:t>
      </w:r>
      <w:r w:rsidRPr="00E3358F">
        <w:t>”）</w:t>
      </w:r>
      <w:bookmarkEnd w:id="122"/>
    </w:p>
    <w:p w14:paraId="483FE529" w14:textId="77777777" w:rsidR="00064006" w:rsidRPr="00E3358F" w:rsidRDefault="00064006" w:rsidP="00064006">
      <w:pPr>
        <w:pStyle w:val="FirstParagraph"/>
        <w:rPr>
          <w:rFonts w:ascii="微软雅黑" w:eastAsia="微软雅黑" w:hAnsi="微软雅黑"/>
          <w:lang w:eastAsia="zh-CN"/>
        </w:rPr>
      </w:pPr>
      <w:r w:rsidRPr="00E3358F">
        <w:rPr>
          <w:rFonts w:ascii="微软雅黑" w:eastAsia="微软雅黑" w:hAnsi="微软雅黑" w:cs="宋体" w:hint="eastAsia"/>
          <w:lang w:eastAsia="zh-CN"/>
        </w:rPr>
        <w:t>验证在单页应用（</w:t>
      </w:r>
      <w:r w:rsidRPr="00E3358F">
        <w:rPr>
          <w:rFonts w:ascii="微软雅黑" w:eastAsia="微软雅黑" w:hAnsi="微软雅黑"/>
          <w:lang w:eastAsia="zh-CN"/>
        </w:rPr>
        <w:t>SPA</w:t>
      </w:r>
      <w:r w:rsidRPr="00E3358F">
        <w:rPr>
          <w:rFonts w:ascii="微软雅黑" w:eastAsia="微软雅黑" w:hAnsi="微软雅黑" w:cs="宋体" w:hint="eastAsia"/>
          <w:lang w:eastAsia="zh-CN"/>
        </w:rPr>
        <w:t>）中，用户的一个操作能否正确刷新其他相关页面的数据。</w:t>
      </w:r>
    </w:p>
    <w:p w14:paraId="56472624" w14:textId="77777777" w:rsidR="00064006" w:rsidRPr="00E3358F" w:rsidRDefault="00064006" w:rsidP="00064006">
      <w:pPr>
        <w:keepNext/>
        <w:jc w:val="center"/>
        <w:rPr>
          <w:rFonts w:ascii="微软雅黑" w:hAnsi="微软雅黑"/>
        </w:rPr>
      </w:pPr>
      <w:r w:rsidRPr="00E3358F">
        <w:rPr>
          <w:rFonts w:ascii="微软雅黑" w:hAnsi="微软雅黑"/>
          <w:noProof/>
        </w:rPr>
        <w:drawing>
          <wp:inline distT="0" distB="0" distL="0" distR="0" wp14:anchorId="7C217104" wp14:editId="7051782C">
            <wp:extent cx="5124261" cy="2946450"/>
            <wp:effectExtent l="0" t="0" r="635"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drop-confirm-dialog.png"/>
                    <pic:cNvPicPr/>
                  </pic:nvPicPr>
                  <pic:blipFill>
                    <a:blip r:embed="rId30"/>
                    <a:stretch>
                      <a:fillRect/>
                    </a:stretch>
                  </pic:blipFill>
                  <pic:spPr>
                    <a:xfrm>
                      <a:off x="0" y="0"/>
                      <a:ext cx="5131803" cy="2950786"/>
                    </a:xfrm>
                    <a:prstGeom prst="rect">
                      <a:avLst/>
                    </a:prstGeom>
                  </pic:spPr>
                </pic:pic>
              </a:graphicData>
            </a:graphic>
          </wp:inline>
        </w:drawing>
      </w:r>
    </w:p>
    <w:p w14:paraId="028F2187" w14:textId="77777777" w:rsidR="00064006" w:rsidRPr="00E3358F" w:rsidRDefault="00064006" w:rsidP="00064006">
      <w:pPr>
        <w:keepNext/>
        <w:jc w:val="center"/>
        <w:rPr>
          <w:rFonts w:ascii="微软雅黑" w:hAnsi="微软雅黑"/>
          <w:lang w:eastAsia="zh-CN"/>
        </w:rPr>
      </w:pPr>
      <w:r w:rsidRPr="00E3358F">
        <w:rPr>
          <w:rFonts w:ascii="微软雅黑" w:hAnsi="微软雅黑"/>
          <w:sz w:val="21"/>
          <w:lang w:eastAsia="zh-CN"/>
        </w:rPr>
        <w:t>截图 5：</w:t>
      </w:r>
      <w:proofErr w:type="gramStart"/>
      <w:r w:rsidRPr="00E3358F">
        <w:rPr>
          <w:rFonts w:ascii="微软雅黑" w:hAnsi="微软雅黑"/>
          <w:sz w:val="21"/>
          <w:lang w:eastAsia="zh-CN"/>
        </w:rPr>
        <w:t>执行退课操作</w:t>
      </w:r>
      <w:proofErr w:type="gramEnd"/>
    </w:p>
    <w:p w14:paraId="4805E17A" w14:textId="77777777" w:rsidR="00064006" w:rsidRPr="00E3358F" w:rsidRDefault="00064006" w:rsidP="00064006">
      <w:pPr>
        <w:pStyle w:val="Compact"/>
        <w:rPr>
          <w:rFonts w:ascii="微软雅黑" w:eastAsia="微软雅黑" w:hAnsi="微软雅黑"/>
          <w:lang w:eastAsia="zh-CN"/>
        </w:rPr>
      </w:pPr>
      <w:r w:rsidRPr="00E3358F">
        <w:rPr>
          <w:rFonts w:ascii="微软雅黑" w:eastAsia="微软雅黑" w:hAnsi="微软雅黑" w:cs="宋体" w:hint="eastAsia"/>
          <w:lang w:eastAsia="zh-CN"/>
        </w:rPr>
        <w:t>学生在选课大厅中点击《软件体系结构》的</w:t>
      </w:r>
      <w:r w:rsidRPr="00E3358F">
        <w:rPr>
          <w:rFonts w:ascii="微软雅黑" w:eastAsia="微软雅黑" w:hAnsi="微软雅黑"/>
          <w:lang w:eastAsia="zh-CN"/>
        </w:rPr>
        <w:t>“</w:t>
      </w:r>
      <w:r w:rsidRPr="00E3358F">
        <w:rPr>
          <w:rFonts w:ascii="微软雅黑" w:eastAsia="微软雅黑" w:hAnsi="微软雅黑" w:cs="宋体" w:hint="eastAsia"/>
          <w:lang w:eastAsia="zh-CN"/>
        </w:rPr>
        <w:t>退选</w:t>
      </w:r>
      <w:r w:rsidRPr="00E3358F">
        <w:rPr>
          <w:rFonts w:ascii="微软雅黑" w:eastAsia="微软雅黑" w:hAnsi="微软雅黑"/>
          <w:lang w:eastAsia="zh-CN"/>
        </w:rPr>
        <w:t>”</w:t>
      </w:r>
      <w:r w:rsidRPr="00E3358F">
        <w:rPr>
          <w:rFonts w:ascii="微软雅黑" w:eastAsia="微软雅黑" w:hAnsi="微软雅黑" w:cs="宋体" w:hint="eastAsia"/>
          <w:lang w:eastAsia="zh-CN"/>
        </w:rPr>
        <w:t>按钮后，系统</w:t>
      </w:r>
      <w:proofErr w:type="gramStart"/>
      <w:r w:rsidRPr="00E3358F">
        <w:rPr>
          <w:rFonts w:ascii="微软雅黑" w:eastAsia="微软雅黑" w:hAnsi="微软雅黑" w:cs="宋体" w:hint="eastAsia"/>
          <w:lang w:eastAsia="zh-CN"/>
        </w:rPr>
        <w:t>弹出退课确认</w:t>
      </w:r>
      <w:proofErr w:type="gramEnd"/>
      <w:r w:rsidRPr="00E3358F">
        <w:rPr>
          <w:rFonts w:ascii="微软雅黑" w:eastAsia="微软雅黑" w:hAnsi="微软雅黑" w:cs="宋体" w:hint="eastAsia"/>
          <w:lang w:eastAsia="zh-CN"/>
        </w:rPr>
        <w:t>框。</w:t>
      </w:r>
    </w:p>
    <w:p w14:paraId="24A7F052" w14:textId="77777777" w:rsidR="00064006" w:rsidRPr="00E3358F" w:rsidRDefault="00064006" w:rsidP="00064006">
      <w:pPr>
        <w:keepNext/>
        <w:jc w:val="center"/>
        <w:rPr>
          <w:rFonts w:ascii="微软雅黑" w:hAnsi="微软雅黑"/>
        </w:rPr>
      </w:pPr>
      <w:r w:rsidRPr="00E3358F">
        <w:rPr>
          <w:rFonts w:ascii="微软雅黑" w:hAnsi="微软雅黑"/>
          <w:noProof/>
        </w:rPr>
        <w:lastRenderedPageBreak/>
        <w:drawing>
          <wp:inline distT="0" distB="0" distL="0" distR="0" wp14:anchorId="67C9403B" wp14:editId="2BCA4731">
            <wp:extent cx="4518859" cy="259834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seat-released-selection-hall.png"/>
                    <pic:cNvPicPr/>
                  </pic:nvPicPr>
                  <pic:blipFill>
                    <a:blip r:embed="rId31"/>
                    <a:stretch>
                      <a:fillRect/>
                    </a:stretch>
                  </pic:blipFill>
                  <pic:spPr>
                    <a:xfrm>
                      <a:off x="0" y="0"/>
                      <a:ext cx="4558855" cy="2621343"/>
                    </a:xfrm>
                    <a:prstGeom prst="rect">
                      <a:avLst/>
                    </a:prstGeom>
                  </pic:spPr>
                </pic:pic>
              </a:graphicData>
            </a:graphic>
          </wp:inline>
        </w:drawing>
      </w:r>
    </w:p>
    <w:p w14:paraId="59BB52F4" w14:textId="77777777" w:rsidR="00064006" w:rsidRPr="00E3358F" w:rsidRDefault="00064006" w:rsidP="00064006">
      <w:pPr>
        <w:keepNext/>
        <w:jc w:val="center"/>
        <w:rPr>
          <w:rFonts w:ascii="微软雅黑" w:hAnsi="微软雅黑"/>
          <w:lang w:eastAsia="zh-CN"/>
        </w:rPr>
      </w:pPr>
      <w:r w:rsidRPr="00E3358F">
        <w:rPr>
          <w:rFonts w:ascii="微软雅黑" w:hAnsi="微软雅黑"/>
          <w:sz w:val="21"/>
          <w:lang w:eastAsia="zh-CN"/>
        </w:rPr>
        <w:t>截图 6：选课大厅名额释放</w:t>
      </w:r>
    </w:p>
    <w:p w14:paraId="026A3A54" w14:textId="77777777" w:rsidR="00064006" w:rsidRPr="00E3358F" w:rsidRDefault="00064006" w:rsidP="00064006">
      <w:pPr>
        <w:pStyle w:val="Compact"/>
        <w:rPr>
          <w:rFonts w:ascii="微软雅黑" w:eastAsia="微软雅黑" w:hAnsi="微软雅黑"/>
          <w:lang w:eastAsia="zh-CN"/>
        </w:rPr>
      </w:pPr>
      <w:proofErr w:type="gramStart"/>
      <w:r w:rsidRPr="00E3358F">
        <w:rPr>
          <w:rFonts w:ascii="微软雅黑" w:eastAsia="微软雅黑" w:hAnsi="微软雅黑" w:cs="宋体" w:hint="eastAsia"/>
          <w:lang w:eastAsia="zh-CN"/>
        </w:rPr>
        <w:t>退课成功</w:t>
      </w:r>
      <w:proofErr w:type="gramEnd"/>
      <w:r w:rsidRPr="00E3358F">
        <w:rPr>
          <w:rFonts w:ascii="微软雅黑" w:eastAsia="微软雅黑" w:hAnsi="微软雅黑" w:cs="宋体" w:hint="eastAsia"/>
          <w:lang w:eastAsia="zh-CN"/>
        </w:rPr>
        <w:t>后，选课大厅中《软件体系结构》的已选人数刷新为</w:t>
      </w:r>
      <w:r w:rsidRPr="00E3358F">
        <w:rPr>
          <w:rFonts w:ascii="微软雅黑" w:eastAsia="微软雅黑" w:hAnsi="微软雅黑"/>
          <w:lang w:eastAsia="zh-CN"/>
        </w:rPr>
        <w:t xml:space="preserve"> 0 / 60</w:t>
      </w:r>
      <w:r w:rsidRPr="00E3358F">
        <w:rPr>
          <w:rFonts w:ascii="微软雅黑" w:eastAsia="微软雅黑" w:hAnsi="微软雅黑" w:cs="宋体" w:hint="eastAsia"/>
          <w:lang w:eastAsia="zh-CN"/>
        </w:rPr>
        <w:t>，红框标出联动刷新结果。</w:t>
      </w:r>
    </w:p>
    <w:p w14:paraId="404C5A45" w14:textId="77777777" w:rsidR="00064006" w:rsidRPr="00E3358F" w:rsidRDefault="00064006" w:rsidP="00E3358F">
      <w:pPr>
        <w:pStyle w:val="31"/>
      </w:pPr>
      <w:bookmarkStart w:id="123" w:name="_Toc232342772"/>
      <w:r w:rsidRPr="00E3358F">
        <w:t xml:space="preserve">4. </w:t>
      </w:r>
      <w:r w:rsidRPr="00E3358F">
        <w:rPr>
          <w:rFonts w:cs="微软雅黑" w:hint="eastAsia"/>
        </w:rPr>
        <w:t>业务规则边</w:t>
      </w:r>
      <w:r w:rsidRPr="00E3358F">
        <w:rPr>
          <w:rFonts w:cs="MS Gothic" w:hint="eastAsia"/>
        </w:rPr>
        <w:t>界</w:t>
      </w:r>
      <w:r w:rsidRPr="00E3358F">
        <w:rPr>
          <w:rFonts w:cs="微软雅黑" w:hint="eastAsia"/>
        </w:rPr>
        <w:t>测试</w:t>
      </w:r>
      <w:r w:rsidRPr="00E3358F">
        <w:rPr>
          <w:rFonts w:cs="MS Gothic" w:hint="eastAsia"/>
        </w:rPr>
        <w:t>（呼</w:t>
      </w:r>
      <w:r w:rsidRPr="00E3358F">
        <w:rPr>
          <w:rFonts w:cs="微软雅黑" w:hint="eastAsia"/>
        </w:rPr>
        <w:t>应报</w:t>
      </w:r>
      <w:r w:rsidRPr="00E3358F">
        <w:rPr>
          <w:rFonts w:cs="MS Gothic" w:hint="eastAsia"/>
        </w:rPr>
        <w:t>告指出的</w:t>
      </w:r>
      <w:r w:rsidRPr="00E3358F">
        <w:t>“学分与校区”脆弱点）</w:t>
      </w:r>
      <w:bookmarkEnd w:id="123"/>
    </w:p>
    <w:p w14:paraId="4C2FD3EC" w14:textId="77777777" w:rsidR="00064006" w:rsidRPr="00E3358F" w:rsidRDefault="00064006" w:rsidP="00064006">
      <w:pPr>
        <w:pStyle w:val="FirstParagraph"/>
        <w:rPr>
          <w:rFonts w:ascii="微软雅黑" w:eastAsia="微软雅黑" w:hAnsi="微软雅黑"/>
          <w:lang w:eastAsia="zh-CN"/>
        </w:rPr>
      </w:pPr>
      <w:r w:rsidRPr="00E3358F">
        <w:rPr>
          <w:rFonts w:ascii="微软雅黑" w:eastAsia="微软雅黑" w:hAnsi="微软雅黑" w:cs="宋体" w:hint="eastAsia"/>
          <w:lang w:eastAsia="zh-CN"/>
        </w:rPr>
        <w:t>报告指出后续需要引入学分预算、跨校区扣减等规则；当前学生</w:t>
      </w:r>
      <w:proofErr w:type="gramStart"/>
      <w:r w:rsidRPr="00E3358F">
        <w:rPr>
          <w:rFonts w:ascii="微软雅黑" w:eastAsia="微软雅黑" w:hAnsi="微软雅黑" w:cs="宋体" w:hint="eastAsia"/>
          <w:lang w:eastAsia="zh-CN"/>
        </w:rPr>
        <w:t>端信息</w:t>
      </w:r>
      <w:proofErr w:type="gramEnd"/>
      <w:r w:rsidRPr="00E3358F">
        <w:rPr>
          <w:rFonts w:ascii="微软雅黑" w:eastAsia="微软雅黑" w:hAnsi="微软雅黑" w:cs="宋体" w:hint="eastAsia"/>
          <w:lang w:eastAsia="zh-CN"/>
        </w:rPr>
        <w:t>面板只展示账号、姓名和专业，反映出现有业务规则</w:t>
      </w:r>
      <w:proofErr w:type="gramStart"/>
      <w:r w:rsidRPr="00E3358F">
        <w:rPr>
          <w:rFonts w:ascii="微软雅黑" w:eastAsia="微软雅黑" w:hAnsi="微软雅黑" w:cs="宋体" w:hint="eastAsia"/>
          <w:lang w:eastAsia="zh-CN"/>
        </w:rPr>
        <w:t>表达仍</w:t>
      </w:r>
      <w:proofErr w:type="gramEnd"/>
      <w:r w:rsidRPr="00E3358F">
        <w:rPr>
          <w:rFonts w:ascii="微软雅黑" w:eastAsia="微软雅黑" w:hAnsi="微软雅黑" w:cs="宋体" w:hint="eastAsia"/>
          <w:lang w:eastAsia="zh-CN"/>
        </w:rPr>
        <w:t>较单薄。</w:t>
      </w:r>
    </w:p>
    <w:p w14:paraId="61E1E0D2" w14:textId="77777777" w:rsidR="00064006" w:rsidRPr="00E3358F" w:rsidRDefault="00064006" w:rsidP="00064006">
      <w:pPr>
        <w:keepNext/>
        <w:jc w:val="center"/>
        <w:rPr>
          <w:rFonts w:ascii="微软雅黑" w:hAnsi="微软雅黑"/>
        </w:rPr>
      </w:pPr>
      <w:r w:rsidRPr="00E3358F">
        <w:rPr>
          <w:rFonts w:ascii="微软雅黑" w:hAnsi="微软雅黑"/>
          <w:noProof/>
        </w:rPr>
        <w:drawing>
          <wp:inline distT="0" distB="0" distL="0" distR="0" wp14:anchorId="7CB56E43" wp14:editId="250F073E">
            <wp:extent cx="3838670" cy="2207236"/>
            <wp:effectExtent l="0" t="0" r="0" b="317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thin-profile-panel.png"/>
                    <pic:cNvPicPr/>
                  </pic:nvPicPr>
                  <pic:blipFill>
                    <a:blip r:embed="rId32"/>
                    <a:stretch>
                      <a:fillRect/>
                    </a:stretch>
                  </pic:blipFill>
                  <pic:spPr>
                    <a:xfrm>
                      <a:off x="0" y="0"/>
                      <a:ext cx="3878799" cy="2230310"/>
                    </a:xfrm>
                    <a:prstGeom prst="rect">
                      <a:avLst/>
                    </a:prstGeom>
                  </pic:spPr>
                </pic:pic>
              </a:graphicData>
            </a:graphic>
          </wp:inline>
        </w:drawing>
      </w:r>
    </w:p>
    <w:p w14:paraId="317ABB32" w14:textId="77777777" w:rsidR="00064006" w:rsidRPr="00E3358F" w:rsidRDefault="00064006" w:rsidP="00064006">
      <w:pPr>
        <w:keepNext/>
        <w:jc w:val="center"/>
        <w:rPr>
          <w:rFonts w:ascii="微软雅黑" w:hAnsi="微软雅黑"/>
          <w:lang w:eastAsia="zh-CN"/>
        </w:rPr>
      </w:pPr>
      <w:r w:rsidRPr="00E3358F">
        <w:rPr>
          <w:rFonts w:ascii="微软雅黑" w:hAnsi="微软雅黑"/>
          <w:sz w:val="21"/>
          <w:lang w:eastAsia="zh-CN"/>
        </w:rPr>
        <w:t>截图 7：单薄的选课面板/个人信息</w:t>
      </w:r>
    </w:p>
    <w:p w14:paraId="4C6C3E03" w14:textId="77777777" w:rsidR="00064006" w:rsidRPr="00E3358F" w:rsidRDefault="00064006" w:rsidP="00064006">
      <w:pPr>
        <w:pStyle w:val="Compact"/>
        <w:rPr>
          <w:rFonts w:ascii="微软雅黑" w:eastAsia="微软雅黑" w:hAnsi="微软雅黑"/>
          <w:lang w:eastAsia="zh-CN"/>
        </w:rPr>
      </w:pPr>
      <w:r w:rsidRPr="00E3358F">
        <w:rPr>
          <w:rFonts w:ascii="微软雅黑" w:eastAsia="微软雅黑" w:hAnsi="微软雅黑" w:cs="宋体" w:hint="eastAsia"/>
          <w:lang w:eastAsia="zh-CN"/>
        </w:rPr>
        <w:t>个人中心尚未展示学分预算、校区等约束字段，说明报告中提出的业务规则</w:t>
      </w:r>
      <w:proofErr w:type="gramStart"/>
      <w:r w:rsidRPr="00E3358F">
        <w:rPr>
          <w:rFonts w:ascii="微软雅黑" w:eastAsia="微软雅黑" w:hAnsi="微软雅黑" w:cs="宋体" w:hint="eastAsia"/>
          <w:lang w:eastAsia="zh-CN"/>
        </w:rPr>
        <w:t>演进仍</w:t>
      </w:r>
      <w:proofErr w:type="gramEnd"/>
      <w:r w:rsidRPr="00E3358F">
        <w:rPr>
          <w:rFonts w:ascii="微软雅黑" w:eastAsia="微软雅黑" w:hAnsi="微软雅黑" w:cs="宋体" w:hint="eastAsia"/>
          <w:lang w:eastAsia="zh-CN"/>
        </w:rPr>
        <w:t>有落地空间。</w:t>
      </w:r>
    </w:p>
    <w:p w14:paraId="6F93D28D" w14:textId="77777777" w:rsidR="00064006" w:rsidRPr="00E3358F" w:rsidRDefault="00064006" w:rsidP="00E3358F">
      <w:pPr>
        <w:pStyle w:val="31"/>
      </w:pPr>
      <w:bookmarkStart w:id="124" w:name="间接场景is需架构调整"/>
      <w:bookmarkStart w:id="125" w:name="_Toc232342773"/>
      <w:r w:rsidRPr="00E3358F">
        <w:lastRenderedPageBreak/>
        <w:t>2.3 间接场景（IS）——需架构调整</w:t>
      </w:r>
      <w:bookmarkEnd w:id="125"/>
    </w:p>
    <w:p w14:paraId="150166C8" w14:textId="77777777" w:rsidR="00064006" w:rsidRPr="00E3358F" w:rsidRDefault="00064006" w:rsidP="00064006">
      <w:pPr>
        <w:pStyle w:val="a7"/>
        <w:jc w:val="center"/>
        <w:rPr>
          <w:rFonts w:ascii="微软雅黑" w:hAnsi="微软雅黑"/>
          <w:color w:val="auto"/>
          <w:lang w:eastAsia="zh-CN"/>
        </w:rPr>
      </w:pPr>
      <w:r w:rsidRPr="00E3358F">
        <w:rPr>
          <w:rFonts w:ascii="微软雅黑" w:hAnsi="微软雅黑"/>
          <w:color w:val="auto"/>
        </w:rPr>
        <w:t xml:space="preserve">表4- </w:t>
      </w:r>
      <w:r w:rsidRPr="00E3358F">
        <w:rPr>
          <w:rFonts w:ascii="微软雅黑" w:hAnsi="微软雅黑"/>
          <w:color w:val="auto"/>
        </w:rPr>
        <w:fldChar w:fldCharType="begin"/>
      </w:r>
      <w:r w:rsidRPr="00E3358F">
        <w:rPr>
          <w:rFonts w:ascii="微软雅黑" w:hAnsi="微软雅黑"/>
          <w:color w:val="auto"/>
        </w:rPr>
        <w:instrText xml:space="preserve"> SEQ 表4- \* ARABIC </w:instrText>
      </w:r>
      <w:r w:rsidRPr="00E3358F">
        <w:rPr>
          <w:rFonts w:ascii="微软雅黑" w:hAnsi="微软雅黑"/>
          <w:color w:val="auto"/>
        </w:rPr>
        <w:fldChar w:fldCharType="separate"/>
      </w:r>
      <w:r w:rsidRPr="00E3358F">
        <w:rPr>
          <w:rFonts w:ascii="微软雅黑" w:hAnsi="微软雅黑"/>
          <w:color w:val="auto"/>
        </w:rPr>
        <w:t>4</w:t>
      </w:r>
      <w:r w:rsidRPr="00E3358F">
        <w:rPr>
          <w:rFonts w:ascii="微软雅黑" w:hAnsi="微软雅黑"/>
          <w:color w:val="auto"/>
        </w:rPr>
        <w:fldChar w:fldCharType="end"/>
      </w:r>
      <w:r w:rsidRPr="00E3358F">
        <w:rPr>
          <w:rFonts w:ascii="微软雅黑" w:hAnsi="微软雅黑" w:hint="eastAsia"/>
          <w:color w:val="auto"/>
          <w:lang w:eastAsia="zh-CN"/>
        </w:rPr>
        <w:t>间接场景清单</w:t>
      </w:r>
    </w:p>
    <w:tbl>
      <w:tblPr>
        <w:tblStyle w:val="Table"/>
        <w:tblW w:w="8856" w:type="dxa"/>
        <w:jc w:val="center"/>
        <w:tblInd w:w="0" w:type="dxa"/>
        <w:tblBorders>
          <w:top w:val="single" w:sz="6" w:space="0" w:color="E2E8F0"/>
          <w:left w:val="single" w:sz="6" w:space="0" w:color="E2E8F0"/>
          <w:bottom w:val="single" w:sz="6" w:space="0" w:color="E2E8F0"/>
          <w:right w:val="single" w:sz="6" w:space="0" w:color="E2E8F0"/>
          <w:insideH w:val="single" w:sz="6" w:space="0" w:color="E2E8F0"/>
          <w:insideV w:val="single" w:sz="6" w:space="0" w:color="E2E8F0"/>
        </w:tblBorders>
        <w:tblLook w:val="04A0" w:firstRow="1" w:lastRow="0" w:firstColumn="1" w:lastColumn="0" w:noHBand="0" w:noVBand="1"/>
      </w:tblPr>
      <w:tblGrid>
        <w:gridCol w:w="829"/>
        <w:gridCol w:w="4146"/>
        <w:gridCol w:w="3881"/>
      </w:tblGrid>
      <w:tr w:rsidR="00E3358F" w:rsidRPr="00E3358F" w14:paraId="1D2E0517" w14:textId="77777777" w:rsidTr="009172DC">
        <w:trPr>
          <w:cnfStyle w:val="100000000000" w:firstRow="1" w:lastRow="0" w:firstColumn="0" w:lastColumn="0" w:oddVBand="0" w:evenVBand="0" w:oddHBand="0" w:evenHBand="0" w:firstRowFirstColumn="0" w:firstRowLastColumn="0" w:lastRowFirstColumn="0" w:lastRowLastColumn="0"/>
          <w:tblHeader/>
          <w:jc w:val="center"/>
        </w:trPr>
        <w:tc>
          <w:tcPr>
            <w:tcW w:w="829" w:type="dxa"/>
            <w:tcBorders>
              <w:top w:val="single" w:sz="4" w:space="0" w:color="auto"/>
              <w:left w:val="single" w:sz="4" w:space="0" w:color="auto"/>
              <w:bottom w:val="single" w:sz="4" w:space="0" w:color="auto"/>
              <w:right w:val="single" w:sz="4" w:space="0" w:color="auto"/>
            </w:tcBorders>
            <w:shd w:val="clear" w:color="auto" w:fill="EEF4FF"/>
            <w:vAlign w:val="center"/>
          </w:tcPr>
          <w:p w14:paraId="71D0CE5C" w14:textId="77777777" w:rsidR="00064006" w:rsidRPr="00E3358F" w:rsidRDefault="00064006" w:rsidP="009172DC">
            <w:pPr>
              <w:pStyle w:val="Compact"/>
              <w:keepNext/>
              <w:snapToGrid w:val="0"/>
              <w:jc w:val="center"/>
              <w:rPr>
                <w:rFonts w:ascii="微软雅黑" w:eastAsia="微软雅黑" w:hAnsi="微软雅黑"/>
                <w:b/>
                <w:sz w:val="22"/>
              </w:rPr>
            </w:pPr>
            <w:r w:rsidRPr="00E3358F">
              <w:rPr>
                <w:rFonts w:ascii="微软雅黑" w:eastAsia="微软雅黑" w:hAnsi="微软雅黑"/>
                <w:b/>
                <w:sz w:val="22"/>
              </w:rPr>
              <w:t>ID</w:t>
            </w:r>
          </w:p>
        </w:tc>
        <w:tc>
          <w:tcPr>
            <w:tcW w:w="4146" w:type="dxa"/>
            <w:tcBorders>
              <w:top w:val="single" w:sz="4" w:space="0" w:color="auto"/>
              <w:left w:val="single" w:sz="4" w:space="0" w:color="auto"/>
              <w:bottom w:val="single" w:sz="4" w:space="0" w:color="auto"/>
              <w:right w:val="single" w:sz="4" w:space="0" w:color="auto"/>
            </w:tcBorders>
            <w:shd w:val="clear" w:color="auto" w:fill="EEF4FF"/>
            <w:vAlign w:val="center"/>
          </w:tcPr>
          <w:p w14:paraId="7289991A" w14:textId="77777777" w:rsidR="00064006" w:rsidRPr="00E3358F" w:rsidRDefault="00064006" w:rsidP="009172DC">
            <w:pPr>
              <w:pStyle w:val="Compact"/>
              <w:keepNext/>
              <w:snapToGrid w:val="0"/>
              <w:jc w:val="center"/>
              <w:rPr>
                <w:rFonts w:ascii="微软雅黑" w:eastAsia="微软雅黑" w:hAnsi="微软雅黑"/>
                <w:b/>
                <w:sz w:val="22"/>
              </w:rPr>
            </w:pPr>
            <w:proofErr w:type="spellStart"/>
            <w:r w:rsidRPr="00E3358F">
              <w:rPr>
                <w:rFonts w:ascii="微软雅黑" w:eastAsia="微软雅黑" w:hAnsi="微软雅黑"/>
                <w:b/>
                <w:sz w:val="22"/>
              </w:rPr>
              <w:t>场景</w:t>
            </w:r>
            <w:proofErr w:type="spellEnd"/>
          </w:p>
        </w:tc>
        <w:tc>
          <w:tcPr>
            <w:tcW w:w="3881" w:type="dxa"/>
            <w:tcBorders>
              <w:top w:val="single" w:sz="4" w:space="0" w:color="auto"/>
              <w:left w:val="single" w:sz="4" w:space="0" w:color="auto"/>
              <w:bottom w:val="single" w:sz="4" w:space="0" w:color="auto"/>
              <w:right w:val="single" w:sz="4" w:space="0" w:color="auto"/>
            </w:tcBorders>
            <w:shd w:val="clear" w:color="auto" w:fill="EEF4FF"/>
            <w:vAlign w:val="center"/>
          </w:tcPr>
          <w:p w14:paraId="23C37A0D" w14:textId="77777777" w:rsidR="00064006" w:rsidRPr="00E3358F" w:rsidRDefault="00064006" w:rsidP="009172DC">
            <w:pPr>
              <w:pStyle w:val="Compact"/>
              <w:keepNext/>
              <w:snapToGrid w:val="0"/>
              <w:jc w:val="center"/>
              <w:rPr>
                <w:rFonts w:ascii="微软雅黑" w:eastAsia="微软雅黑" w:hAnsi="微软雅黑"/>
                <w:b/>
                <w:sz w:val="22"/>
              </w:rPr>
            </w:pPr>
            <w:proofErr w:type="spellStart"/>
            <w:r w:rsidRPr="00E3358F">
              <w:rPr>
                <w:rFonts w:ascii="微软雅黑" w:eastAsia="微软雅黑" w:hAnsi="微软雅黑"/>
                <w:b/>
                <w:sz w:val="22"/>
              </w:rPr>
              <w:t>触及的架构核心</w:t>
            </w:r>
            <w:proofErr w:type="spellEnd"/>
          </w:p>
        </w:tc>
      </w:tr>
      <w:tr w:rsidR="00E3358F" w:rsidRPr="00E3358F" w14:paraId="4DA928CD" w14:textId="77777777" w:rsidTr="009172DC">
        <w:trPr>
          <w:jc w:val="center"/>
        </w:trPr>
        <w:tc>
          <w:tcPr>
            <w:tcW w:w="829" w:type="dxa"/>
            <w:tcBorders>
              <w:top w:val="single" w:sz="4" w:space="0" w:color="auto"/>
              <w:left w:val="single" w:sz="4" w:space="0" w:color="auto"/>
              <w:bottom w:val="single" w:sz="4" w:space="0" w:color="auto"/>
              <w:right w:val="single" w:sz="4" w:space="0" w:color="auto"/>
            </w:tcBorders>
            <w:vAlign w:val="center"/>
          </w:tcPr>
          <w:p w14:paraId="0985F7F5" w14:textId="77777777" w:rsidR="00064006" w:rsidRPr="00E3358F" w:rsidRDefault="00064006" w:rsidP="009172DC">
            <w:pPr>
              <w:pStyle w:val="Compact"/>
              <w:keepNext/>
              <w:snapToGrid w:val="0"/>
              <w:jc w:val="center"/>
              <w:rPr>
                <w:rFonts w:ascii="微软雅黑" w:eastAsia="微软雅黑" w:hAnsi="微软雅黑"/>
                <w:sz w:val="22"/>
              </w:rPr>
            </w:pPr>
            <w:r w:rsidRPr="00E3358F">
              <w:rPr>
                <w:rFonts w:ascii="微软雅黑" w:eastAsia="微软雅黑" w:hAnsi="微软雅黑"/>
                <w:b/>
                <w:bCs/>
                <w:sz w:val="22"/>
              </w:rPr>
              <w:t>IS-1</w:t>
            </w:r>
          </w:p>
        </w:tc>
        <w:tc>
          <w:tcPr>
            <w:tcW w:w="4146" w:type="dxa"/>
            <w:tcBorders>
              <w:top w:val="single" w:sz="4" w:space="0" w:color="auto"/>
              <w:left w:val="single" w:sz="4" w:space="0" w:color="auto"/>
              <w:bottom w:val="single" w:sz="4" w:space="0" w:color="auto"/>
              <w:right w:val="single" w:sz="4" w:space="0" w:color="auto"/>
            </w:tcBorders>
            <w:vAlign w:val="center"/>
          </w:tcPr>
          <w:p w14:paraId="7386391C" w14:textId="77777777" w:rsidR="00064006" w:rsidRPr="00E3358F" w:rsidRDefault="00064006" w:rsidP="009172DC">
            <w:pPr>
              <w:pStyle w:val="Compact"/>
              <w:keepNext/>
              <w:snapToGrid w:val="0"/>
              <w:rPr>
                <w:rFonts w:ascii="微软雅黑" w:eastAsia="微软雅黑" w:hAnsi="微软雅黑"/>
                <w:sz w:val="22"/>
                <w:lang w:eastAsia="zh-CN"/>
              </w:rPr>
            </w:pPr>
            <w:proofErr w:type="gramStart"/>
            <w:r w:rsidRPr="00E3358F">
              <w:rPr>
                <w:rFonts w:ascii="微软雅黑" w:eastAsia="微软雅黑" w:hAnsi="微软雅黑"/>
                <w:sz w:val="22"/>
                <w:lang w:eastAsia="zh-CN"/>
              </w:rPr>
              <w:t>将进程内事件</w:t>
            </w:r>
            <w:proofErr w:type="gramEnd"/>
            <w:r w:rsidRPr="00E3358F">
              <w:rPr>
                <w:rFonts w:ascii="微软雅黑" w:eastAsia="微软雅黑" w:hAnsi="微软雅黑"/>
                <w:sz w:val="22"/>
                <w:lang w:eastAsia="zh-CN"/>
              </w:rPr>
              <w:t>总线替换为外部 MQ（RabbitMQ / Kafka）以支持多节点部署</w:t>
            </w:r>
          </w:p>
        </w:tc>
        <w:tc>
          <w:tcPr>
            <w:tcW w:w="3881" w:type="dxa"/>
            <w:tcBorders>
              <w:top w:val="single" w:sz="4" w:space="0" w:color="auto"/>
              <w:left w:val="single" w:sz="4" w:space="0" w:color="auto"/>
              <w:bottom w:val="single" w:sz="4" w:space="0" w:color="auto"/>
              <w:right w:val="single" w:sz="4" w:space="0" w:color="auto"/>
            </w:tcBorders>
            <w:vAlign w:val="center"/>
          </w:tcPr>
          <w:p w14:paraId="7F49CF78" w14:textId="77777777" w:rsidR="00064006" w:rsidRPr="00E3358F" w:rsidRDefault="00064006" w:rsidP="009172DC">
            <w:pPr>
              <w:pStyle w:val="Compact"/>
              <w:keepNext/>
              <w:snapToGrid w:val="0"/>
              <w:rPr>
                <w:rFonts w:ascii="微软雅黑" w:eastAsia="微软雅黑" w:hAnsi="微软雅黑"/>
                <w:sz w:val="22"/>
                <w:lang w:eastAsia="zh-CN"/>
              </w:rPr>
            </w:pPr>
            <w:r w:rsidRPr="00E3358F">
              <w:rPr>
                <w:rFonts w:ascii="微软雅黑" w:eastAsia="微软雅黑" w:hAnsi="微软雅黑"/>
                <w:sz w:val="22"/>
                <w:lang w:eastAsia="zh-CN"/>
              </w:rPr>
              <w:t>连接件根本变化 + 事务边界 + Schema 演进</w:t>
            </w:r>
          </w:p>
        </w:tc>
      </w:tr>
      <w:tr w:rsidR="00E3358F" w:rsidRPr="00E3358F" w14:paraId="69D659AB" w14:textId="77777777" w:rsidTr="009172DC">
        <w:trPr>
          <w:jc w:val="center"/>
        </w:trPr>
        <w:tc>
          <w:tcPr>
            <w:tcW w:w="829" w:type="dxa"/>
            <w:tcBorders>
              <w:top w:val="single" w:sz="4" w:space="0" w:color="auto"/>
              <w:left w:val="single" w:sz="4" w:space="0" w:color="auto"/>
              <w:bottom w:val="single" w:sz="4" w:space="0" w:color="auto"/>
              <w:right w:val="single" w:sz="4" w:space="0" w:color="auto"/>
            </w:tcBorders>
            <w:shd w:val="clear" w:color="auto" w:fill="F8FAFC"/>
            <w:vAlign w:val="center"/>
          </w:tcPr>
          <w:p w14:paraId="6D8F2433" w14:textId="77777777" w:rsidR="00064006" w:rsidRPr="00E3358F" w:rsidRDefault="00064006" w:rsidP="009172DC">
            <w:pPr>
              <w:pStyle w:val="Compact"/>
              <w:keepNext/>
              <w:snapToGrid w:val="0"/>
              <w:jc w:val="center"/>
              <w:rPr>
                <w:rFonts w:ascii="微软雅黑" w:eastAsia="微软雅黑" w:hAnsi="微软雅黑"/>
                <w:sz w:val="22"/>
              </w:rPr>
            </w:pPr>
            <w:r w:rsidRPr="00E3358F">
              <w:rPr>
                <w:rFonts w:ascii="微软雅黑" w:eastAsia="微软雅黑" w:hAnsi="微软雅黑"/>
                <w:b/>
                <w:bCs/>
                <w:sz w:val="22"/>
              </w:rPr>
              <w:t>IS-2</w:t>
            </w:r>
          </w:p>
        </w:tc>
        <w:tc>
          <w:tcPr>
            <w:tcW w:w="4146" w:type="dxa"/>
            <w:tcBorders>
              <w:top w:val="single" w:sz="4" w:space="0" w:color="auto"/>
              <w:left w:val="single" w:sz="4" w:space="0" w:color="auto"/>
              <w:bottom w:val="single" w:sz="4" w:space="0" w:color="auto"/>
              <w:right w:val="single" w:sz="4" w:space="0" w:color="auto"/>
            </w:tcBorders>
            <w:shd w:val="clear" w:color="auto" w:fill="F8FAFC"/>
            <w:vAlign w:val="center"/>
          </w:tcPr>
          <w:p w14:paraId="276CAFAA" w14:textId="77777777" w:rsidR="00064006" w:rsidRPr="00E3358F" w:rsidRDefault="00064006" w:rsidP="009172DC">
            <w:pPr>
              <w:pStyle w:val="Compact"/>
              <w:keepNext/>
              <w:snapToGrid w:val="0"/>
              <w:rPr>
                <w:rFonts w:ascii="微软雅黑" w:eastAsia="微软雅黑" w:hAnsi="微软雅黑"/>
                <w:sz w:val="22"/>
                <w:lang w:eastAsia="zh-CN"/>
              </w:rPr>
            </w:pPr>
            <w:r w:rsidRPr="00E3358F">
              <w:rPr>
                <w:rFonts w:ascii="微软雅黑" w:eastAsia="微软雅黑" w:hAnsi="微软雅黑"/>
                <w:sz w:val="22"/>
                <w:lang w:eastAsia="zh-CN"/>
              </w:rPr>
              <w:t>服务端向浏览器实时推送（剩余名额实时滚动）</w:t>
            </w:r>
          </w:p>
        </w:tc>
        <w:tc>
          <w:tcPr>
            <w:tcW w:w="3881" w:type="dxa"/>
            <w:tcBorders>
              <w:top w:val="single" w:sz="4" w:space="0" w:color="auto"/>
              <w:left w:val="single" w:sz="4" w:space="0" w:color="auto"/>
              <w:bottom w:val="single" w:sz="4" w:space="0" w:color="auto"/>
              <w:right w:val="single" w:sz="4" w:space="0" w:color="auto"/>
            </w:tcBorders>
            <w:shd w:val="clear" w:color="auto" w:fill="F8FAFC"/>
            <w:vAlign w:val="center"/>
          </w:tcPr>
          <w:p w14:paraId="0F9BDF68" w14:textId="77777777" w:rsidR="00064006" w:rsidRPr="00E3358F" w:rsidRDefault="00064006" w:rsidP="009172DC">
            <w:pPr>
              <w:pStyle w:val="Compact"/>
              <w:keepNext/>
              <w:snapToGrid w:val="0"/>
              <w:rPr>
                <w:rFonts w:ascii="微软雅黑" w:eastAsia="微软雅黑" w:hAnsi="微软雅黑"/>
                <w:sz w:val="22"/>
                <w:lang w:eastAsia="zh-CN"/>
              </w:rPr>
            </w:pPr>
            <w:r w:rsidRPr="00E3358F">
              <w:rPr>
                <w:rFonts w:ascii="微软雅黑" w:eastAsia="微软雅黑" w:hAnsi="微软雅黑"/>
                <w:sz w:val="22"/>
                <w:lang w:eastAsia="zh-CN"/>
              </w:rPr>
              <w:t>前后端通信连接件扩展（新增 WebSocket）+ 会话状态</w:t>
            </w:r>
          </w:p>
        </w:tc>
      </w:tr>
      <w:tr w:rsidR="00E3358F" w:rsidRPr="00E3358F" w14:paraId="3CADB5B5" w14:textId="77777777" w:rsidTr="009172DC">
        <w:trPr>
          <w:jc w:val="center"/>
        </w:trPr>
        <w:tc>
          <w:tcPr>
            <w:tcW w:w="829" w:type="dxa"/>
            <w:tcBorders>
              <w:top w:val="single" w:sz="4" w:space="0" w:color="auto"/>
              <w:left w:val="single" w:sz="4" w:space="0" w:color="auto"/>
              <w:bottom w:val="single" w:sz="4" w:space="0" w:color="auto"/>
              <w:right w:val="single" w:sz="4" w:space="0" w:color="auto"/>
            </w:tcBorders>
            <w:vAlign w:val="center"/>
          </w:tcPr>
          <w:p w14:paraId="5F3ADA7F" w14:textId="77777777" w:rsidR="00064006" w:rsidRPr="00E3358F" w:rsidRDefault="00064006" w:rsidP="009172DC">
            <w:pPr>
              <w:pStyle w:val="Compact"/>
              <w:keepNext/>
              <w:snapToGrid w:val="0"/>
              <w:jc w:val="center"/>
              <w:rPr>
                <w:rFonts w:ascii="微软雅黑" w:eastAsia="微软雅黑" w:hAnsi="微软雅黑"/>
                <w:sz w:val="22"/>
              </w:rPr>
            </w:pPr>
            <w:r w:rsidRPr="00E3358F">
              <w:rPr>
                <w:rFonts w:ascii="微软雅黑" w:eastAsia="微软雅黑" w:hAnsi="微软雅黑"/>
                <w:b/>
                <w:bCs/>
                <w:sz w:val="22"/>
              </w:rPr>
              <w:t>IS-3</w:t>
            </w:r>
          </w:p>
        </w:tc>
        <w:tc>
          <w:tcPr>
            <w:tcW w:w="4146" w:type="dxa"/>
            <w:tcBorders>
              <w:top w:val="single" w:sz="4" w:space="0" w:color="auto"/>
              <w:left w:val="single" w:sz="4" w:space="0" w:color="auto"/>
              <w:bottom w:val="single" w:sz="4" w:space="0" w:color="auto"/>
              <w:right w:val="single" w:sz="4" w:space="0" w:color="auto"/>
            </w:tcBorders>
            <w:vAlign w:val="center"/>
          </w:tcPr>
          <w:p w14:paraId="6FDD311F" w14:textId="77777777" w:rsidR="00064006" w:rsidRPr="00E3358F" w:rsidRDefault="00064006" w:rsidP="009172DC">
            <w:pPr>
              <w:pStyle w:val="Compact"/>
              <w:keepNext/>
              <w:snapToGrid w:val="0"/>
              <w:rPr>
                <w:rFonts w:ascii="微软雅黑" w:eastAsia="微软雅黑" w:hAnsi="微软雅黑"/>
                <w:sz w:val="22"/>
                <w:lang w:eastAsia="zh-CN"/>
              </w:rPr>
            </w:pPr>
            <w:r w:rsidRPr="00E3358F">
              <w:rPr>
                <w:rFonts w:ascii="微软雅黑" w:eastAsia="微软雅黑" w:hAnsi="微软雅黑"/>
                <w:sz w:val="22"/>
                <w:lang w:eastAsia="zh-CN"/>
              </w:rPr>
              <w:t>教务新增</w:t>
            </w:r>
            <w:proofErr w:type="gramStart"/>
            <w:r w:rsidRPr="00E3358F">
              <w:rPr>
                <w:rFonts w:ascii="微软雅黑" w:eastAsia="微软雅黑" w:hAnsi="微软雅黑"/>
                <w:sz w:val="22"/>
                <w:lang w:eastAsia="zh-CN"/>
              </w:rPr>
              <w:t>”</w:t>
            </w:r>
            <w:proofErr w:type="gramEnd"/>
            <w:r w:rsidRPr="00E3358F">
              <w:rPr>
                <w:rFonts w:ascii="微软雅黑" w:eastAsia="微软雅黑" w:hAnsi="微软雅黑"/>
                <w:sz w:val="22"/>
                <w:lang w:eastAsia="zh-CN"/>
              </w:rPr>
              <w:t>跨校区选课</w:t>
            </w:r>
            <w:proofErr w:type="gramStart"/>
            <w:r w:rsidRPr="00E3358F">
              <w:rPr>
                <w:rFonts w:ascii="微软雅黑" w:eastAsia="微软雅黑" w:hAnsi="微软雅黑"/>
                <w:sz w:val="22"/>
                <w:lang w:eastAsia="zh-CN"/>
              </w:rPr>
              <w:t>”</w:t>
            </w:r>
            <w:proofErr w:type="gramEnd"/>
            <w:r w:rsidRPr="00E3358F">
              <w:rPr>
                <w:rFonts w:ascii="微软雅黑" w:eastAsia="微软雅黑" w:hAnsi="微软雅黑"/>
                <w:sz w:val="22"/>
                <w:lang w:eastAsia="zh-CN"/>
              </w:rPr>
              <w:t>规则及学分预算（30 学分上限，跨校区扣 0.5）</w:t>
            </w:r>
          </w:p>
        </w:tc>
        <w:tc>
          <w:tcPr>
            <w:tcW w:w="3881" w:type="dxa"/>
            <w:tcBorders>
              <w:top w:val="single" w:sz="4" w:space="0" w:color="auto"/>
              <w:left w:val="single" w:sz="4" w:space="0" w:color="auto"/>
              <w:bottom w:val="single" w:sz="4" w:space="0" w:color="auto"/>
              <w:right w:val="single" w:sz="4" w:space="0" w:color="auto"/>
            </w:tcBorders>
            <w:vAlign w:val="center"/>
          </w:tcPr>
          <w:p w14:paraId="13B25D30" w14:textId="77777777" w:rsidR="00064006" w:rsidRPr="00E3358F" w:rsidRDefault="00064006" w:rsidP="009172DC">
            <w:pPr>
              <w:pStyle w:val="Compact"/>
              <w:keepNext/>
              <w:snapToGrid w:val="0"/>
              <w:rPr>
                <w:rFonts w:ascii="微软雅黑" w:eastAsia="微软雅黑" w:hAnsi="微软雅黑"/>
                <w:sz w:val="22"/>
                <w:lang w:eastAsia="zh-CN"/>
              </w:rPr>
            </w:pPr>
            <w:r w:rsidRPr="00E3358F">
              <w:rPr>
                <w:rFonts w:ascii="微软雅黑" w:eastAsia="微软雅黑" w:hAnsi="微软雅黑"/>
                <w:sz w:val="22"/>
                <w:lang w:eastAsia="zh-CN"/>
              </w:rPr>
              <w:t>业务</w:t>
            </w:r>
            <w:proofErr w:type="gramStart"/>
            <w:r w:rsidRPr="00E3358F">
              <w:rPr>
                <w:rFonts w:ascii="微软雅黑" w:eastAsia="微软雅黑" w:hAnsi="微软雅黑"/>
                <w:sz w:val="22"/>
                <w:lang w:eastAsia="zh-CN"/>
              </w:rPr>
              <w:t>规则层</w:t>
            </w:r>
            <w:proofErr w:type="gramEnd"/>
            <w:r w:rsidRPr="00E3358F">
              <w:rPr>
                <w:rFonts w:ascii="微软雅黑" w:eastAsia="微软雅黑" w:hAnsi="微软雅黑"/>
                <w:sz w:val="22"/>
                <w:lang w:eastAsia="zh-CN"/>
              </w:rPr>
              <w:t>抽象 + 数据模型扩展 + 全链路改动</w:t>
            </w:r>
          </w:p>
        </w:tc>
      </w:tr>
      <w:tr w:rsidR="00E3358F" w:rsidRPr="00E3358F" w14:paraId="5EB2CEFB" w14:textId="77777777" w:rsidTr="009172DC">
        <w:trPr>
          <w:jc w:val="center"/>
        </w:trPr>
        <w:tc>
          <w:tcPr>
            <w:tcW w:w="829" w:type="dxa"/>
            <w:tcBorders>
              <w:top w:val="single" w:sz="4" w:space="0" w:color="auto"/>
              <w:left w:val="single" w:sz="4" w:space="0" w:color="auto"/>
              <w:bottom w:val="single" w:sz="4" w:space="0" w:color="auto"/>
              <w:right w:val="single" w:sz="4" w:space="0" w:color="auto"/>
            </w:tcBorders>
            <w:shd w:val="clear" w:color="auto" w:fill="F8FAFC"/>
            <w:vAlign w:val="center"/>
          </w:tcPr>
          <w:p w14:paraId="6F20AE3A" w14:textId="77777777" w:rsidR="00064006" w:rsidRPr="00E3358F" w:rsidRDefault="00064006" w:rsidP="009172DC">
            <w:pPr>
              <w:pStyle w:val="Compact"/>
              <w:keepNext/>
              <w:snapToGrid w:val="0"/>
              <w:jc w:val="center"/>
              <w:rPr>
                <w:rFonts w:ascii="微软雅黑" w:eastAsia="微软雅黑" w:hAnsi="微软雅黑"/>
                <w:sz w:val="22"/>
              </w:rPr>
            </w:pPr>
            <w:r w:rsidRPr="00E3358F">
              <w:rPr>
                <w:rFonts w:ascii="微软雅黑" w:eastAsia="微软雅黑" w:hAnsi="微软雅黑"/>
                <w:b/>
                <w:bCs/>
                <w:sz w:val="22"/>
              </w:rPr>
              <w:t>IS-4</w:t>
            </w:r>
          </w:p>
        </w:tc>
        <w:tc>
          <w:tcPr>
            <w:tcW w:w="4146" w:type="dxa"/>
            <w:tcBorders>
              <w:top w:val="single" w:sz="4" w:space="0" w:color="auto"/>
              <w:left w:val="single" w:sz="4" w:space="0" w:color="auto"/>
              <w:bottom w:val="single" w:sz="4" w:space="0" w:color="auto"/>
              <w:right w:val="single" w:sz="4" w:space="0" w:color="auto"/>
            </w:tcBorders>
            <w:shd w:val="clear" w:color="auto" w:fill="F8FAFC"/>
            <w:vAlign w:val="center"/>
          </w:tcPr>
          <w:p w14:paraId="53C8E03A" w14:textId="77777777" w:rsidR="00064006" w:rsidRPr="00E3358F" w:rsidRDefault="00064006" w:rsidP="009172DC">
            <w:pPr>
              <w:pStyle w:val="Compact"/>
              <w:keepNext/>
              <w:snapToGrid w:val="0"/>
              <w:rPr>
                <w:rFonts w:ascii="微软雅黑" w:eastAsia="微软雅黑" w:hAnsi="微软雅黑"/>
                <w:sz w:val="22"/>
                <w:lang w:eastAsia="zh-CN"/>
              </w:rPr>
            </w:pPr>
            <w:r w:rsidRPr="00E3358F">
              <w:rPr>
                <w:rFonts w:ascii="微软雅黑" w:eastAsia="微软雅黑" w:hAnsi="微软雅黑"/>
                <w:sz w:val="22"/>
                <w:lang w:eastAsia="zh-CN"/>
              </w:rPr>
              <w:t>引入</w:t>
            </w:r>
            <w:proofErr w:type="gramStart"/>
            <w:r w:rsidRPr="00E3358F">
              <w:rPr>
                <w:rFonts w:ascii="微软雅黑" w:eastAsia="微软雅黑" w:hAnsi="微软雅黑"/>
                <w:sz w:val="22"/>
                <w:lang w:eastAsia="zh-CN"/>
              </w:rPr>
              <w:t>”</w:t>
            </w:r>
            <w:proofErr w:type="gramEnd"/>
            <w:r w:rsidRPr="00E3358F">
              <w:rPr>
                <w:rFonts w:ascii="微软雅黑" w:eastAsia="微软雅黑" w:hAnsi="微软雅黑"/>
                <w:sz w:val="22"/>
                <w:lang w:eastAsia="zh-CN"/>
              </w:rPr>
              <w:t>软冲突</w:t>
            </w:r>
            <w:proofErr w:type="gramStart"/>
            <w:r w:rsidRPr="00E3358F">
              <w:rPr>
                <w:rFonts w:ascii="微软雅黑" w:eastAsia="微软雅黑" w:hAnsi="微软雅黑"/>
                <w:sz w:val="22"/>
                <w:lang w:eastAsia="zh-CN"/>
              </w:rPr>
              <w:t>”</w:t>
            </w:r>
            <w:proofErr w:type="gramEnd"/>
            <w:r w:rsidRPr="00E3358F">
              <w:rPr>
                <w:rFonts w:ascii="微软雅黑" w:eastAsia="微软雅黑" w:hAnsi="微软雅黑"/>
                <w:sz w:val="22"/>
                <w:lang w:eastAsia="zh-CN"/>
              </w:rPr>
              <w:t>排课策略（学生偏好评分、遗传算法热切换）</w:t>
            </w:r>
          </w:p>
        </w:tc>
        <w:tc>
          <w:tcPr>
            <w:tcW w:w="3881" w:type="dxa"/>
            <w:tcBorders>
              <w:top w:val="single" w:sz="4" w:space="0" w:color="auto"/>
              <w:left w:val="single" w:sz="4" w:space="0" w:color="auto"/>
              <w:bottom w:val="single" w:sz="4" w:space="0" w:color="auto"/>
              <w:right w:val="single" w:sz="4" w:space="0" w:color="auto"/>
            </w:tcBorders>
            <w:shd w:val="clear" w:color="auto" w:fill="F8FAFC"/>
            <w:vAlign w:val="center"/>
          </w:tcPr>
          <w:p w14:paraId="5C4F0655" w14:textId="77777777" w:rsidR="00064006" w:rsidRPr="00E3358F" w:rsidRDefault="00064006" w:rsidP="009172DC">
            <w:pPr>
              <w:pStyle w:val="Compact"/>
              <w:keepNext/>
              <w:snapToGrid w:val="0"/>
              <w:rPr>
                <w:rFonts w:ascii="微软雅黑" w:eastAsia="微软雅黑" w:hAnsi="微软雅黑"/>
                <w:sz w:val="22"/>
              </w:rPr>
            </w:pPr>
            <w:proofErr w:type="spellStart"/>
            <w:r w:rsidRPr="00E3358F">
              <w:rPr>
                <w:rStyle w:val="VerbatimChar"/>
                <w:rFonts w:ascii="微软雅黑" w:eastAsia="微软雅黑" w:hAnsi="微软雅黑"/>
              </w:rPr>
              <w:t>AutoScheduleService</w:t>
            </w:r>
            <w:proofErr w:type="spellEnd"/>
            <w:r w:rsidRPr="00E3358F">
              <w:rPr>
                <w:rFonts w:ascii="微软雅黑" w:eastAsia="微软雅黑" w:hAnsi="微软雅黑"/>
                <w:sz w:val="22"/>
              </w:rPr>
              <w:t xml:space="preserve"> </w:t>
            </w:r>
            <w:proofErr w:type="spellStart"/>
            <w:r w:rsidRPr="00E3358F">
              <w:rPr>
                <w:rFonts w:ascii="微软雅黑" w:eastAsia="微软雅黑" w:hAnsi="微软雅黑"/>
                <w:sz w:val="22"/>
              </w:rPr>
              <w:t>内部由贪心改为管道过滤器</w:t>
            </w:r>
            <w:proofErr w:type="spellEnd"/>
            <w:r w:rsidRPr="00E3358F">
              <w:rPr>
                <w:rFonts w:ascii="微软雅黑" w:eastAsia="微软雅黑" w:hAnsi="微软雅黑"/>
                <w:sz w:val="22"/>
              </w:rPr>
              <w:t xml:space="preserve"> + </w:t>
            </w:r>
            <w:proofErr w:type="spellStart"/>
            <w:r w:rsidRPr="00E3358F">
              <w:rPr>
                <w:rFonts w:ascii="微软雅黑" w:eastAsia="微软雅黑" w:hAnsi="微软雅黑"/>
                <w:sz w:val="22"/>
              </w:rPr>
              <w:t>策略模式</w:t>
            </w:r>
            <w:proofErr w:type="spellEnd"/>
          </w:p>
        </w:tc>
      </w:tr>
      <w:tr w:rsidR="00E3358F" w:rsidRPr="00E3358F" w14:paraId="1C803279" w14:textId="77777777" w:rsidTr="009172DC">
        <w:trPr>
          <w:jc w:val="center"/>
        </w:trPr>
        <w:tc>
          <w:tcPr>
            <w:tcW w:w="829" w:type="dxa"/>
            <w:tcBorders>
              <w:top w:val="single" w:sz="4" w:space="0" w:color="auto"/>
              <w:left w:val="single" w:sz="4" w:space="0" w:color="auto"/>
              <w:bottom w:val="single" w:sz="4" w:space="0" w:color="auto"/>
              <w:right w:val="single" w:sz="4" w:space="0" w:color="auto"/>
            </w:tcBorders>
            <w:vAlign w:val="center"/>
          </w:tcPr>
          <w:p w14:paraId="0CBB66CD" w14:textId="77777777" w:rsidR="00064006" w:rsidRPr="00E3358F" w:rsidRDefault="00064006" w:rsidP="009172DC">
            <w:pPr>
              <w:pStyle w:val="Compact"/>
              <w:keepNext/>
              <w:snapToGrid w:val="0"/>
              <w:jc w:val="center"/>
              <w:rPr>
                <w:rFonts w:ascii="微软雅黑" w:eastAsia="微软雅黑" w:hAnsi="微软雅黑"/>
                <w:sz w:val="22"/>
              </w:rPr>
            </w:pPr>
            <w:r w:rsidRPr="00E3358F">
              <w:rPr>
                <w:rFonts w:ascii="微软雅黑" w:eastAsia="微软雅黑" w:hAnsi="微软雅黑"/>
                <w:b/>
                <w:bCs/>
                <w:sz w:val="22"/>
              </w:rPr>
              <w:t>IS-5</w:t>
            </w:r>
          </w:p>
        </w:tc>
        <w:tc>
          <w:tcPr>
            <w:tcW w:w="4146" w:type="dxa"/>
            <w:tcBorders>
              <w:top w:val="single" w:sz="4" w:space="0" w:color="auto"/>
              <w:left w:val="single" w:sz="4" w:space="0" w:color="auto"/>
              <w:bottom w:val="single" w:sz="4" w:space="0" w:color="auto"/>
              <w:right w:val="single" w:sz="4" w:space="0" w:color="auto"/>
            </w:tcBorders>
            <w:vAlign w:val="center"/>
          </w:tcPr>
          <w:p w14:paraId="0C63845E" w14:textId="77777777" w:rsidR="00064006" w:rsidRPr="00E3358F" w:rsidRDefault="00064006" w:rsidP="009172DC">
            <w:pPr>
              <w:pStyle w:val="Compact"/>
              <w:keepNext/>
              <w:snapToGrid w:val="0"/>
              <w:rPr>
                <w:rFonts w:ascii="微软雅黑" w:eastAsia="微软雅黑" w:hAnsi="微软雅黑"/>
                <w:sz w:val="22"/>
                <w:lang w:eastAsia="zh-CN"/>
              </w:rPr>
            </w:pPr>
            <w:r w:rsidRPr="00E3358F">
              <w:rPr>
                <w:rFonts w:ascii="微软雅黑" w:eastAsia="微软雅黑" w:hAnsi="微软雅黑"/>
                <w:sz w:val="22"/>
                <w:lang w:eastAsia="zh-CN"/>
              </w:rPr>
              <w:t>开放事件给第三方（奖学金、大数据、家长 App）订阅</w:t>
            </w:r>
          </w:p>
        </w:tc>
        <w:tc>
          <w:tcPr>
            <w:tcW w:w="3881" w:type="dxa"/>
            <w:tcBorders>
              <w:top w:val="single" w:sz="4" w:space="0" w:color="auto"/>
              <w:left w:val="single" w:sz="4" w:space="0" w:color="auto"/>
              <w:bottom w:val="single" w:sz="4" w:space="0" w:color="auto"/>
              <w:right w:val="single" w:sz="4" w:space="0" w:color="auto"/>
            </w:tcBorders>
            <w:vAlign w:val="center"/>
          </w:tcPr>
          <w:p w14:paraId="60D9BEF9" w14:textId="77777777" w:rsidR="00064006" w:rsidRPr="00E3358F" w:rsidRDefault="00064006" w:rsidP="009172DC">
            <w:pPr>
              <w:pStyle w:val="Compact"/>
              <w:keepNext/>
              <w:snapToGrid w:val="0"/>
              <w:rPr>
                <w:rFonts w:ascii="微软雅黑" w:eastAsia="微软雅黑" w:hAnsi="微软雅黑"/>
                <w:sz w:val="22"/>
              </w:rPr>
            </w:pPr>
            <w:r w:rsidRPr="00E3358F">
              <w:rPr>
                <w:rFonts w:ascii="微软雅黑" w:eastAsia="微软雅黑" w:hAnsi="微软雅黑"/>
                <w:sz w:val="22"/>
              </w:rPr>
              <w:t xml:space="preserve">与 IS-1 </w:t>
            </w:r>
            <w:proofErr w:type="spellStart"/>
            <w:r w:rsidRPr="00E3358F">
              <w:rPr>
                <w:rFonts w:ascii="微软雅黑" w:eastAsia="微软雅黑" w:hAnsi="微软雅黑"/>
                <w:sz w:val="22"/>
              </w:rPr>
              <w:t>重叠</w:t>
            </w:r>
            <w:proofErr w:type="spellEnd"/>
            <w:r w:rsidRPr="00E3358F">
              <w:rPr>
                <w:rFonts w:ascii="微软雅黑" w:eastAsia="微软雅黑" w:hAnsi="微软雅黑"/>
                <w:sz w:val="22"/>
              </w:rPr>
              <w:t xml:space="preserve"> + Schema </w:t>
            </w:r>
            <w:proofErr w:type="spellStart"/>
            <w:r w:rsidRPr="00E3358F">
              <w:rPr>
                <w:rFonts w:ascii="微软雅黑" w:eastAsia="微软雅黑" w:hAnsi="微软雅黑"/>
                <w:sz w:val="22"/>
              </w:rPr>
              <w:t>公开</w:t>
            </w:r>
            <w:proofErr w:type="spellEnd"/>
            <w:r w:rsidRPr="00E3358F">
              <w:rPr>
                <w:rFonts w:ascii="微软雅黑" w:eastAsia="微软雅黑" w:hAnsi="微软雅黑"/>
                <w:sz w:val="22"/>
              </w:rPr>
              <w:t xml:space="preserve"> + </w:t>
            </w:r>
            <w:proofErr w:type="spellStart"/>
            <w:r w:rsidRPr="00E3358F">
              <w:rPr>
                <w:rFonts w:ascii="微软雅黑" w:eastAsia="微软雅黑" w:hAnsi="微软雅黑"/>
                <w:sz w:val="22"/>
              </w:rPr>
              <w:t>鉴权配额</w:t>
            </w:r>
            <w:proofErr w:type="spellEnd"/>
          </w:p>
        </w:tc>
      </w:tr>
    </w:tbl>
    <w:p w14:paraId="7D1D0187" w14:textId="77777777" w:rsidR="00064006" w:rsidRPr="00E3358F" w:rsidRDefault="00064006" w:rsidP="00E3358F">
      <w:pPr>
        <w:pStyle w:val="31"/>
      </w:pPr>
      <w:bookmarkStart w:id="126" w:name="间接场景优先级排序与-top-3-选取"/>
      <w:bookmarkStart w:id="127" w:name="_Toc232342774"/>
      <w:bookmarkEnd w:id="124"/>
      <w:r w:rsidRPr="00E3358F">
        <w:t>2.4 间接场景优先级排序与 Top 3 选取</w:t>
      </w:r>
      <w:bookmarkEnd w:id="127"/>
    </w:p>
    <w:p w14:paraId="5CD09360" w14:textId="77777777" w:rsidR="00064006" w:rsidRPr="00E3358F" w:rsidRDefault="00064006" w:rsidP="00064006">
      <w:pPr>
        <w:pStyle w:val="a8"/>
        <w:rPr>
          <w:rFonts w:ascii="微软雅黑" w:hAnsi="微软雅黑"/>
          <w:lang w:eastAsia="zh-CN"/>
        </w:rPr>
      </w:pPr>
    </w:p>
    <w:p w14:paraId="48B2A31D" w14:textId="77777777" w:rsidR="00064006" w:rsidRPr="00E3358F" w:rsidRDefault="00064006" w:rsidP="00064006">
      <w:pPr>
        <w:pStyle w:val="a7"/>
        <w:jc w:val="center"/>
        <w:rPr>
          <w:rFonts w:ascii="微软雅黑" w:hAnsi="微软雅黑"/>
          <w:color w:val="auto"/>
          <w:lang w:eastAsia="zh-CN"/>
        </w:rPr>
      </w:pPr>
      <w:r w:rsidRPr="00E3358F">
        <w:rPr>
          <w:rFonts w:ascii="微软雅黑" w:hAnsi="微软雅黑"/>
          <w:color w:val="auto"/>
        </w:rPr>
        <w:t xml:space="preserve">表4- </w:t>
      </w:r>
      <w:r w:rsidRPr="00E3358F">
        <w:rPr>
          <w:rFonts w:ascii="微软雅黑" w:hAnsi="微软雅黑"/>
          <w:color w:val="auto"/>
        </w:rPr>
        <w:fldChar w:fldCharType="begin"/>
      </w:r>
      <w:r w:rsidRPr="00E3358F">
        <w:rPr>
          <w:rFonts w:ascii="微软雅黑" w:hAnsi="微软雅黑"/>
          <w:color w:val="auto"/>
        </w:rPr>
        <w:instrText xml:space="preserve"> SEQ 表4- \* ARABIC </w:instrText>
      </w:r>
      <w:r w:rsidRPr="00E3358F">
        <w:rPr>
          <w:rFonts w:ascii="微软雅黑" w:hAnsi="微软雅黑"/>
          <w:color w:val="auto"/>
        </w:rPr>
        <w:fldChar w:fldCharType="separate"/>
      </w:r>
      <w:r w:rsidRPr="00E3358F">
        <w:rPr>
          <w:rFonts w:ascii="微软雅黑" w:hAnsi="微软雅黑"/>
          <w:color w:val="auto"/>
        </w:rPr>
        <w:t>5</w:t>
      </w:r>
      <w:r w:rsidRPr="00E3358F">
        <w:rPr>
          <w:rFonts w:ascii="微软雅黑" w:hAnsi="微软雅黑"/>
          <w:color w:val="auto"/>
        </w:rPr>
        <w:fldChar w:fldCharType="end"/>
      </w:r>
      <w:r w:rsidRPr="00E3358F">
        <w:rPr>
          <w:rFonts w:ascii="微软雅黑" w:hAnsi="微软雅黑" w:hint="eastAsia"/>
          <w:color w:val="auto"/>
          <w:lang w:eastAsia="zh-CN"/>
        </w:rPr>
        <w:t>间接场景优先级排序</w:t>
      </w:r>
    </w:p>
    <w:tbl>
      <w:tblPr>
        <w:tblStyle w:val="Table"/>
        <w:tblW w:w="8855" w:type="dxa"/>
        <w:jc w:val="center"/>
        <w:tblInd w:w="0" w:type="dxa"/>
        <w:tblBorders>
          <w:top w:val="single" w:sz="6" w:space="0" w:color="E2E8F0"/>
          <w:left w:val="single" w:sz="6" w:space="0" w:color="E2E8F0"/>
          <w:bottom w:val="single" w:sz="6" w:space="0" w:color="E2E8F0"/>
          <w:right w:val="single" w:sz="6" w:space="0" w:color="E2E8F0"/>
          <w:insideH w:val="single" w:sz="6" w:space="0" w:color="E2E8F0"/>
          <w:insideV w:val="single" w:sz="6" w:space="0" w:color="E2E8F0"/>
        </w:tblBorders>
        <w:tblLook w:val="04A0" w:firstRow="1" w:lastRow="0" w:firstColumn="1" w:lastColumn="0" w:noHBand="0" w:noVBand="1"/>
      </w:tblPr>
      <w:tblGrid>
        <w:gridCol w:w="777"/>
        <w:gridCol w:w="2475"/>
        <w:gridCol w:w="1217"/>
        <w:gridCol w:w="1441"/>
        <w:gridCol w:w="1948"/>
        <w:gridCol w:w="997"/>
      </w:tblGrid>
      <w:tr w:rsidR="00E3358F" w:rsidRPr="00E3358F" w14:paraId="431FAD08" w14:textId="77777777" w:rsidTr="009172DC">
        <w:trPr>
          <w:cnfStyle w:val="100000000000" w:firstRow="1" w:lastRow="0" w:firstColumn="0" w:lastColumn="0" w:oddVBand="0" w:evenVBand="0" w:oddHBand="0" w:evenHBand="0" w:firstRowFirstColumn="0" w:firstRowLastColumn="0" w:lastRowFirstColumn="0" w:lastRowLastColumn="0"/>
          <w:tblHeader/>
          <w:jc w:val="center"/>
        </w:trPr>
        <w:tc>
          <w:tcPr>
            <w:tcW w:w="777" w:type="dxa"/>
            <w:tcBorders>
              <w:top w:val="single" w:sz="4" w:space="0" w:color="auto"/>
              <w:left w:val="single" w:sz="4" w:space="0" w:color="auto"/>
              <w:bottom w:val="single" w:sz="4" w:space="0" w:color="auto"/>
              <w:right w:val="single" w:sz="4" w:space="0" w:color="auto"/>
            </w:tcBorders>
            <w:shd w:val="clear" w:color="auto" w:fill="EEF4FF"/>
            <w:vAlign w:val="center"/>
          </w:tcPr>
          <w:p w14:paraId="08287631" w14:textId="77777777" w:rsidR="00064006" w:rsidRPr="00E3358F" w:rsidRDefault="00064006" w:rsidP="009172DC">
            <w:pPr>
              <w:pStyle w:val="Compact"/>
              <w:snapToGrid w:val="0"/>
              <w:jc w:val="center"/>
              <w:rPr>
                <w:rFonts w:ascii="微软雅黑" w:eastAsia="微软雅黑" w:hAnsi="微软雅黑"/>
                <w:b/>
                <w:sz w:val="22"/>
              </w:rPr>
            </w:pPr>
            <w:proofErr w:type="spellStart"/>
            <w:r w:rsidRPr="00E3358F">
              <w:rPr>
                <w:rFonts w:ascii="微软雅黑" w:eastAsia="微软雅黑" w:hAnsi="微软雅黑"/>
                <w:b/>
                <w:sz w:val="22"/>
              </w:rPr>
              <w:t>排名</w:t>
            </w:r>
            <w:proofErr w:type="spellEnd"/>
          </w:p>
        </w:tc>
        <w:tc>
          <w:tcPr>
            <w:tcW w:w="2475" w:type="dxa"/>
            <w:tcBorders>
              <w:top w:val="single" w:sz="4" w:space="0" w:color="auto"/>
              <w:left w:val="single" w:sz="4" w:space="0" w:color="auto"/>
              <w:bottom w:val="single" w:sz="4" w:space="0" w:color="auto"/>
              <w:right w:val="single" w:sz="4" w:space="0" w:color="auto"/>
            </w:tcBorders>
            <w:shd w:val="clear" w:color="auto" w:fill="EEF4FF"/>
            <w:vAlign w:val="center"/>
          </w:tcPr>
          <w:p w14:paraId="134AE36F" w14:textId="77777777" w:rsidR="00064006" w:rsidRPr="00E3358F" w:rsidRDefault="00064006" w:rsidP="009172DC">
            <w:pPr>
              <w:pStyle w:val="Compact"/>
              <w:snapToGrid w:val="0"/>
              <w:jc w:val="center"/>
              <w:rPr>
                <w:rFonts w:ascii="微软雅黑" w:eastAsia="微软雅黑" w:hAnsi="微软雅黑"/>
                <w:b/>
                <w:sz w:val="22"/>
              </w:rPr>
            </w:pPr>
            <w:proofErr w:type="spellStart"/>
            <w:r w:rsidRPr="00E3358F">
              <w:rPr>
                <w:rFonts w:ascii="微软雅黑" w:eastAsia="微软雅黑" w:hAnsi="微软雅黑"/>
                <w:b/>
                <w:sz w:val="22"/>
              </w:rPr>
              <w:t>场景</w:t>
            </w:r>
            <w:proofErr w:type="spellEnd"/>
          </w:p>
        </w:tc>
        <w:tc>
          <w:tcPr>
            <w:tcW w:w="1217" w:type="dxa"/>
            <w:tcBorders>
              <w:top w:val="single" w:sz="4" w:space="0" w:color="auto"/>
              <w:left w:val="single" w:sz="4" w:space="0" w:color="auto"/>
              <w:bottom w:val="single" w:sz="4" w:space="0" w:color="auto"/>
              <w:right w:val="single" w:sz="4" w:space="0" w:color="auto"/>
            </w:tcBorders>
            <w:shd w:val="clear" w:color="auto" w:fill="EEF4FF"/>
            <w:vAlign w:val="center"/>
          </w:tcPr>
          <w:p w14:paraId="3B03E48E" w14:textId="77777777" w:rsidR="00064006" w:rsidRPr="00E3358F" w:rsidRDefault="00064006" w:rsidP="009172DC">
            <w:pPr>
              <w:pStyle w:val="Compact"/>
              <w:snapToGrid w:val="0"/>
              <w:jc w:val="center"/>
              <w:rPr>
                <w:rFonts w:ascii="微软雅黑" w:eastAsia="微软雅黑" w:hAnsi="微软雅黑"/>
                <w:b/>
                <w:sz w:val="22"/>
              </w:rPr>
            </w:pPr>
            <w:proofErr w:type="spellStart"/>
            <w:r w:rsidRPr="00E3358F">
              <w:rPr>
                <w:rFonts w:ascii="微软雅黑" w:eastAsia="微软雅黑" w:hAnsi="微软雅黑"/>
                <w:b/>
                <w:sz w:val="22"/>
              </w:rPr>
              <w:t>业务概率</w:t>
            </w:r>
            <w:proofErr w:type="spellEnd"/>
          </w:p>
        </w:tc>
        <w:tc>
          <w:tcPr>
            <w:tcW w:w="1441" w:type="dxa"/>
            <w:tcBorders>
              <w:top w:val="single" w:sz="4" w:space="0" w:color="auto"/>
              <w:left w:val="single" w:sz="4" w:space="0" w:color="auto"/>
              <w:bottom w:val="single" w:sz="4" w:space="0" w:color="auto"/>
              <w:right w:val="single" w:sz="4" w:space="0" w:color="auto"/>
            </w:tcBorders>
            <w:shd w:val="clear" w:color="auto" w:fill="EEF4FF"/>
            <w:vAlign w:val="center"/>
          </w:tcPr>
          <w:p w14:paraId="1F63DD27" w14:textId="77777777" w:rsidR="00064006" w:rsidRPr="00E3358F" w:rsidRDefault="00064006" w:rsidP="009172DC">
            <w:pPr>
              <w:pStyle w:val="Compact"/>
              <w:snapToGrid w:val="0"/>
              <w:jc w:val="center"/>
              <w:rPr>
                <w:rFonts w:ascii="微软雅黑" w:eastAsia="微软雅黑" w:hAnsi="微软雅黑"/>
                <w:b/>
                <w:sz w:val="22"/>
              </w:rPr>
            </w:pPr>
            <w:proofErr w:type="spellStart"/>
            <w:r w:rsidRPr="00E3358F">
              <w:rPr>
                <w:rFonts w:ascii="微软雅黑" w:eastAsia="微软雅黑" w:hAnsi="微软雅黑"/>
                <w:b/>
                <w:sz w:val="22"/>
              </w:rPr>
              <w:t>架构冲击</w:t>
            </w:r>
            <w:proofErr w:type="spellEnd"/>
          </w:p>
        </w:tc>
        <w:tc>
          <w:tcPr>
            <w:tcW w:w="1948" w:type="dxa"/>
            <w:tcBorders>
              <w:top w:val="single" w:sz="4" w:space="0" w:color="auto"/>
              <w:left w:val="single" w:sz="4" w:space="0" w:color="auto"/>
              <w:bottom w:val="single" w:sz="4" w:space="0" w:color="auto"/>
              <w:right w:val="single" w:sz="4" w:space="0" w:color="auto"/>
            </w:tcBorders>
            <w:shd w:val="clear" w:color="auto" w:fill="EEF4FF"/>
            <w:vAlign w:val="center"/>
          </w:tcPr>
          <w:p w14:paraId="5527D22C" w14:textId="77777777" w:rsidR="00064006" w:rsidRPr="00E3358F" w:rsidRDefault="00064006" w:rsidP="009172DC">
            <w:pPr>
              <w:pStyle w:val="Compact"/>
              <w:snapToGrid w:val="0"/>
              <w:jc w:val="center"/>
              <w:rPr>
                <w:rFonts w:ascii="微软雅黑" w:eastAsia="微软雅黑" w:hAnsi="微软雅黑"/>
                <w:b/>
                <w:sz w:val="22"/>
              </w:rPr>
            </w:pPr>
            <w:proofErr w:type="spellStart"/>
            <w:r w:rsidRPr="00E3358F">
              <w:rPr>
                <w:rFonts w:ascii="微软雅黑" w:eastAsia="微软雅黑" w:hAnsi="微软雅黑"/>
                <w:b/>
                <w:sz w:val="22"/>
              </w:rPr>
              <w:t>EDA主题契合度</w:t>
            </w:r>
            <w:proofErr w:type="spellEnd"/>
          </w:p>
        </w:tc>
        <w:tc>
          <w:tcPr>
            <w:tcW w:w="997" w:type="dxa"/>
            <w:tcBorders>
              <w:top w:val="single" w:sz="4" w:space="0" w:color="auto"/>
              <w:left w:val="single" w:sz="4" w:space="0" w:color="auto"/>
              <w:bottom w:val="single" w:sz="4" w:space="0" w:color="auto"/>
              <w:right w:val="single" w:sz="4" w:space="0" w:color="auto"/>
            </w:tcBorders>
            <w:shd w:val="clear" w:color="auto" w:fill="EEF4FF"/>
            <w:vAlign w:val="center"/>
          </w:tcPr>
          <w:p w14:paraId="73B6B3E1" w14:textId="77777777" w:rsidR="00064006" w:rsidRPr="00E3358F" w:rsidRDefault="00064006" w:rsidP="009172DC">
            <w:pPr>
              <w:pStyle w:val="Compact"/>
              <w:snapToGrid w:val="0"/>
              <w:jc w:val="center"/>
              <w:rPr>
                <w:rFonts w:ascii="微软雅黑" w:eastAsia="微软雅黑" w:hAnsi="微软雅黑"/>
                <w:b/>
                <w:sz w:val="22"/>
              </w:rPr>
            </w:pPr>
            <w:proofErr w:type="spellStart"/>
            <w:r w:rsidRPr="00E3358F">
              <w:rPr>
                <w:rFonts w:ascii="微软雅黑" w:eastAsia="微软雅黑" w:hAnsi="微软雅黑"/>
                <w:b/>
                <w:sz w:val="22"/>
              </w:rPr>
              <w:t>综合分</w:t>
            </w:r>
            <w:proofErr w:type="spellEnd"/>
          </w:p>
        </w:tc>
      </w:tr>
      <w:tr w:rsidR="00E3358F" w:rsidRPr="00E3358F" w14:paraId="2557A56D" w14:textId="77777777" w:rsidTr="009172DC">
        <w:trPr>
          <w:jc w:val="center"/>
        </w:trPr>
        <w:tc>
          <w:tcPr>
            <w:tcW w:w="777" w:type="dxa"/>
            <w:tcBorders>
              <w:top w:val="single" w:sz="4" w:space="0" w:color="auto"/>
              <w:left w:val="single" w:sz="4" w:space="0" w:color="auto"/>
              <w:bottom w:val="single" w:sz="4" w:space="0" w:color="auto"/>
              <w:right w:val="single" w:sz="4" w:space="0" w:color="auto"/>
            </w:tcBorders>
            <w:vAlign w:val="center"/>
          </w:tcPr>
          <w:p w14:paraId="313DF422" w14:textId="77777777" w:rsidR="00064006" w:rsidRPr="00E3358F" w:rsidRDefault="00064006" w:rsidP="009172DC">
            <w:pPr>
              <w:pStyle w:val="Compact"/>
              <w:snapToGrid w:val="0"/>
              <w:jc w:val="center"/>
              <w:rPr>
                <w:rFonts w:ascii="微软雅黑" w:eastAsia="微软雅黑" w:hAnsi="微软雅黑"/>
                <w:sz w:val="22"/>
              </w:rPr>
            </w:pPr>
            <w:r w:rsidRPr="00E3358F">
              <w:rPr>
                <w:rFonts w:ascii="微软雅黑" w:eastAsia="微软雅黑" w:hAnsi="微软雅黑"/>
                <w:b/>
                <w:bCs/>
                <w:sz w:val="22"/>
              </w:rPr>
              <w:t>1</w:t>
            </w:r>
          </w:p>
        </w:tc>
        <w:tc>
          <w:tcPr>
            <w:tcW w:w="2475" w:type="dxa"/>
            <w:tcBorders>
              <w:top w:val="single" w:sz="4" w:space="0" w:color="auto"/>
              <w:left w:val="single" w:sz="4" w:space="0" w:color="auto"/>
              <w:bottom w:val="single" w:sz="4" w:space="0" w:color="auto"/>
              <w:right w:val="single" w:sz="4" w:space="0" w:color="auto"/>
            </w:tcBorders>
            <w:vAlign w:val="center"/>
          </w:tcPr>
          <w:p w14:paraId="30CB893B" w14:textId="77777777" w:rsidR="00064006" w:rsidRPr="00E3358F" w:rsidRDefault="00064006" w:rsidP="009172DC">
            <w:pPr>
              <w:pStyle w:val="Compact"/>
              <w:snapToGrid w:val="0"/>
              <w:rPr>
                <w:rFonts w:ascii="微软雅黑" w:eastAsia="微软雅黑" w:hAnsi="微软雅黑"/>
                <w:sz w:val="22"/>
              </w:rPr>
            </w:pPr>
            <w:r w:rsidRPr="00E3358F">
              <w:rPr>
                <w:rFonts w:ascii="微软雅黑" w:eastAsia="微软雅黑" w:hAnsi="微软雅黑"/>
                <w:sz w:val="22"/>
              </w:rPr>
              <w:t xml:space="preserve">IS-1（MQ </w:t>
            </w:r>
            <w:proofErr w:type="spellStart"/>
            <w:r w:rsidRPr="00E3358F">
              <w:rPr>
                <w:rFonts w:ascii="微软雅黑" w:eastAsia="微软雅黑" w:hAnsi="微软雅黑"/>
                <w:sz w:val="22"/>
              </w:rPr>
              <w:t>外化</w:t>
            </w:r>
            <w:proofErr w:type="spellEnd"/>
            <w:r w:rsidRPr="00E3358F">
              <w:rPr>
                <w:rFonts w:ascii="微软雅黑" w:eastAsia="微软雅黑" w:hAnsi="微软雅黑"/>
                <w:sz w:val="22"/>
              </w:rPr>
              <w:t>）</w:t>
            </w:r>
          </w:p>
        </w:tc>
        <w:tc>
          <w:tcPr>
            <w:tcW w:w="1217" w:type="dxa"/>
            <w:tcBorders>
              <w:top w:val="single" w:sz="4" w:space="0" w:color="auto"/>
              <w:left w:val="single" w:sz="4" w:space="0" w:color="auto"/>
              <w:bottom w:val="single" w:sz="4" w:space="0" w:color="auto"/>
              <w:right w:val="single" w:sz="4" w:space="0" w:color="auto"/>
            </w:tcBorders>
            <w:vAlign w:val="center"/>
          </w:tcPr>
          <w:p w14:paraId="0B5C5DD9" w14:textId="77777777" w:rsidR="00064006" w:rsidRPr="00E3358F" w:rsidRDefault="00064006" w:rsidP="009172DC">
            <w:pPr>
              <w:pStyle w:val="Compact"/>
              <w:snapToGrid w:val="0"/>
              <w:jc w:val="center"/>
              <w:rPr>
                <w:rFonts w:ascii="微软雅黑" w:eastAsia="微软雅黑" w:hAnsi="微软雅黑"/>
                <w:sz w:val="22"/>
              </w:rPr>
            </w:pPr>
            <w:r w:rsidRPr="00E3358F">
              <w:rPr>
                <w:rFonts w:ascii="微软雅黑" w:eastAsia="微软雅黑" w:hAnsi="微软雅黑"/>
                <w:sz w:val="22"/>
              </w:rPr>
              <w:t>高</w:t>
            </w:r>
          </w:p>
        </w:tc>
        <w:tc>
          <w:tcPr>
            <w:tcW w:w="1441" w:type="dxa"/>
            <w:tcBorders>
              <w:top w:val="single" w:sz="4" w:space="0" w:color="auto"/>
              <w:left w:val="single" w:sz="4" w:space="0" w:color="auto"/>
              <w:bottom w:val="single" w:sz="4" w:space="0" w:color="auto"/>
              <w:right w:val="single" w:sz="4" w:space="0" w:color="auto"/>
            </w:tcBorders>
            <w:vAlign w:val="center"/>
          </w:tcPr>
          <w:p w14:paraId="71891742" w14:textId="77777777" w:rsidR="00064006" w:rsidRPr="00E3358F" w:rsidRDefault="00064006" w:rsidP="009172DC">
            <w:pPr>
              <w:pStyle w:val="Compact"/>
              <w:snapToGrid w:val="0"/>
              <w:rPr>
                <w:rFonts w:ascii="微软雅黑" w:eastAsia="微软雅黑" w:hAnsi="微软雅黑"/>
                <w:sz w:val="22"/>
              </w:rPr>
            </w:pPr>
            <w:proofErr w:type="spellStart"/>
            <w:r w:rsidRPr="00E3358F">
              <w:rPr>
                <w:rFonts w:ascii="微软雅黑" w:eastAsia="微软雅黑" w:hAnsi="微软雅黑"/>
                <w:sz w:val="22"/>
              </w:rPr>
              <w:t>极大</w:t>
            </w:r>
            <w:proofErr w:type="spellEnd"/>
          </w:p>
        </w:tc>
        <w:tc>
          <w:tcPr>
            <w:tcW w:w="1948" w:type="dxa"/>
            <w:tcBorders>
              <w:top w:val="single" w:sz="4" w:space="0" w:color="auto"/>
              <w:left w:val="single" w:sz="4" w:space="0" w:color="auto"/>
              <w:bottom w:val="single" w:sz="4" w:space="0" w:color="auto"/>
              <w:right w:val="single" w:sz="4" w:space="0" w:color="auto"/>
            </w:tcBorders>
            <w:vAlign w:val="center"/>
          </w:tcPr>
          <w:p w14:paraId="334E3F7B" w14:textId="77777777" w:rsidR="00064006" w:rsidRPr="00E3358F" w:rsidRDefault="00064006" w:rsidP="009172DC">
            <w:pPr>
              <w:pStyle w:val="Compact"/>
              <w:snapToGrid w:val="0"/>
              <w:rPr>
                <w:rFonts w:ascii="微软雅黑" w:eastAsia="微软雅黑" w:hAnsi="微软雅黑"/>
                <w:sz w:val="22"/>
              </w:rPr>
            </w:pPr>
            <w:r w:rsidRPr="00E3358F">
              <w:rPr>
                <w:rFonts w:ascii="微软雅黑" w:eastAsia="微软雅黑" w:hAnsi="微软雅黑" w:cs="Segoe UI Symbol"/>
                <w:sz w:val="22"/>
              </w:rPr>
              <w:t>★★★★★</w:t>
            </w:r>
          </w:p>
        </w:tc>
        <w:tc>
          <w:tcPr>
            <w:tcW w:w="997" w:type="dxa"/>
            <w:tcBorders>
              <w:top w:val="single" w:sz="4" w:space="0" w:color="auto"/>
              <w:left w:val="single" w:sz="4" w:space="0" w:color="auto"/>
              <w:bottom w:val="single" w:sz="4" w:space="0" w:color="auto"/>
              <w:right w:val="single" w:sz="4" w:space="0" w:color="auto"/>
            </w:tcBorders>
            <w:vAlign w:val="center"/>
          </w:tcPr>
          <w:p w14:paraId="5BE618F0" w14:textId="77777777" w:rsidR="00064006" w:rsidRPr="00E3358F" w:rsidRDefault="00064006" w:rsidP="009172DC">
            <w:pPr>
              <w:pStyle w:val="Compact"/>
              <w:snapToGrid w:val="0"/>
              <w:jc w:val="right"/>
              <w:rPr>
                <w:rFonts w:ascii="微软雅黑" w:eastAsia="微软雅黑" w:hAnsi="微软雅黑"/>
                <w:sz w:val="22"/>
              </w:rPr>
            </w:pPr>
            <w:r w:rsidRPr="00E3358F">
              <w:rPr>
                <w:rFonts w:ascii="微软雅黑" w:eastAsia="微软雅黑" w:hAnsi="微软雅黑"/>
                <w:b/>
                <w:bCs/>
                <w:sz w:val="22"/>
              </w:rPr>
              <w:t>9.5</w:t>
            </w:r>
          </w:p>
        </w:tc>
      </w:tr>
      <w:tr w:rsidR="00E3358F" w:rsidRPr="00E3358F" w14:paraId="301F75B5" w14:textId="77777777" w:rsidTr="009172DC">
        <w:trPr>
          <w:jc w:val="center"/>
        </w:trPr>
        <w:tc>
          <w:tcPr>
            <w:tcW w:w="777" w:type="dxa"/>
            <w:tcBorders>
              <w:top w:val="single" w:sz="4" w:space="0" w:color="auto"/>
              <w:left w:val="single" w:sz="4" w:space="0" w:color="auto"/>
              <w:bottom w:val="single" w:sz="4" w:space="0" w:color="auto"/>
              <w:right w:val="single" w:sz="4" w:space="0" w:color="auto"/>
            </w:tcBorders>
            <w:shd w:val="clear" w:color="auto" w:fill="F8FAFC"/>
            <w:vAlign w:val="center"/>
          </w:tcPr>
          <w:p w14:paraId="2E721234" w14:textId="77777777" w:rsidR="00064006" w:rsidRPr="00E3358F" w:rsidRDefault="00064006" w:rsidP="009172DC">
            <w:pPr>
              <w:pStyle w:val="Compact"/>
              <w:snapToGrid w:val="0"/>
              <w:jc w:val="center"/>
              <w:rPr>
                <w:rFonts w:ascii="微软雅黑" w:eastAsia="微软雅黑" w:hAnsi="微软雅黑"/>
                <w:sz w:val="22"/>
              </w:rPr>
            </w:pPr>
            <w:r w:rsidRPr="00E3358F">
              <w:rPr>
                <w:rFonts w:ascii="微软雅黑" w:eastAsia="微软雅黑" w:hAnsi="微软雅黑"/>
                <w:b/>
                <w:bCs/>
                <w:sz w:val="22"/>
              </w:rPr>
              <w:t>2</w:t>
            </w:r>
          </w:p>
        </w:tc>
        <w:tc>
          <w:tcPr>
            <w:tcW w:w="2475" w:type="dxa"/>
            <w:tcBorders>
              <w:top w:val="single" w:sz="4" w:space="0" w:color="auto"/>
              <w:left w:val="single" w:sz="4" w:space="0" w:color="auto"/>
              <w:bottom w:val="single" w:sz="4" w:space="0" w:color="auto"/>
              <w:right w:val="single" w:sz="4" w:space="0" w:color="auto"/>
            </w:tcBorders>
            <w:shd w:val="clear" w:color="auto" w:fill="F8FAFC"/>
            <w:vAlign w:val="center"/>
          </w:tcPr>
          <w:p w14:paraId="693112EE" w14:textId="77777777" w:rsidR="00064006" w:rsidRPr="00E3358F" w:rsidRDefault="00064006" w:rsidP="009172DC">
            <w:pPr>
              <w:pStyle w:val="Compact"/>
              <w:snapToGrid w:val="0"/>
              <w:rPr>
                <w:rFonts w:ascii="微软雅黑" w:eastAsia="微软雅黑" w:hAnsi="微软雅黑"/>
                <w:sz w:val="22"/>
              </w:rPr>
            </w:pPr>
            <w:r w:rsidRPr="00E3358F">
              <w:rPr>
                <w:rFonts w:ascii="微软雅黑" w:eastAsia="微软雅黑" w:hAnsi="微软雅黑"/>
                <w:sz w:val="22"/>
              </w:rPr>
              <w:t xml:space="preserve">IS-2（WebSocket </w:t>
            </w:r>
            <w:proofErr w:type="spellStart"/>
            <w:r w:rsidRPr="00E3358F">
              <w:rPr>
                <w:rFonts w:ascii="微软雅黑" w:eastAsia="微软雅黑" w:hAnsi="微软雅黑"/>
                <w:sz w:val="22"/>
              </w:rPr>
              <w:t>推送</w:t>
            </w:r>
            <w:proofErr w:type="spellEnd"/>
            <w:r w:rsidRPr="00E3358F">
              <w:rPr>
                <w:rFonts w:ascii="微软雅黑" w:eastAsia="微软雅黑" w:hAnsi="微软雅黑"/>
                <w:sz w:val="22"/>
              </w:rPr>
              <w:t>）</w:t>
            </w:r>
          </w:p>
        </w:tc>
        <w:tc>
          <w:tcPr>
            <w:tcW w:w="1217" w:type="dxa"/>
            <w:tcBorders>
              <w:top w:val="single" w:sz="4" w:space="0" w:color="auto"/>
              <w:left w:val="single" w:sz="4" w:space="0" w:color="auto"/>
              <w:bottom w:val="single" w:sz="4" w:space="0" w:color="auto"/>
              <w:right w:val="single" w:sz="4" w:space="0" w:color="auto"/>
            </w:tcBorders>
            <w:shd w:val="clear" w:color="auto" w:fill="F8FAFC"/>
            <w:vAlign w:val="center"/>
          </w:tcPr>
          <w:p w14:paraId="1AB01D97" w14:textId="77777777" w:rsidR="00064006" w:rsidRPr="00E3358F" w:rsidRDefault="00064006" w:rsidP="009172DC">
            <w:pPr>
              <w:pStyle w:val="Compact"/>
              <w:snapToGrid w:val="0"/>
              <w:jc w:val="center"/>
              <w:rPr>
                <w:rFonts w:ascii="微软雅黑" w:eastAsia="微软雅黑" w:hAnsi="微软雅黑"/>
                <w:sz w:val="22"/>
              </w:rPr>
            </w:pPr>
            <w:r w:rsidRPr="00E3358F">
              <w:rPr>
                <w:rFonts w:ascii="微软雅黑" w:eastAsia="微软雅黑" w:hAnsi="微软雅黑"/>
                <w:sz w:val="22"/>
              </w:rPr>
              <w:t>高</w:t>
            </w:r>
          </w:p>
        </w:tc>
        <w:tc>
          <w:tcPr>
            <w:tcW w:w="1441" w:type="dxa"/>
            <w:tcBorders>
              <w:top w:val="single" w:sz="4" w:space="0" w:color="auto"/>
              <w:left w:val="single" w:sz="4" w:space="0" w:color="auto"/>
              <w:bottom w:val="single" w:sz="4" w:space="0" w:color="auto"/>
              <w:right w:val="single" w:sz="4" w:space="0" w:color="auto"/>
            </w:tcBorders>
            <w:shd w:val="clear" w:color="auto" w:fill="F8FAFC"/>
            <w:vAlign w:val="center"/>
          </w:tcPr>
          <w:p w14:paraId="716BD742" w14:textId="77777777" w:rsidR="00064006" w:rsidRPr="00E3358F" w:rsidRDefault="00064006" w:rsidP="009172DC">
            <w:pPr>
              <w:pStyle w:val="Compact"/>
              <w:snapToGrid w:val="0"/>
              <w:rPr>
                <w:rFonts w:ascii="微软雅黑" w:eastAsia="微软雅黑" w:hAnsi="微软雅黑"/>
                <w:sz w:val="22"/>
              </w:rPr>
            </w:pPr>
            <w:r w:rsidRPr="00E3358F">
              <w:rPr>
                <w:rFonts w:ascii="微软雅黑" w:eastAsia="微软雅黑" w:hAnsi="微软雅黑"/>
                <w:sz w:val="22"/>
              </w:rPr>
              <w:t>大</w:t>
            </w:r>
          </w:p>
        </w:tc>
        <w:tc>
          <w:tcPr>
            <w:tcW w:w="1948" w:type="dxa"/>
            <w:tcBorders>
              <w:top w:val="single" w:sz="4" w:space="0" w:color="auto"/>
              <w:left w:val="single" w:sz="4" w:space="0" w:color="auto"/>
              <w:bottom w:val="single" w:sz="4" w:space="0" w:color="auto"/>
              <w:right w:val="single" w:sz="4" w:space="0" w:color="auto"/>
            </w:tcBorders>
            <w:shd w:val="clear" w:color="auto" w:fill="F8FAFC"/>
            <w:vAlign w:val="center"/>
          </w:tcPr>
          <w:p w14:paraId="512E0207" w14:textId="77777777" w:rsidR="00064006" w:rsidRPr="00E3358F" w:rsidRDefault="00064006" w:rsidP="009172DC">
            <w:pPr>
              <w:pStyle w:val="Compact"/>
              <w:snapToGrid w:val="0"/>
              <w:rPr>
                <w:rFonts w:ascii="微软雅黑" w:eastAsia="微软雅黑" w:hAnsi="微软雅黑"/>
                <w:sz w:val="22"/>
              </w:rPr>
            </w:pPr>
            <w:r w:rsidRPr="00E3358F">
              <w:rPr>
                <w:rFonts w:ascii="微软雅黑" w:eastAsia="微软雅黑" w:hAnsi="微软雅黑" w:cs="Segoe UI Symbol"/>
                <w:sz w:val="22"/>
              </w:rPr>
              <w:t>★★★★★</w:t>
            </w:r>
          </w:p>
        </w:tc>
        <w:tc>
          <w:tcPr>
            <w:tcW w:w="997" w:type="dxa"/>
            <w:tcBorders>
              <w:top w:val="single" w:sz="4" w:space="0" w:color="auto"/>
              <w:left w:val="single" w:sz="4" w:space="0" w:color="auto"/>
              <w:bottom w:val="single" w:sz="4" w:space="0" w:color="auto"/>
              <w:right w:val="single" w:sz="4" w:space="0" w:color="auto"/>
            </w:tcBorders>
            <w:shd w:val="clear" w:color="auto" w:fill="F8FAFC"/>
            <w:vAlign w:val="center"/>
          </w:tcPr>
          <w:p w14:paraId="6D10948A" w14:textId="77777777" w:rsidR="00064006" w:rsidRPr="00E3358F" w:rsidRDefault="00064006" w:rsidP="009172DC">
            <w:pPr>
              <w:pStyle w:val="Compact"/>
              <w:snapToGrid w:val="0"/>
              <w:jc w:val="right"/>
              <w:rPr>
                <w:rFonts w:ascii="微软雅黑" w:eastAsia="微软雅黑" w:hAnsi="微软雅黑"/>
                <w:sz w:val="22"/>
              </w:rPr>
            </w:pPr>
            <w:r w:rsidRPr="00E3358F">
              <w:rPr>
                <w:rFonts w:ascii="微软雅黑" w:eastAsia="微软雅黑" w:hAnsi="微软雅黑"/>
                <w:b/>
                <w:bCs/>
                <w:sz w:val="22"/>
              </w:rPr>
              <w:t>9.0</w:t>
            </w:r>
          </w:p>
        </w:tc>
      </w:tr>
      <w:tr w:rsidR="00E3358F" w:rsidRPr="00E3358F" w14:paraId="238E7E01" w14:textId="77777777" w:rsidTr="009172DC">
        <w:trPr>
          <w:jc w:val="center"/>
        </w:trPr>
        <w:tc>
          <w:tcPr>
            <w:tcW w:w="777" w:type="dxa"/>
            <w:tcBorders>
              <w:top w:val="single" w:sz="4" w:space="0" w:color="auto"/>
              <w:left w:val="single" w:sz="4" w:space="0" w:color="auto"/>
              <w:bottom w:val="single" w:sz="4" w:space="0" w:color="auto"/>
              <w:right w:val="single" w:sz="4" w:space="0" w:color="auto"/>
            </w:tcBorders>
            <w:vAlign w:val="center"/>
          </w:tcPr>
          <w:p w14:paraId="41F37918" w14:textId="77777777" w:rsidR="00064006" w:rsidRPr="00E3358F" w:rsidRDefault="00064006" w:rsidP="009172DC">
            <w:pPr>
              <w:pStyle w:val="Compact"/>
              <w:snapToGrid w:val="0"/>
              <w:jc w:val="center"/>
              <w:rPr>
                <w:rFonts w:ascii="微软雅黑" w:eastAsia="微软雅黑" w:hAnsi="微软雅黑"/>
                <w:sz w:val="22"/>
              </w:rPr>
            </w:pPr>
            <w:r w:rsidRPr="00E3358F">
              <w:rPr>
                <w:rFonts w:ascii="微软雅黑" w:eastAsia="微软雅黑" w:hAnsi="微软雅黑"/>
                <w:b/>
                <w:bCs/>
                <w:sz w:val="22"/>
              </w:rPr>
              <w:t>3</w:t>
            </w:r>
          </w:p>
        </w:tc>
        <w:tc>
          <w:tcPr>
            <w:tcW w:w="2475" w:type="dxa"/>
            <w:tcBorders>
              <w:top w:val="single" w:sz="4" w:space="0" w:color="auto"/>
              <w:left w:val="single" w:sz="4" w:space="0" w:color="auto"/>
              <w:bottom w:val="single" w:sz="4" w:space="0" w:color="auto"/>
              <w:right w:val="single" w:sz="4" w:space="0" w:color="auto"/>
            </w:tcBorders>
            <w:vAlign w:val="center"/>
          </w:tcPr>
          <w:p w14:paraId="34796D7A" w14:textId="77777777" w:rsidR="00064006" w:rsidRPr="00E3358F" w:rsidRDefault="00064006" w:rsidP="009172DC">
            <w:pPr>
              <w:pStyle w:val="Compact"/>
              <w:snapToGrid w:val="0"/>
              <w:rPr>
                <w:rFonts w:ascii="微软雅黑" w:eastAsia="微软雅黑" w:hAnsi="微软雅黑"/>
                <w:sz w:val="22"/>
                <w:lang w:eastAsia="zh-CN"/>
              </w:rPr>
            </w:pPr>
            <w:r w:rsidRPr="00E3358F">
              <w:rPr>
                <w:rFonts w:ascii="微软雅黑" w:eastAsia="微软雅黑" w:hAnsi="微软雅黑"/>
                <w:sz w:val="22"/>
                <w:lang w:eastAsia="zh-CN"/>
              </w:rPr>
              <w:t>IS-3（跨校区学分规则）</w:t>
            </w:r>
          </w:p>
        </w:tc>
        <w:tc>
          <w:tcPr>
            <w:tcW w:w="1217" w:type="dxa"/>
            <w:tcBorders>
              <w:top w:val="single" w:sz="4" w:space="0" w:color="auto"/>
              <w:left w:val="single" w:sz="4" w:space="0" w:color="auto"/>
              <w:bottom w:val="single" w:sz="4" w:space="0" w:color="auto"/>
              <w:right w:val="single" w:sz="4" w:space="0" w:color="auto"/>
            </w:tcBorders>
            <w:vAlign w:val="center"/>
          </w:tcPr>
          <w:p w14:paraId="3169C068" w14:textId="77777777" w:rsidR="00064006" w:rsidRPr="00E3358F" w:rsidRDefault="00064006" w:rsidP="009172DC">
            <w:pPr>
              <w:pStyle w:val="Compact"/>
              <w:snapToGrid w:val="0"/>
              <w:jc w:val="center"/>
              <w:rPr>
                <w:rFonts w:ascii="微软雅黑" w:eastAsia="微软雅黑" w:hAnsi="微软雅黑"/>
                <w:sz w:val="22"/>
              </w:rPr>
            </w:pPr>
            <w:r w:rsidRPr="00E3358F">
              <w:rPr>
                <w:rFonts w:ascii="微软雅黑" w:eastAsia="微软雅黑" w:hAnsi="微软雅黑"/>
                <w:sz w:val="22"/>
              </w:rPr>
              <w:t>高</w:t>
            </w:r>
          </w:p>
        </w:tc>
        <w:tc>
          <w:tcPr>
            <w:tcW w:w="1441" w:type="dxa"/>
            <w:tcBorders>
              <w:top w:val="single" w:sz="4" w:space="0" w:color="auto"/>
              <w:left w:val="single" w:sz="4" w:space="0" w:color="auto"/>
              <w:bottom w:val="single" w:sz="4" w:space="0" w:color="auto"/>
              <w:right w:val="single" w:sz="4" w:space="0" w:color="auto"/>
            </w:tcBorders>
            <w:vAlign w:val="center"/>
          </w:tcPr>
          <w:p w14:paraId="41071C84" w14:textId="77777777" w:rsidR="00064006" w:rsidRPr="00E3358F" w:rsidRDefault="00064006" w:rsidP="009172DC">
            <w:pPr>
              <w:pStyle w:val="Compact"/>
              <w:snapToGrid w:val="0"/>
              <w:rPr>
                <w:rFonts w:ascii="微软雅黑" w:eastAsia="微软雅黑" w:hAnsi="微软雅黑"/>
                <w:sz w:val="22"/>
              </w:rPr>
            </w:pPr>
            <w:r w:rsidRPr="00E3358F">
              <w:rPr>
                <w:rFonts w:ascii="微软雅黑" w:eastAsia="微软雅黑" w:hAnsi="微软雅黑"/>
                <w:sz w:val="22"/>
              </w:rPr>
              <w:t>中</w:t>
            </w:r>
          </w:p>
        </w:tc>
        <w:tc>
          <w:tcPr>
            <w:tcW w:w="1948" w:type="dxa"/>
            <w:tcBorders>
              <w:top w:val="single" w:sz="4" w:space="0" w:color="auto"/>
              <w:left w:val="single" w:sz="4" w:space="0" w:color="auto"/>
              <w:bottom w:val="single" w:sz="4" w:space="0" w:color="auto"/>
              <w:right w:val="single" w:sz="4" w:space="0" w:color="auto"/>
            </w:tcBorders>
            <w:vAlign w:val="center"/>
          </w:tcPr>
          <w:p w14:paraId="48DDB969" w14:textId="77777777" w:rsidR="00064006" w:rsidRPr="00E3358F" w:rsidRDefault="00064006" w:rsidP="009172DC">
            <w:pPr>
              <w:pStyle w:val="Compact"/>
              <w:snapToGrid w:val="0"/>
              <w:rPr>
                <w:rFonts w:ascii="微软雅黑" w:eastAsia="微软雅黑" w:hAnsi="微软雅黑"/>
                <w:sz w:val="22"/>
              </w:rPr>
            </w:pPr>
            <w:r w:rsidRPr="00E3358F">
              <w:rPr>
                <w:rFonts w:ascii="微软雅黑" w:eastAsia="微软雅黑" w:hAnsi="微软雅黑" w:cs="Segoe UI Symbol"/>
                <w:sz w:val="22"/>
              </w:rPr>
              <w:t>★★★</w:t>
            </w:r>
          </w:p>
        </w:tc>
        <w:tc>
          <w:tcPr>
            <w:tcW w:w="997" w:type="dxa"/>
            <w:tcBorders>
              <w:top w:val="single" w:sz="4" w:space="0" w:color="auto"/>
              <w:left w:val="single" w:sz="4" w:space="0" w:color="auto"/>
              <w:bottom w:val="single" w:sz="4" w:space="0" w:color="auto"/>
              <w:right w:val="single" w:sz="4" w:space="0" w:color="auto"/>
            </w:tcBorders>
            <w:vAlign w:val="center"/>
          </w:tcPr>
          <w:p w14:paraId="7D1ED997" w14:textId="77777777" w:rsidR="00064006" w:rsidRPr="00E3358F" w:rsidRDefault="00064006" w:rsidP="009172DC">
            <w:pPr>
              <w:pStyle w:val="Compact"/>
              <w:snapToGrid w:val="0"/>
              <w:jc w:val="right"/>
              <w:rPr>
                <w:rFonts w:ascii="微软雅黑" w:eastAsia="微软雅黑" w:hAnsi="微软雅黑"/>
                <w:sz w:val="22"/>
              </w:rPr>
            </w:pPr>
            <w:r w:rsidRPr="00E3358F">
              <w:rPr>
                <w:rFonts w:ascii="微软雅黑" w:eastAsia="微软雅黑" w:hAnsi="微软雅黑"/>
                <w:b/>
                <w:bCs/>
                <w:sz w:val="22"/>
              </w:rPr>
              <w:t>8.0</w:t>
            </w:r>
          </w:p>
        </w:tc>
      </w:tr>
      <w:tr w:rsidR="00E3358F" w:rsidRPr="00E3358F" w14:paraId="3C72E7A9" w14:textId="77777777" w:rsidTr="009172DC">
        <w:trPr>
          <w:jc w:val="center"/>
        </w:trPr>
        <w:tc>
          <w:tcPr>
            <w:tcW w:w="777" w:type="dxa"/>
            <w:tcBorders>
              <w:top w:val="single" w:sz="4" w:space="0" w:color="auto"/>
              <w:left w:val="single" w:sz="4" w:space="0" w:color="auto"/>
              <w:bottom w:val="single" w:sz="4" w:space="0" w:color="auto"/>
              <w:right w:val="single" w:sz="4" w:space="0" w:color="auto"/>
            </w:tcBorders>
            <w:shd w:val="clear" w:color="auto" w:fill="F8FAFC"/>
            <w:vAlign w:val="center"/>
          </w:tcPr>
          <w:p w14:paraId="2C84A17D" w14:textId="77777777" w:rsidR="00064006" w:rsidRPr="00E3358F" w:rsidRDefault="00064006" w:rsidP="009172DC">
            <w:pPr>
              <w:pStyle w:val="Compact"/>
              <w:snapToGrid w:val="0"/>
              <w:jc w:val="center"/>
              <w:rPr>
                <w:rFonts w:ascii="微软雅黑" w:eastAsia="微软雅黑" w:hAnsi="微软雅黑"/>
                <w:sz w:val="22"/>
              </w:rPr>
            </w:pPr>
            <w:r w:rsidRPr="00E3358F">
              <w:rPr>
                <w:rFonts w:ascii="微软雅黑" w:eastAsia="微软雅黑" w:hAnsi="微软雅黑"/>
                <w:sz w:val="22"/>
              </w:rPr>
              <w:t>4</w:t>
            </w:r>
          </w:p>
        </w:tc>
        <w:tc>
          <w:tcPr>
            <w:tcW w:w="2475" w:type="dxa"/>
            <w:tcBorders>
              <w:top w:val="single" w:sz="4" w:space="0" w:color="auto"/>
              <w:left w:val="single" w:sz="4" w:space="0" w:color="auto"/>
              <w:bottom w:val="single" w:sz="4" w:space="0" w:color="auto"/>
              <w:right w:val="single" w:sz="4" w:space="0" w:color="auto"/>
            </w:tcBorders>
            <w:shd w:val="clear" w:color="auto" w:fill="F8FAFC"/>
            <w:vAlign w:val="center"/>
          </w:tcPr>
          <w:p w14:paraId="773409EE" w14:textId="77777777" w:rsidR="00064006" w:rsidRPr="00E3358F" w:rsidRDefault="00064006" w:rsidP="009172DC">
            <w:pPr>
              <w:pStyle w:val="Compact"/>
              <w:snapToGrid w:val="0"/>
              <w:rPr>
                <w:rFonts w:ascii="微软雅黑" w:eastAsia="微软雅黑" w:hAnsi="微软雅黑"/>
                <w:sz w:val="22"/>
              </w:rPr>
            </w:pPr>
            <w:r w:rsidRPr="00E3358F">
              <w:rPr>
                <w:rFonts w:ascii="微软雅黑" w:eastAsia="微软雅黑" w:hAnsi="微软雅黑"/>
                <w:sz w:val="22"/>
              </w:rPr>
              <w:t>IS-5（事件对外开放）</w:t>
            </w:r>
          </w:p>
        </w:tc>
        <w:tc>
          <w:tcPr>
            <w:tcW w:w="1217" w:type="dxa"/>
            <w:tcBorders>
              <w:top w:val="single" w:sz="4" w:space="0" w:color="auto"/>
              <w:left w:val="single" w:sz="4" w:space="0" w:color="auto"/>
              <w:bottom w:val="single" w:sz="4" w:space="0" w:color="auto"/>
              <w:right w:val="single" w:sz="4" w:space="0" w:color="auto"/>
            </w:tcBorders>
            <w:shd w:val="clear" w:color="auto" w:fill="F8FAFC"/>
            <w:vAlign w:val="center"/>
          </w:tcPr>
          <w:p w14:paraId="226DE147" w14:textId="77777777" w:rsidR="00064006" w:rsidRPr="00E3358F" w:rsidRDefault="00064006" w:rsidP="009172DC">
            <w:pPr>
              <w:pStyle w:val="Compact"/>
              <w:snapToGrid w:val="0"/>
              <w:jc w:val="center"/>
              <w:rPr>
                <w:rFonts w:ascii="微软雅黑" w:eastAsia="微软雅黑" w:hAnsi="微软雅黑"/>
                <w:sz w:val="22"/>
              </w:rPr>
            </w:pPr>
            <w:r w:rsidRPr="00E3358F">
              <w:rPr>
                <w:rFonts w:ascii="微软雅黑" w:eastAsia="微软雅黑" w:hAnsi="微软雅黑"/>
                <w:sz w:val="22"/>
              </w:rPr>
              <w:t>中</w:t>
            </w:r>
          </w:p>
        </w:tc>
        <w:tc>
          <w:tcPr>
            <w:tcW w:w="1441" w:type="dxa"/>
            <w:tcBorders>
              <w:top w:val="single" w:sz="4" w:space="0" w:color="auto"/>
              <w:left w:val="single" w:sz="4" w:space="0" w:color="auto"/>
              <w:bottom w:val="single" w:sz="4" w:space="0" w:color="auto"/>
              <w:right w:val="single" w:sz="4" w:space="0" w:color="auto"/>
            </w:tcBorders>
            <w:shd w:val="clear" w:color="auto" w:fill="F8FAFC"/>
            <w:vAlign w:val="center"/>
          </w:tcPr>
          <w:p w14:paraId="6C683755" w14:textId="77777777" w:rsidR="00064006" w:rsidRPr="00E3358F" w:rsidRDefault="00064006" w:rsidP="009172DC">
            <w:pPr>
              <w:pStyle w:val="Compact"/>
              <w:snapToGrid w:val="0"/>
              <w:rPr>
                <w:rFonts w:ascii="微软雅黑" w:eastAsia="微软雅黑" w:hAnsi="微软雅黑"/>
                <w:sz w:val="22"/>
              </w:rPr>
            </w:pPr>
            <w:proofErr w:type="spellStart"/>
            <w:r w:rsidRPr="00E3358F">
              <w:rPr>
                <w:rFonts w:ascii="微软雅黑" w:eastAsia="微软雅黑" w:hAnsi="微软雅黑"/>
                <w:sz w:val="22"/>
              </w:rPr>
              <w:t>大（与</w:t>
            </w:r>
            <w:proofErr w:type="spellEnd"/>
            <w:r w:rsidRPr="00E3358F">
              <w:rPr>
                <w:rFonts w:ascii="微软雅黑" w:eastAsia="微软雅黑" w:hAnsi="微软雅黑"/>
                <w:sz w:val="22"/>
              </w:rPr>
              <w:t xml:space="preserve"> IS-1 </w:t>
            </w:r>
            <w:proofErr w:type="spellStart"/>
            <w:r w:rsidRPr="00E3358F">
              <w:rPr>
                <w:rFonts w:ascii="微软雅黑" w:eastAsia="微软雅黑" w:hAnsi="微软雅黑"/>
                <w:sz w:val="22"/>
              </w:rPr>
              <w:t>重叠</w:t>
            </w:r>
            <w:proofErr w:type="spellEnd"/>
            <w:r w:rsidRPr="00E3358F">
              <w:rPr>
                <w:rFonts w:ascii="微软雅黑" w:eastAsia="微软雅黑" w:hAnsi="微软雅黑"/>
                <w:sz w:val="22"/>
              </w:rPr>
              <w:t>）</w:t>
            </w:r>
          </w:p>
        </w:tc>
        <w:tc>
          <w:tcPr>
            <w:tcW w:w="1948" w:type="dxa"/>
            <w:tcBorders>
              <w:top w:val="single" w:sz="4" w:space="0" w:color="auto"/>
              <w:left w:val="single" w:sz="4" w:space="0" w:color="auto"/>
              <w:bottom w:val="single" w:sz="4" w:space="0" w:color="auto"/>
              <w:right w:val="single" w:sz="4" w:space="0" w:color="auto"/>
            </w:tcBorders>
            <w:shd w:val="clear" w:color="auto" w:fill="F8FAFC"/>
            <w:vAlign w:val="center"/>
          </w:tcPr>
          <w:p w14:paraId="751FB036" w14:textId="77777777" w:rsidR="00064006" w:rsidRPr="00E3358F" w:rsidRDefault="00064006" w:rsidP="009172DC">
            <w:pPr>
              <w:pStyle w:val="Compact"/>
              <w:snapToGrid w:val="0"/>
              <w:rPr>
                <w:rFonts w:ascii="微软雅黑" w:eastAsia="微软雅黑" w:hAnsi="微软雅黑"/>
                <w:sz w:val="22"/>
              </w:rPr>
            </w:pPr>
            <w:r w:rsidRPr="00E3358F">
              <w:rPr>
                <w:rFonts w:ascii="微软雅黑" w:eastAsia="微软雅黑" w:hAnsi="微软雅黑" w:cs="Segoe UI Symbol"/>
                <w:sz w:val="22"/>
              </w:rPr>
              <w:t>★★★★</w:t>
            </w:r>
          </w:p>
        </w:tc>
        <w:tc>
          <w:tcPr>
            <w:tcW w:w="997" w:type="dxa"/>
            <w:tcBorders>
              <w:top w:val="single" w:sz="4" w:space="0" w:color="auto"/>
              <w:left w:val="single" w:sz="4" w:space="0" w:color="auto"/>
              <w:bottom w:val="single" w:sz="4" w:space="0" w:color="auto"/>
              <w:right w:val="single" w:sz="4" w:space="0" w:color="auto"/>
            </w:tcBorders>
            <w:shd w:val="clear" w:color="auto" w:fill="F8FAFC"/>
            <w:vAlign w:val="center"/>
          </w:tcPr>
          <w:p w14:paraId="5BB7FD07" w14:textId="77777777" w:rsidR="00064006" w:rsidRPr="00E3358F" w:rsidRDefault="00064006" w:rsidP="009172DC">
            <w:pPr>
              <w:pStyle w:val="Compact"/>
              <w:snapToGrid w:val="0"/>
              <w:jc w:val="right"/>
              <w:rPr>
                <w:rFonts w:ascii="微软雅黑" w:eastAsia="微软雅黑" w:hAnsi="微软雅黑"/>
                <w:sz w:val="22"/>
              </w:rPr>
            </w:pPr>
            <w:r w:rsidRPr="00E3358F">
              <w:rPr>
                <w:rFonts w:ascii="微软雅黑" w:eastAsia="微软雅黑" w:hAnsi="微软雅黑"/>
                <w:sz w:val="22"/>
              </w:rPr>
              <w:t>7.0</w:t>
            </w:r>
          </w:p>
        </w:tc>
      </w:tr>
      <w:tr w:rsidR="00E3358F" w:rsidRPr="00E3358F" w14:paraId="20314988" w14:textId="77777777" w:rsidTr="009172DC">
        <w:trPr>
          <w:jc w:val="center"/>
        </w:trPr>
        <w:tc>
          <w:tcPr>
            <w:tcW w:w="777" w:type="dxa"/>
            <w:tcBorders>
              <w:top w:val="single" w:sz="4" w:space="0" w:color="auto"/>
              <w:left w:val="single" w:sz="4" w:space="0" w:color="auto"/>
              <w:bottom w:val="single" w:sz="4" w:space="0" w:color="auto"/>
              <w:right w:val="single" w:sz="4" w:space="0" w:color="auto"/>
            </w:tcBorders>
            <w:vAlign w:val="center"/>
          </w:tcPr>
          <w:p w14:paraId="1F2E0A60" w14:textId="77777777" w:rsidR="00064006" w:rsidRPr="00E3358F" w:rsidRDefault="00064006" w:rsidP="009172DC">
            <w:pPr>
              <w:pStyle w:val="Compact"/>
              <w:snapToGrid w:val="0"/>
              <w:jc w:val="center"/>
              <w:rPr>
                <w:rFonts w:ascii="微软雅黑" w:eastAsia="微软雅黑" w:hAnsi="微软雅黑"/>
                <w:sz w:val="22"/>
              </w:rPr>
            </w:pPr>
            <w:r w:rsidRPr="00E3358F">
              <w:rPr>
                <w:rFonts w:ascii="微软雅黑" w:eastAsia="微软雅黑" w:hAnsi="微软雅黑"/>
                <w:sz w:val="22"/>
              </w:rPr>
              <w:t>5</w:t>
            </w:r>
          </w:p>
        </w:tc>
        <w:tc>
          <w:tcPr>
            <w:tcW w:w="2475" w:type="dxa"/>
            <w:tcBorders>
              <w:top w:val="single" w:sz="4" w:space="0" w:color="auto"/>
              <w:left w:val="single" w:sz="4" w:space="0" w:color="auto"/>
              <w:bottom w:val="single" w:sz="4" w:space="0" w:color="auto"/>
              <w:right w:val="single" w:sz="4" w:space="0" w:color="auto"/>
            </w:tcBorders>
            <w:vAlign w:val="center"/>
          </w:tcPr>
          <w:p w14:paraId="4450BF65" w14:textId="77777777" w:rsidR="00064006" w:rsidRPr="00E3358F" w:rsidRDefault="00064006" w:rsidP="009172DC">
            <w:pPr>
              <w:pStyle w:val="Compact"/>
              <w:snapToGrid w:val="0"/>
              <w:rPr>
                <w:rFonts w:ascii="微软雅黑" w:eastAsia="微软雅黑" w:hAnsi="微软雅黑"/>
                <w:sz w:val="22"/>
              </w:rPr>
            </w:pPr>
            <w:r w:rsidRPr="00E3358F">
              <w:rPr>
                <w:rFonts w:ascii="微软雅黑" w:eastAsia="微软雅黑" w:hAnsi="微软雅黑"/>
                <w:sz w:val="22"/>
              </w:rPr>
              <w:t>IS-4（排课软约束）</w:t>
            </w:r>
          </w:p>
        </w:tc>
        <w:tc>
          <w:tcPr>
            <w:tcW w:w="1217" w:type="dxa"/>
            <w:tcBorders>
              <w:top w:val="single" w:sz="4" w:space="0" w:color="auto"/>
              <w:left w:val="single" w:sz="4" w:space="0" w:color="auto"/>
              <w:bottom w:val="single" w:sz="4" w:space="0" w:color="auto"/>
              <w:right w:val="single" w:sz="4" w:space="0" w:color="auto"/>
            </w:tcBorders>
            <w:vAlign w:val="center"/>
          </w:tcPr>
          <w:p w14:paraId="68CB5A35" w14:textId="77777777" w:rsidR="00064006" w:rsidRPr="00E3358F" w:rsidRDefault="00064006" w:rsidP="009172DC">
            <w:pPr>
              <w:pStyle w:val="Compact"/>
              <w:snapToGrid w:val="0"/>
              <w:jc w:val="center"/>
              <w:rPr>
                <w:rFonts w:ascii="微软雅黑" w:eastAsia="微软雅黑" w:hAnsi="微软雅黑"/>
                <w:sz w:val="22"/>
              </w:rPr>
            </w:pPr>
            <w:r w:rsidRPr="00E3358F">
              <w:rPr>
                <w:rFonts w:ascii="微软雅黑" w:eastAsia="微软雅黑" w:hAnsi="微软雅黑"/>
                <w:sz w:val="22"/>
              </w:rPr>
              <w:t>中</w:t>
            </w:r>
          </w:p>
        </w:tc>
        <w:tc>
          <w:tcPr>
            <w:tcW w:w="1441" w:type="dxa"/>
            <w:tcBorders>
              <w:top w:val="single" w:sz="4" w:space="0" w:color="auto"/>
              <w:left w:val="single" w:sz="4" w:space="0" w:color="auto"/>
              <w:bottom w:val="single" w:sz="4" w:space="0" w:color="auto"/>
              <w:right w:val="single" w:sz="4" w:space="0" w:color="auto"/>
            </w:tcBorders>
            <w:vAlign w:val="center"/>
          </w:tcPr>
          <w:p w14:paraId="5C509F42" w14:textId="77777777" w:rsidR="00064006" w:rsidRPr="00E3358F" w:rsidRDefault="00064006" w:rsidP="009172DC">
            <w:pPr>
              <w:pStyle w:val="Compact"/>
              <w:snapToGrid w:val="0"/>
              <w:rPr>
                <w:rFonts w:ascii="微软雅黑" w:eastAsia="微软雅黑" w:hAnsi="微软雅黑"/>
                <w:sz w:val="22"/>
              </w:rPr>
            </w:pPr>
            <w:proofErr w:type="spellStart"/>
            <w:r w:rsidRPr="00E3358F">
              <w:rPr>
                <w:rFonts w:ascii="微软雅黑" w:eastAsia="微软雅黑" w:hAnsi="微软雅黑"/>
                <w:sz w:val="22"/>
              </w:rPr>
              <w:t>中（局部</w:t>
            </w:r>
            <w:proofErr w:type="spellEnd"/>
            <w:r w:rsidRPr="00E3358F">
              <w:rPr>
                <w:rFonts w:ascii="微软雅黑" w:eastAsia="微软雅黑" w:hAnsi="微软雅黑"/>
                <w:sz w:val="22"/>
              </w:rPr>
              <w:t>）</w:t>
            </w:r>
          </w:p>
        </w:tc>
        <w:tc>
          <w:tcPr>
            <w:tcW w:w="1948" w:type="dxa"/>
            <w:tcBorders>
              <w:top w:val="single" w:sz="4" w:space="0" w:color="auto"/>
              <w:left w:val="single" w:sz="4" w:space="0" w:color="auto"/>
              <w:bottom w:val="single" w:sz="4" w:space="0" w:color="auto"/>
              <w:right w:val="single" w:sz="4" w:space="0" w:color="auto"/>
            </w:tcBorders>
            <w:vAlign w:val="center"/>
          </w:tcPr>
          <w:p w14:paraId="1BFA986C" w14:textId="77777777" w:rsidR="00064006" w:rsidRPr="00E3358F" w:rsidRDefault="00064006" w:rsidP="009172DC">
            <w:pPr>
              <w:pStyle w:val="Compact"/>
              <w:snapToGrid w:val="0"/>
              <w:rPr>
                <w:rFonts w:ascii="微软雅黑" w:eastAsia="微软雅黑" w:hAnsi="微软雅黑"/>
                <w:sz w:val="22"/>
              </w:rPr>
            </w:pPr>
            <w:r w:rsidRPr="00E3358F">
              <w:rPr>
                <w:rFonts w:ascii="微软雅黑" w:eastAsia="微软雅黑" w:hAnsi="微软雅黑" w:cs="Segoe UI Symbol"/>
                <w:sz w:val="22"/>
              </w:rPr>
              <w:t>★★</w:t>
            </w:r>
          </w:p>
        </w:tc>
        <w:tc>
          <w:tcPr>
            <w:tcW w:w="997" w:type="dxa"/>
            <w:tcBorders>
              <w:top w:val="single" w:sz="4" w:space="0" w:color="auto"/>
              <w:left w:val="single" w:sz="4" w:space="0" w:color="auto"/>
              <w:bottom w:val="single" w:sz="4" w:space="0" w:color="auto"/>
              <w:right w:val="single" w:sz="4" w:space="0" w:color="auto"/>
            </w:tcBorders>
            <w:vAlign w:val="center"/>
          </w:tcPr>
          <w:p w14:paraId="77B61ADB" w14:textId="77777777" w:rsidR="00064006" w:rsidRPr="00E3358F" w:rsidRDefault="00064006" w:rsidP="009172DC">
            <w:pPr>
              <w:pStyle w:val="Compact"/>
              <w:snapToGrid w:val="0"/>
              <w:jc w:val="right"/>
              <w:rPr>
                <w:rFonts w:ascii="微软雅黑" w:eastAsia="微软雅黑" w:hAnsi="微软雅黑"/>
                <w:sz w:val="22"/>
              </w:rPr>
            </w:pPr>
            <w:r w:rsidRPr="00E3358F">
              <w:rPr>
                <w:rFonts w:ascii="微软雅黑" w:eastAsia="微软雅黑" w:hAnsi="微软雅黑"/>
                <w:sz w:val="22"/>
              </w:rPr>
              <w:t>6.5</w:t>
            </w:r>
          </w:p>
        </w:tc>
      </w:tr>
    </w:tbl>
    <w:p w14:paraId="1DDEB78E" w14:textId="77777777" w:rsidR="00064006" w:rsidRPr="00E3358F" w:rsidRDefault="00064006" w:rsidP="00064006">
      <w:pPr>
        <w:pStyle w:val="a8"/>
        <w:rPr>
          <w:rFonts w:ascii="微软雅黑" w:hAnsi="微软雅黑"/>
        </w:rPr>
      </w:pPr>
      <w:r w:rsidRPr="00E3358F">
        <w:rPr>
          <w:rFonts w:ascii="微软雅黑" w:hAnsi="微软雅黑"/>
          <w:b/>
          <w:bCs/>
        </w:rPr>
        <w:t xml:space="preserve">Top 3 </w:t>
      </w:r>
      <w:proofErr w:type="spellStart"/>
      <w:r w:rsidRPr="00E3358F">
        <w:rPr>
          <w:rFonts w:ascii="微软雅黑" w:hAnsi="微软雅黑"/>
          <w:b/>
          <w:bCs/>
        </w:rPr>
        <w:t>选取理由（覆盖三个不同的架构截面</w:t>
      </w:r>
      <w:proofErr w:type="spellEnd"/>
      <w:r w:rsidRPr="00E3358F">
        <w:rPr>
          <w:rFonts w:ascii="微软雅黑" w:hAnsi="微软雅黑"/>
          <w:b/>
          <w:bCs/>
        </w:rPr>
        <w:t>）</w:t>
      </w:r>
      <w:r w:rsidRPr="00E3358F">
        <w:rPr>
          <w:rFonts w:ascii="微软雅黑" w:hAnsi="微软雅黑"/>
        </w:rPr>
        <w:t>：</w:t>
      </w:r>
    </w:p>
    <w:p w14:paraId="04349190" w14:textId="77777777" w:rsidR="00064006" w:rsidRPr="00E3358F" w:rsidRDefault="00064006" w:rsidP="00064006">
      <w:pPr>
        <w:pStyle w:val="Compact"/>
        <w:numPr>
          <w:ilvl w:val="0"/>
          <w:numId w:val="39"/>
        </w:numPr>
        <w:rPr>
          <w:rFonts w:ascii="微软雅黑" w:eastAsia="微软雅黑" w:hAnsi="微软雅黑"/>
        </w:rPr>
      </w:pPr>
      <w:r w:rsidRPr="00E3358F">
        <w:rPr>
          <w:rFonts w:ascii="微软雅黑" w:eastAsia="微软雅黑" w:hAnsi="微软雅黑"/>
          <w:b/>
          <w:bCs/>
        </w:rPr>
        <w:t>IS-1</w:t>
      </w:r>
      <w:r w:rsidRPr="00E3358F">
        <w:rPr>
          <w:rFonts w:ascii="微软雅黑" w:eastAsia="微软雅黑" w:hAnsi="微软雅黑"/>
        </w:rPr>
        <w:t xml:space="preserve">：拷问 EDA </w:t>
      </w:r>
      <w:proofErr w:type="spellStart"/>
      <w:r w:rsidRPr="00E3358F">
        <w:rPr>
          <w:rFonts w:ascii="微软雅黑" w:eastAsia="微软雅黑" w:hAnsi="微软雅黑"/>
        </w:rPr>
        <w:t>演化报告中最核心的”远期协同”承诺，检验</w:t>
      </w:r>
      <w:proofErr w:type="spellEnd"/>
      <w:r w:rsidRPr="00E3358F">
        <w:rPr>
          <w:rFonts w:ascii="微软雅黑" w:eastAsia="微软雅黑" w:hAnsi="微软雅黑"/>
        </w:rPr>
        <w:t xml:space="preserve"> </w:t>
      </w:r>
      <w:proofErr w:type="spellStart"/>
      <w:r w:rsidRPr="00E3358F">
        <w:rPr>
          <w:rStyle w:val="VerbatimChar"/>
          <w:rFonts w:ascii="微软雅黑" w:eastAsia="微软雅黑" w:hAnsi="微软雅黑"/>
        </w:rPr>
        <w:t>CourseEventPublisher</w:t>
      </w:r>
      <w:proofErr w:type="spellEnd"/>
      <w:r w:rsidRPr="00E3358F">
        <w:rPr>
          <w:rFonts w:ascii="微软雅黑" w:eastAsia="微软雅黑" w:hAnsi="微软雅黑"/>
        </w:rPr>
        <w:t xml:space="preserve"> Facade </w:t>
      </w:r>
      <w:proofErr w:type="spellStart"/>
      <w:r w:rsidRPr="00E3358F">
        <w:rPr>
          <w:rFonts w:ascii="微软雅黑" w:eastAsia="微软雅黑" w:hAnsi="微软雅黑"/>
        </w:rPr>
        <w:t>抽象的真实回报</w:t>
      </w:r>
      <w:proofErr w:type="spellEnd"/>
    </w:p>
    <w:p w14:paraId="6FC10605" w14:textId="77777777" w:rsidR="00064006" w:rsidRPr="00E3358F" w:rsidRDefault="00064006" w:rsidP="00064006">
      <w:pPr>
        <w:pStyle w:val="Compact"/>
        <w:numPr>
          <w:ilvl w:val="0"/>
          <w:numId w:val="39"/>
        </w:numPr>
        <w:rPr>
          <w:rFonts w:ascii="微软雅黑" w:eastAsia="微软雅黑" w:hAnsi="微软雅黑"/>
        </w:rPr>
      </w:pPr>
      <w:r w:rsidRPr="00E3358F">
        <w:rPr>
          <w:rFonts w:ascii="微软雅黑" w:eastAsia="微软雅黑" w:hAnsi="微软雅黑"/>
          <w:b/>
          <w:bCs/>
        </w:rPr>
        <w:lastRenderedPageBreak/>
        <w:t>IS-2</w:t>
      </w:r>
      <w:r w:rsidRPr="00E3358F">
        <w:rPr>
          <w:rFonts w:ascii="微软雅黑" w:eastAsia="微软雅黑" w:hAnsi="微软雅黑"/>
        </w:rPr>
        <w:t xml:space="preserve">：检验唯一未被 EDA </w:t>
      </w:r>
      <w:proofErr w:type="spellStart"/>
      <w:r w:rsidRPr="00E3358F">
        <w:rPr>
          <w:rFonts w:ascii="微软雅黑" w:eastAsia="微软雅黑" w:hAnsi="微软雅黑"/>
        </w:rPr>
        <w:t>改造的连接件（前后端</w:t>
      </w:r>
      <w:proofErr w:type="spellEnd"/>
      <w:r w:rsidRPr="00E3358F">
        <w:rPr>
          <w:rFonts w:ascii="微软雅黑" w:eastAsia="微软雅黑" w:hAnsi="微软雅黑"/>
        </w:rPr>
        <w:t xml:space="preserve"> HTTP）在被打破时的承受力，并暴露”3 连 </w:t>
      </w:r>
      <w:proofErr w:type="spellStart"/>
      <w:r w:rsidRPr="00E3358F">
        <w:rPr>
          <w:rFonts w:ascii="微软雅黑" w:eastAsia="微软雅黑" w:hAnsi="微软雅黑"/>
        </w:rPr>
        <w:t>fetch”反模式的代价</w:t>
      </w:r>
      <w:proofErr w:type="spellEnd"/>
    </w:p>
    <w:p w14:paraId="5B10DD4F" w14:textId="77777777" w:rsidR="00064006" w:rsidRPr="00E3358F" w:rsidRDefault="00064006" w:rsidP="00064006">
      <w:pPr>
        <w:pStyle w:val="Compact"/>
        <w:numPr>
          <w:ilvl w:val="0"/>
          <w:numId w:val="39"/>
        </w:numPr>
        <w:rPr>
          <w:rFonts w:ascii="微软雅黑" w:eastAsia="微软雅黑" w:hAnsi="微软雅黑"/>
        </w:rPr>
      </w:pPr>
      <w:r w:rsidRPr="00E3358F">
        <w:rPr>
          <w:rFonts w:ascii="微软雅黑" w:eastAsia="微软雅黑" w:hAnsi="微软雅黑"/>
          <w:b/>
          <w:bCs/>
        </w:rPr>
        <w:t>IS-3</w:t>
      </w:r>
      <w:r w:rsidRPr="00E3358F">
        <w:rPr>
          <w:rFonts w:ascii="微软雅黑" w:eastAsia="微软雅黑" w:hAnsi="微软雅黑"/>
        </w:rPr>
        <w:t xml:space="preserve">：代表 EDA </w:t>
      </w:r>
      <w:proofErr w:type="spellStart"/>
      <w:r w:rsidRPr="00E3358F">
        <w:rPr>
          <w:rFonts w:ascii="微软雅黑" w:eastAsia="微软雅黑" w:hAnsi="微软雅黑"/>
        </w:rPr>
        <w:t>帮不上忙的场景边界，避免锤子-钉子偏见，暴露</w:t>
      </w:r>
      <w:proofErr w:type="spellEnd"/>
      <w:r w:rsidRPr="00E3358F">
        <w:rPr>
          <w:rFonts w:ascii="微软雅黑" w:eastAsia="微软雅黑" w:hAnsi="微软雅黑"/>
        </w:rPr>
        <w:t xml:space="preserve"> </w:t>
      </w:r>
      <w:proofErr w:type="spellStart"/>
      <w:r w:rsidRPr="00E3358F">
        <w:rPr>
          <w:rStyle w:val="VerbatimChar"/>
          <w:rFonts w:ascii="微软雅黑" w:eastAsia="微软雅黑" w:hAnsi="微软雅黑"/>
        </w:rPr>
        <w:t>CourseServiceImpl.selectCourse</w:t>
      </w:r>
      <w:proofErr w:type="spellEnd"/>
      <w:r w:rsidRPr="00E3358F">
        <w:rPr>
          <w:rStyle w:val="VerbatimChar"/>
          <w:rFonts w:ascii="微软雅黑" w:eastAsia="微软雅黑" w:hAnsi="微软雅黑"/>
        </w:rPr>
        <w:t>()</w:t>
      </w:r>
      <w:r w:rsidRPr="00E3358F">
        <w:rPr>
          <w:rFonts w:ascii="微软雅黑" w:eastAsia="微软雅黑" w:hAnsi="微软雅黑"/>
        </w:rPr>
        <w:t xml:space="preserve"> </w:t>
      </w:r>
      <w:proofErr w:type="spellStart"/>
      <w:r w:rsidRPr="00E3358F">
        <w:rPr>
          <w:rFonts w:ascii="微软雅黑" w:eastAsia="微软雅黑" w:hAnsi="微软雅黑"/>
        </w:rPr>
        <w:t>的硬编码规则债务</w:t>
      </w:r>
      <w:proofErr w:type="spellEnd"/>
    </w:p>
    <w:p w14:paraId="31070454" w14:textId="0F308243" w:rsidR="00064006" w:rsidRPr="00E3358F" w:rsidRDefault="00B95743" w:rsidP="000B65D6">
      <w:pPr>
        <w:pStyle w:val="21"/>
      </w:pPr>
      <w:bookmarkStart w:id="128" w:name="三场景评估详情top-3-间接场景"/>
      <w:bookmarkStart w:id="129" w:name="_Toc232342775"/>
      <w:bookmarkEnd w:id="114"/>
      <w:bookmarkEnd w:id="126"/>
      <w:r w:rsidRPr="00E3358F">
        <w:rPr>
          <w:rFonts w:hint="eastAsia"/>
        </w:rPr>
        <w:t>3</w:t>
      </w:r>
      <w:r w:rsidRPr="00E3358F">
        <w:t xml:space="preserve"> </w:t>
      </w:r>
      <w:r w:rsidR="00064006" w:rsidRPr="00E3358F">
        <w:t>场景评估详情（Top 3 间接场景）</w:t>
      </w:r>
      <w:bookmarkEnd w:id="129"/>
    </w:p>
    <w:p w14:paraId="753DE22E" w14:textId="77777777" w:rsidR="00064006" w:rsidRPr="00E3358F" w:rsidRDefault="00064006" w:rsidP="00E3358F">
      <w:pPr>
        <w:pStyle w:val="31"/>
      </w:pPr>
      <w:bookmarkStart w:id="130" w:name="is-1替换为-rabbitmq-kafka-以支持多节点部署"/>
      <w:bookmarkStart w:id="131" w:name="_Toc232342776"/>
      <w:r w:rsidRPr="00E3358F">
        <w:t>3.1 IS-1：替换为 RabbitMQ / Kafka 以支持多节点部署</w:t>
      </w:r>
      <w:bookmarkEnd w:id="131"/>
    </w:p>
    <w:p w14:paraId="621AEC7B" w14:textId="77777777" w:rsidR="00064006" w:rsidRPr="00E3358F" w:rsidRDefault="00064006" w:rsidP="00E3358F">
      <w:pPr>
        <w:pStyle w:val="4"/>
        <w:rPr>
          <w:i/>
          <w:iCs/>
        </w:rPr>
      </w:pPr>
      <w:bookmarkStart w:id="132" w:name="业务执行路径变化"/>
      <w:r w:rsidRPr="00E3358F">
        <w:t>业务执行路径变化</w:t>
      </w:r>
    </w:p>
    <w:p w14:paraId="3DEF0892" w14:textId="77777777" w:rsidR="00064006" w:rsidRPr="00E3358F" w:rsidRDefault="00064006" w:rsidP="00064006">
      <w:pPr>
        <w:pStyle w:val="FirstParagraph"/>
        <w:rPr>
          <w:rFonts w:ascii="微软雅黑" w:eastAsia="微软雅黑" w:hAnsi="微软雅黑"/>
        </w:rPr>
      </w:pPr>
      <w:proofErr w:type="spellStart"/>
      <w:r w:rsidRPr="00E3358F">
        <w:rPr>
          <w:rFonts w:ascii="微软雅黑" w:eastAsia="微软雅黑" w:hAnsi="微软雅黑"/>
          <w:b/>
          <w:bCs/>
        </w:rPr>
        <w:t>当前</w:t>
      </w:r>
      <w:r w:rsidRPr="00E3358F">
        <w:rPr>
          <w:rFonts w:ascii="微软雅黑" w:eastAsia="微软雅黑" w:hAnsi="微软雅黑"/>
        </w:rPr>
        <w:t>：单</w:t>
      </w:r>
      <w:proofErr w:type="spellEnd"/>
      <w:r w:rsidRPr="00E3358F">
        <w:rPr>
          <w:rFonts w:ascii="微软雅黑" w:eastAsia="微软雅黑" w:hAnsi="微软雅黑"/>
        </w:rPr>
        <w:t xml:space="preserve"> JVM </w:t>
      </w:r>
      <w:proofErr w:type="spellStart"/>
      <w:r w:rsidRPr="00E3358F">
        <w:rPr>
          <w:rFonts w:ascii="微软雅黑" w:eastAsia="微软雅黑" w:hAnsi="微软雅黑"/>
        </w:rPr>
        <w:t>内，</w:t>
      </w:r>
      <w:r w:rsidRPr="00E3358F">
        <w:rPr>
          <w:rStyle w:val="VerbatimChar"/>
          <w:rFonts w:ascii="微软雅黑" w:eastAsia="微软雅黑" w:hAnsi="微软雅黑"/>
        </w:rPr>
        <w:t>ApplicationEventPublisher</w:t>
      </w:r>
      <w:proofErr w:type="spellEnd"/>
      <w:r w:rsidRPr="00E3358F">
        <w:rPr>
          <w:rFonts w:ascii="微软雅黑" w:eastAsia="微软雅黑" w:hAnsi="微软雅黑"/>
        </w:rPr>
        <w:t xml:space="preserve"> → </w:t>
      </w:r>
      <w:proofErr w:type="spellStart"/>
      <w:r w:rsidRPr="00E3358F">
        <w:rPr>
          <w:rStyle w:val="VerbatimChar"/>
          <w:rFonts w:ascii="微软雅黑" w:eastAsia="微软雅黑" w:hAnsi="微软雅黑"/>
        </w:rPr>
        <w:t>SimpleApplicationEventMulticaster</w:t>
      </w:r>
      <w:proofErr w:type="spellEnd"/>
      <w:r w:rsidRPr="00E3358F">
        <w:rPr>
          <w:rFonts w:ascii="微软雅黑" w:eastAsia="微软雅黑" w:hAnsi="微软雅黑"/>
        </w:rPr>
        <w:t xml:space="preserve"> → </w:t>
      </w:r>
      <w:r w:rsidRPr="00E3358F">
        <w:rPr>
          <w:rStyle w:val="VerbatimChar"/>
          <w:rFonts w:ascii="微软雅黑" w:eastAsia="微软雅黑" w:hAnsi="微软雅黑"/>
        </w:rPr>
        <w:t>@Async</w:t>
      </w:r>
      <w:r w:rsidRPr="00E3358F">
        <w:rPr>
          <w:rFonts w:ascii="微软雅黑" w:eastAsia="微软雅黑" w:hAnsi="微软雅黑"/>
        </w:rPr>
        <w:t xml:space="preserve"> </w:t>
      </w:r>
      <w:proofErr w:type="spellStart"/>
      <w:r w:rsidRPr="00E3358F">
        <w:rPr>
          <w:rFonts w:ascii="微软雅黑" w:eastAsia="微软雅黑" w:hAnsi="微软雅黑"/>
        </w:rPr>
        <w:t>线程池</w:t>
      </w:r>
      <w:proofErr w:type="spellEnd"/>
      <w:r w:rsidRPr="00E3358F">
        <w:rPr>
          <w:rFonts w:ascii="微软雅黑" w:eastAsia="微软雅黑" w:hAnsi="微软雅黑"/>
        </w:rPr>
        <w:t xml:space="preserve"> → 6 个 </w:t>
      </w:r>
      <w:r w:rsidRPr="00E3358F">
        <w:rPr>
          <w:rStyle w:val="VerbatimChar"/>
          <w:rFonts w:ascii="微软雅黑" w:eastAsia="微软雅黑" w:hAnsi="微软雅黑"/>
        </w:rPr>
        <w:t>@EventListener</w:t>
      </w:r>
      <w:r w:rsidRPr="00E3358F">
        <w:rPr>
          <w:rFonts w:ascii="微软雅黑" w:eastAsia="微软雅黑" w:hAnsi="微软雅黑"/>
        </w:rPr>
        <w:t xml:space="preserve"> </w:t>
      </w:r>
      <w:proofErr w:type="spellStart"/>
      <w:r w:rsidRPr="00E3358F">
        <w:rPr>
          <w:rFonts w:ascii="微软雅黑" w:eastAsia="微软雅黑" w:hAnsi="微软雅黑"/>
        </w:rPr>
        <w:t>方法。事件对象引用传递、事务边界由</w:t>
      </w:r>
      <w:proofErr w:type="spellEnd"/>
      <w:r w:rsidRPr="00E3358F">
        <w:rPr>
          <w:rFonts w:ascii="微软雅黑" w:eastAsia="微软雅黑" w:hAnsi="微软雅黑"/>
        </w:rPr>
        <w:t xml:space="preserve"> Spring </w:t>
      </w:r>
      <w:proofErr w:type="spellStart"/>
      <w:r w:rsidRPr="00E3358F">
        <w:rPr>
          <w:rFonts w:ascii="微软雅黑" w:eastAsia="微软雅黑" w:hAnsi="微软雅黑"/>
        </w:rPr>
        <w:t>保证</w:t>
      </w:r>
      <w:proofErr w:type="spellEnd"/>
      <w:r w:rsidRPr="00E3358F">
        <w:rPr>
          <w:rFonts w:ascii="微软雅黑" w:eastAsia="微软雅黑" w:hAnsi="微软雅黑"/>
        </w:rPr>
        <w:t>。</w:t>
      </w:r>
    </w:p>
    <w:p w14:paraId="1628935F" w14:textId="77777777" w:rsidR="00064006" w:rsidRPr="00E3358F" w:rsidRDefault="00064006" w:rsidP="00064006">
      <w:pPr>
        <w:pStyle w:val="a8"/>
        <w:rPr>
          <w:rFonts w:ascii="微软雅黑" w:hAnsi="微软雅黑"/>
        </w:rPr>
      </w:pPr>
      <w:proofErr w:type="spellStart"/>
      <w:r w:rsidRPr="00E3358F">
        <w:rPr>
          <w:rFonts w:ascii="微软雅黑" w:hAnsi="微软雅黑"/>
          <w:b/>
          <w:bCs/>
        </w:rPr>
        <w:t>演化后</w:t>
      </w:r>
      <w:proofErr w:type="spellEnd"/>
      <w:r w:rsidRPr="00E3358F">
        <w:rPr>
          <w:rFonts w:ascii="微软雅黑" w:hAnsi="微软雅黑"/>
        </w:rPr>
        <w:t>：</w:t>
      </w:r>
    </w:p>
    <w:p w14:paraId="2DAA5E2F" w14:textId="77777777" w:rsidR="00064006" w:rsidRPr="00E3358F" w:rsidRDefault="00064006" w:rsidP="00064006">
      <w:pPr>
        <w:pStyle w:val="SourceCode"/>
        <w:rPr>
          <w:rFonts w:ascii="微软雅黑" w:eastAsia="微软雅黑" w:hAnsi="微软雅黑"/>
        </w:rPr>
      </w:pPr>
      <w:proofErr w:type="spellStart"/>
      <w:r w:rsidRPr="00E3358F">
        <w:rPr>
          <w:rStyle w:val="VerbatimChar"/>
          <w:rFonts w:ascii="微软雅黑" w:eastAsia="微软雅黑" w:hAnsi="微软雅黑"/>
          <w:sz w:val="24"/>
        </w:rPr>
        <w:t>CourseServiceImpl.selectCourse</w:t>
      </w:r>
      <w:proofErr w:type="spellEnd"/>
      <w:r w:rsidRPr="00E3358F">
        <w:rPr>
          <w:rStyle w:val="VerbatimChar"/>
          <w:rFonts w:ascii="微软雅黑" w:eastAsia="微软雅黑" w:hAnsi="微软雅黑"/>
          <w:sz w:val="24"/>
        </w:rPr>
        <w:t>() (</w:t>
      </w:r>
      <w:proofErr w:type="spellStart"/>
      <w:r w:rsidRPr="00E3358F">
        <w:rPr>
          <w:rStyle w:val="VerbatimChar"/>
          <w:rFonts w:ascii="微软雅黑" w:eastAsia="微软雅黑" w:hAnsi="微软雅黑"/>
          <w:sz w:val="24"/>
        </w:rPr>
        <w:t>同事务内</w:t>
      </w:r>
      <w:proofErr w:type="spellEnd"/>
      <w:r w:rsidRPr="00E3358F">
        <w:rPr>
          <w:rStyle w:val="VerbatimChar"/>
          <w:rFonts w:ascii="微软雅黑" w:eastAsia="微软雅黑" w:hAnsi="微软雅黑"/>
          <w:sz w:val="24"/>
        </w:rPr>
        <w:t>)</w:t>
      </w:r>
      <w:r w:rsidRPr="00E3358F">
        <w:rPr>
          <w:rFonts w:ascii="微软雅黑" w:eastAsia="微软雅黑" w:hAnsi="微软雅黑"/>
        </w:rPr>
        <w:br/>
      </w:r>
      <w:r w:rsidRPr="00E3358F">
        <w:rPr>
          <w:rStyle w:val="VerbatimChar"/>
          <w:rFonts w:ascii="微软雅黑" w:eastAsia="微软雅黑" w:hAnsi="微软雅黑"/>
          <w:sz w:val="24"/>
        </w:rPr>
        <w:t xml:space="preserve">  └─ INSERT </w:t>
      </w:r>
      <w:proofErr w:type="spellStart"/>
      <w:r w:rsidRPr="00E3358F">
        <w:rPr>
          <w:rStyle w:val="VerbatimChar"/>
          <w:rFonts w:ascii="微软雅黑" w:eastAsia="微软雅黑" w:hAnsi="微软雅黑"/>
          <w:sz w:val="24"/>
        </w:rPr>
        <w:t>outbox_event</w:t>
      </w:r>
      <w:proofErr w:type="spellEnd"/>
      <w:r w:rsidRPr="00E3358F">
        <w:rPr>
          <w:rStyle w:val="VerbatimChar"/>
          <w:rFonts w:ascii="微软雅黑" w:eastAsia="微软雅黑" w:hAnsi="微软雅黑"/>
          <w:sz w:val="24"/>
        </w:rPr>
        <w:t xml:space="preserve"> (DB)</w:t>
      </w:r>
      <w:r w:rsidRPr="00E3358F">
        <w:rPr>
          <w:rFonts w:ascii="微软雅黑" w:eastAsia="微软雅黑" w:hAnsi="微软雅黑"/>
        </w:rPr>
        <w:br/>
      </w:r>
      <w:r w:rsidRPr="00E3358F">
        <w:rPr>
          <w:rStyle w:val="VerbatimChar"/>
          <w:rFonts w:ascii="微软雅黑" w:eastAsia="微软雅黑" w:hAnsi="微软雅黑"/>
          <w:sz w:val="24"/>
        </w:rPr>
        <w:t xml:space="preserve">        └─ </w:t>
      </w:r>
      <w:proofErr w:type="spellStart"/>
      <w:r w:rsidRPr="00E3358F">
        <w:rPr>
          <w:rStyle w:val="VerbatimChar"/>
          <w:rFonts w:ascii="微软雅黑" w:eastAsia="微软雅黑" w:hAnsi="微软雅黑"/>
          <w:sz w:val="24"/>
        </w:rPr>
        <w:t>事务提交</w:t>
      </w:r>
      <w:proofErr w:type="spellEnd"/>
      <w:r w:rsidRPr="00E3358F">
        <w:rPr>
          <w:rFonts w:ascii="微软雅黑" w:eastAsia="微软雅黑" w:hAnsi="微软雅黑"/>
        </w:rPr>
        <w:br/>
      </w:r>
      <w:r w:rsidRPr="00E3358F">
        <w:rPr>
          <w:rStyle w:val="VerbatimChar"/>
          <w:rFonts w:ascii="微软雅黑" w:eastAsia="微软雅黑" w:hAnsi="微软雅黑"/>
          <w:sz w:val="24"/>
        </w:rPr>
        <w:t xml:space="preserve">              └─ </w:t>
      </w:r>
      <w:proofErr w:type="spellStart"/>
      <w:r w:rsidRPr="00E3358F">
        <w:rPr>
          <w:rStyle w:val="VerbatimChar"/>
          <w:rFonts w:ascii="微软雅黑" w:eastAsia="微软雅黑" w:hAnsi="微软雅黑"/>
          <w:sz w:val="24"/>
        </w:rPr>
        <w:t>OutboxRelayService</w:t>
      </w:r>
      <w:proofErr w:type="spellEnd"/>
      <w:r w:rsidRPr="00E3358F">
        <w:rPr>
          <w:rStyle w:val="VerbatimChar"/>
          <w:rFonts w:ascii="微软雅黑" w:eastAsia="微软雅黑" w:hAnsi="微软雅黑"/>
          <w:sz w:val="24"/>
        </w:rPr>
        <w:t xml:space="preserve"> (</w:t>
      </w:r>
      <w:proofErr w:type="spellStart"/>
      <w:r w:rsidRPr="00E3358F">
        <w:rPr>
          <w:rStyle w:val="VerbatimChar"/>
          <w:rFonts w:ascii="微软雅黑" w:eastAsia="微软雅黑" w:hAnsi="微软雅黑"/>
          <w:sz w:val="24"/>
        </w:rPr>
        <w:t>轮询</w:t>
      </w:r>
      <w:proofErr w:type="spellEnd"/>
      <w:r w:rsidRPr="00E3358F">
        <w:rPr>
          <w:rStyle w:val="VerbatimChar"/>
          <w:rFonts w:ascii="微软雅黑" w:eastAsia="微软雅黑" w:hAnsi="微软雅黑"/>
          <w:sz w:val="24"/>
        </w:rPr>
        <w:t>/CDC)</w:t>
      </w:r>
      <w:r w:rsidRPr="00E3358F">
        <w:rPr>
          <w:rFonts w:ascii="微软雅黑" w:eastAsia="微软雅黑" w:hAnsi="微软雅黑"/>
        </w:rPr>
        <w:br/>
      </w:r>
      <w:r w:rsidRPr="00E3358F">
        <w:rPr>
          <w:rStyle w:val="VerbatimChar"/>
          <w:rFonts w:ascii="微软雅黑" w:eastAsia="微软雅黑" w:hAnsi="微软雅黑"/>
          <w:sz w:val="24"/>
        </w:rPr>
        <w:t xml:space="preserve">                    └─ RabbitMQ Exchange / Kafka Topic: </w:t>
      </w:r>
      <w:proofErr w:type="spellStart"/>
      <w:r w:rsidRPr="00E3358F">
        <w:rPr>
          <w:rStyle w:val="VerbatimChar"/>
          <w:rFonts w:ascii="微软雅黑" w:eastAsia="微软雅黑" w:hAnsi="微软雅黑"/>
          <w:sz w:val="24"/>
        </w:rPr>
        <w:t>course.events</w:t>
      </w:r>
      <w:proofErr w:type="spellEnd"/>
      <w:r w:rsidRPr="00E3358F">
        <w:rPr>
          <w:rFonts w:ascii="微软雅黑" w:eastAsia="微软雅黑" w:hAnsi="微软雅黑"/>
        </w:rPr>
        <w:br/>
      </w:r>
      <w:r w:rsidRPr="00E3358F">
        <w:rPr>
          <w:rStyle w:val="VerbatimChar"/>
          <w:rFonts w:ascii="微软雅黑" w:eastAsia="微软雅黑" w:hAnsi="微软雅黑"/>
          <w:sz w:val="24"/>
        </w:rPr>
        <w:t xml:space="preserve">                          ├─ Consumer @ JVM #1</w:t>
      </w:r>
      <w:r w:rsidRPr="00E3358F">
        <w:rPr>
          <w:rFonts w:ascii="微软雅黑" w:eastAsia="微软雅黑" w:hAnsi="微软雅黑"/>
        </w:rPr>
        <w:br/>
      </w:r>
      <w:r w:rsidRPr="00E3358F">
        <w:rPr>
          <w:rStyle w:val="VerbatimChar"/>
          <w:rFonts w:ascii="微软雅黑" w:eastAsia="微软雅黑" w:hAnsi="微软雅黑"/>
          <w:sz w:val="24"/>
        </w:rPr>
        <w:t xml:space="preserve">                          ├─ Consumer @ JVM #2</w:t>
      </w:r>
      <w:r w:rsidRPr="00E3358F">
        <w:rPr>
          <w:rFonts w:ascii="微软雅黑" w:eastAsia="微软雅黑" w:hAnsi="微软雅黑"/>
        </w:rPr>
        <w:br/>
      </w:r>
      <w:r w:rsidRPr="00E3358F">
        <w:rPr>
          <w:rStyle w:val="VerbatimChar"/>
          <w:rFonts w:ascii="微软雅黑" w:eastAsia="微软雅黑" w:hAnsi="微软雅黑"/>
          <w:sz w:val="24"/>
        </w:rPr>
        <w:t xml:space="preserve">                          └─ Consumer @ JVM #3</w:t>
      </w:r>
    </w:p>
    <w:p w14:paraId="7BEBED2A" w14:textId="77777777" w:rsidR="00064006" w:rsidRPr="00E3358F" w:rsidRDefault="00064006" w:rsidP="00064006">
      <w:pPr>
        <w:pStyle w:val="FirstParagraph"/>
        <w:rPr>
          <w:rFonts w:ascii="微软雅黑" w:eastAsia="微软雅黑" w:hAnsi="微软雅黑"/>
          <w:lang w:eastAsia="zh-CN"/>
        </w:rPr>
      </w:pPr>
      <w:bookmarkStart w:id="133" w:name="受影响组件清单"/>
      <w:bookmarkEnd w:id="132"/>
      <w:r w:rsidRPr="00E3358F">
        <w:rPr>
          <w:rFonts w:ascii="微软雅黑" w:eastAsia="微软雅黑" w:hAnsi="微软雅黑"/>
          <w:b/>
          <w:bCs/>
          <w:lang w:eastAsia="zh-CN"/>
        </w:rPr>
        <w:t>必须修改的核心</w:t>
      </w:r>
      <w:r w:rsidRPr="00E3358F">
        <w:rPr>
          <w:rFonts w:ascii="微软雅黑" w:eastAsia="微软雅黑" w:hAnsi="微软雅黑"/>
          <w:lang w:eastAsia="zh-CN"/>
        </w:rPr>
        <w:t>（11 处）：</w:t>
      </w:r>
    </w:p>
    <w:p w14:paraId="24F65806" w14:textId="77777777" w:rsidR="00064006" w:rsidRPr="00E3358F" w:rsidRDefault="00064006" w:rsidP="00064006">
      <w:pPr>
        <w:pStyle w:val="a7"/>
        <w:jc w:val="center"/>
        <w:rPr>
          <w:rFonts w:ascii="微软雅黑" w:hAnsi="微软雅黑"/>
          <w:color w:val="auto"/>
          <w:lang w:eastAsia="zh-CN"/>
        </w:rPr>
      </w:pPr>
      <w:r w:rsidRPr="00E3358F">
        <w:rPr>
          <w:rFonts w:ascii="微软雅黑" w:hAnsi="微软雅黑"/>
          <w:color w:val="auto"/>
        </w:rPr>
        <w:t xml:space="preserve">表4- </w:t>
      </w:r>
      <w:r w:rsidRPr="00E3358F">
        <w:rPr>
          <w:rFonts w:ascii="微软雅黑" w:hAnsi="微软雅黑"/>
          <w:color w:val="auto"/>
        </w:rPr>
        <w:fldChar w:fldCharType="begin"/>
      </w:r>
      <w:r w:rsidRPr="00E3358F">
        <w:rPr>
          <w:rFonts w:ascii="微软雅黑" w:hAnsi="微软雅黑"/>
          <w:color w:val="auto"/>
        </w:rPr>
        <w:instrText xml:space="preserve"> SEQ 表4- \* ARABIC </w:instrText>
      </w:r>
      <w:r w:rsidRPr="00E3358F">
        <w:rPr>
          <w:rFonts w:ascii="微软雅黑" w:hAnsi="微软雅黑"/>
          <w:color w:val="auto"/>
        </w:rPr>
        <w:fldChar w:fldCharType="separate"/>
      </w:r>
      <w:r w:rsidRPr="00E3358F">
        <w:rPr>
          <w:rFonts w:ascii="微软雅黑" w:hAnsi="微软雅黑"/>
          <w:color w:val="auto"/>
        </w:rPr>
        <w:t>6</w:t>
      </w:r>
      <w:r w:rsidRPr="00E3358F">
        <w:rPr>
          <w:rFonts w:ascii="微软雅黑" w:hAnsi="微软雅黑"/>
          <w:color w:val="auto"/>
        </w:rPr>
        <w:fldChar w:fldCharType="end"/>
      </w:r>
      <w:r w:rsidRPr="00E3358F">
        <w:rPr>
          <w:rFonts w:ascii="微软雅黑" w:hAnsi="微软雅黑" w:hint="eastAsia"/>
          <w:color w:val="auto"/>
          <w:lang w:eastAsia="zh-CN"/>
        </w:rPr>
        <w:t>受影响核心组件清单</w:t>
      </w:r>
    </w:p>
    <w:tbl>
      <w:tblPr>
        <w:tblStyle w:val="Table"/>
        <w:tblW w:w="8856" w:type="dxa"/>
        <w:jc w:val="center"/>
        <w:tblInd w:w="0" w:type="dxa"/>
        <w:tblBorders>
          <w:top w:val="single" w:sz="6" w:space="0" w:color="E2E8F0"/>
          <w:left w:val="single" w:sz="6" w:space="0" w:color="E2E8F0"/>
          <w:bottom w:val="single" w:sz="6" w:space="0" w:color="E2E8F0"/>
          <w:right w:val="single" w:sz="6" w:space="0" w:color="E2E8F0"/>
          <w:insideH w:val="single" w:sz="6" w:space="0" w:color="E2E8F0"/>
          <w:insideV w:val="single" w:sz="6" w:space="0" w:color="E2E8F0"/>
        </w:tblBorders>
        <w:tblLook w:val="04A0" w:firstRow="1" w:lastRow="0" w:firstColumn="1" w:lastColumn="0" w:noHBand="0" w:noVBand="1"/>
      </w:tblPr>
      <w:tblGrid>
        <w:gridCol w:w="5490"/>
        <w:gridCol w:w="3860"/>
      </w:tblGrid>
      <w:tr w:rsidR="00E3358F" w:rsidRPr="00E3358F" w14:paraId="2D85CA23" w14:textId="77777777" w:rsidTr="009172DC">
        <w:trPr>
          <w:cnfStyle w:val="100000000000" w:firstRow="1" w:lastRow="0" w:firstColumn="0" w:lastColumn="0" w:oddVBand="0" w:evenVBand="0" w:oddHBand="0" w:evenHBand="0" w:firstRowFirstColumn="0" w:firstRowLastColumn="0" w:lastRowFirstColumn="0" w:lastRowLastColumn="0"/>
          <w:tblHeader/>
          <w:jc w:val="center"/>
        </w:trPr>
        <w:tc>
          <w:tcPr>
            <w:tcW w:w="4964" w:type="dxa"/>
            <w:tcBorders>
              <w:top w:val="single" w:sz="4" w:space="0" w:color="auto"/>
              <w:left w:val="single" w:sz="4" w:space="0" w:color="auto"/>
              <w:bottom w:val="single" w:sz="4" w:space="0" w:color="auto"/>
              <w:right w:val="single" w:sz="4" w:space="0" w:color="auto"/>
            </w:tcBorders>
            <w:shd w:val="clear" w:color="auto" w:fill="EEF4FF"/>
            <w:vAlign w:val="center"/>
          </w:tcPr>
          <w:p w14:paraId="199BAA16" w14:textId="77777777" w:rsidR="00064006" w:rsidRPr="00E3358F" w:rsidRDefault="00064006" w:rsidP="009172DC">
            <w:pPr>
              <w:pStyle w:val="Compact"/>
              <w:snapToGrid w:val="0"/>
              <w:jc w:val="center"/>
              <w:rPr>
                <w:rFonts w:ascii="微软雅黑" w:eastAsia="微软雅黑" w:hAnsi="微软雅黑"/>
                <w:b/>
                <w:sz w:val="22"/>
              </w:rPr>
            </w:pPr>
            <w:proofErr w:type="spellStart"/>
            <w:r w:rsidRPr="00E3358F">
              <w:rPr>
                <w:rFonts w:ascii="微软雅黑" w:eastAsia="微软雅黑" w:hAnsi="微软雅黑"/>
                <w:b/>
                <w:sz w:val="22"/>
              </w:rPr>
              <w:t>文件</w:t>
            </w:r>
            <w:proofErr w:type="spellEnd"/>
            <w:r w:rsidRPr="00E3358F">
              <w:rPr>
                <w:rFonts w:ascii="微软雅黑" w:eastAsia="微软雅黑" w:hAnsi="微软雅黑"/>
                <w:b/>
                <w:sz w:val="22"/>
              </w:rPr>
              <w:t>/类</w:t>
            </w:r>
          </w:p>
        </w:tc>
        <w:tc>
          <w:tcPr>
            <w:tcW w:w="3892" w:type="dxa"/>
            <w:tcBorders>
              <w:top w:val="single" w:sz="4" w:space="0" w:color="auto"/>
              <w:left w:val="single" w:sz="4" w:space="0" w:color="auto"/>
              <w:bottom w:val="single" w:sz="4" w:space="0" w:color="auto"/>
              <w:right w:val="single" w:sz="4" w:space="0" w:color="auto"/>
            </w:tcBorders>
            <w:shd w:val="clear" w:color="auto" w:fill="EEF4FF"/>
            <w:vAlign w:val="center"/>
          </w:tcPr>
          <w:p w14:paraId="03D8C18C" w14:textId="77777777" w:rsidR="00064006" w:rsidRPr="00E3358F" w:rsidRDefault="00064006" w:rsidP="009172DC">
            <w:pPr>
              <w:pStyle w:val="Compact"/>
              <w:snapToGrid w:val="0"/>
              <w:jc w:val="center"/>
              <w:rPr>
                <w:rFonts w:ascii="微软雅黑" w:eastAsia="微软雅黑" w:hAnsi="微软雅黑"/>
                <w:b/>
                <w:sz w:val="22"/>
              </w:rPr>
            </w:pPr>
            <w:proofErr w:type="spellStart"/>
            <w:r w:rsidRPr="00E3358F">
              <w:rPr>
                <w:rFonts w:ascii="微软雅黑" w:eastAsia="微软雅黑" w:hAnsi="微软雅黑"/>
                <w:b/>
                <w:sz w:val="22"/>
              </w:rPr>
              <w:t>改造点</w:t>
            </w:r>
            <w:proofErr w:type="spellEnd"/>
          </w:p>
        </w:tc>
      </w:tr>
      <w:tr w:rsidR="00E3358F" w:rsidRPr="00E3358F" w14:paraId="2BC2610A" w14:textId="77777777" w:rsidTr="009172DC">
        <w:trPr>
          <w:jc w:val="center"/>
        </w:trPr>
        <w:tc>
          <w:tcPr>
            <w:tcW w:w="4964" w:type="dxa"/>
            <w:tcBorders>
              <w:top w:val="single" w:sz="4" w:space="0" w:color="auto"/>
              <w:left w:val="single" w:sz="4" w:space="0" w:color="auto"/>
              <w:bottom w:val="single" w:sz="4" w:space="0" w:color="auto"/>
              <w:right w:val="single" w:sz="4" w:space="0" w:color="auto"/>
            </w:tcBorders>
            <w:vAlign w:val="center"/>
          </w:tcPr>
          <w:p w14:paraId="00A875FD" w14:textId="77777777" w:rsidR="00064006" w:rsidRPr="00E3358F" w:rsidRDefault="00064006" w:rsidP="009172DC">
            <w:pPr>
              <w:pStyle w:val="Compact"/>
              <w:snapToGrid w:val="0"/>
              <w:rPr>
                <w:rFonts w:ascii="微软雅黑" w:eastAsia="微软雅黑" w:hAnsi="微软雅黑"/>
                <w:sz w:val="22"/>
              </w:rPr>
            </w:pPr>
            <w:r w:rsidRPr="00E3358F">
              <w:rPr>
                <w:rStyle w:val="VerbatimChar"/>
                <w:rFonts w:ascii="微软雅黑" w:eastAsia="微软雅黑" w:hAnsi="微软雅黑"/>
              </w:rPr>
              <w:t>backend/pom.xml</w:t>
            </w:r>
          </w:p>
        </w:tc>
        <w:tc>
          <w:tcPr>
            <w:tcW w:w="3892" w:type="dxa"/>
            <w:tcBorders>
              <w:top w:val="single" w:sz="4" w:space="0" w:color="auto"/>
              <w:left w:val="single" w:sz="4" w:space="0" w:color="auto"/>
              <w:bottom w:val="single" w:sz="4" w:space="0" w:color="auto"/>
              <w:right w:val="single" w:sz="4" w:space="0" w:color="auto"/>
            </w:tcBorders>
            <w:vAlign w:val="center"/>
          </w:tcPr>
          <w:p w14:paraId="59C31325" w14:textId="77777777" w:rsidR="00064006" w:rsidRPr="00E3358F" w:rsidRDefault="00064006" w:rsidP="009172DC">
            <w:pPr>
              <w:pStyle w:val="Compact"/>
              <w:snapToGrid w:val="0"/>
              <w:rPr>
                <w:rFonts w:ascii="微软雅黑" w:eastAsia="微软雅黑" w:hAnsi="微软雅黑"/>
                <w:sz w:val="22"/>
              </w:rPr>
            </w:pPr>
            <w:proofErr w:type="spellStart"/>
            <w:r w:rsidRPr="00E3358F">
              <w:rPr>
                <w:rFonts w:ascii="微软雅黑" w:eastAsia="微软雅黑" w:hAnsi="微软雅黑"/>
                <w:sz w:val="22"/>
              </w:rPr>
              <w:t>新增</w:t>
            </w:r>
            <w:proofErr w:type="spellEnd"/>
            <w:r w:rsidRPr="00E3358F">
              <w:rPr>
                <w:rFonts w:ascii="微软雅黑" w:eastAsia="微软雅黑" w:hAnsi="微软雅黑"/>
                <w:sz w:val="22"/>
              </w:rPr>
              <w:t xml:space="preserve"> </w:t>
            </w:r>
            <w:r w:rsidRPr="00E3358F">
              <w:rPr>
                <w:rStyle w:val="VerbatimChar"/>
                <w:rFonts w:ascii="微软雅黑" w:eastAsia="微软雅黑" w:hAnsi="微软雅黑"/>
              </w:rPr>
              <w:t>spring-boot-starter-</w:t>
            </w:r>
            <w:proofErr w:type="spellStart"/>
            <w:r w:rsidRPr="00E3358F">
              <w:rPr>
                <w:rStyle w:val="VerbatimChar"/>
                <w:rFonts w:ascii="微软雅黑" w:eastAsia="微软雅黑" w:hAnsi="微软雅黑"/>
              </w:rPr>
              <w:t>amqp</w:t>
            </w:r>
            <w:proofErr w:type="spellEnd"/>
            <w:r w:rsidRPr="00E3358F">
              <w:rPr>
                <w:rFonts w:ascii="微软雅黑" w:eastAsia="微软雅黑" w:hAnsi="微软雅黑"/>
                <w:sz w:val="22"/>
              </w:rPr>
              <w:t xml:space="preserve"> 或 </w:t>
            </w:r>
            <w:r w:rsidRPr="00E3358F">
              <w:rPr>
                <w:rStyle w:val="VerbatimChar"/>
                <w:rFonts w:ascii="微软雅黑" w:eastAsia="微软雅黑" w:hAnsi="微软雅黑"/>
              </w:rPr>
              <w:t>spring-</w:t>
            </w:r>
            <w:proofErr w:type="spellStart"/>
            <w:r w:rsidRPr="00E3358F">
              <w:rPr>
                <w:rStyle w:val="VerbatimChar"/>
                <w:rFonts w:ascii="微软雅黑" w:eastAsia="微软雅黑" w:hAnsi="微软雅黑"/>
              </w:rPr>
              <w:t>kafka</w:t>
            </w:r>
            <w:proofErr w:type="spellEnd"/>
          </w:p>
        </w:tc>
      </w:tr>
      <w:tr w:rsidR="00E3358F" w:rsidRPr="00E3358F" w14:paraId="35910A72" w14:textId="77777777" w:rsidTr="009172DC">
        <w:trPr>
          <w:jc w:val="center"/>
        </w:trPr>
        <w:tc>
          <w:tcPr>
            <w:tcW w:w="4964" w:type="dxa"/>
            <w:tcBorders>
              <w:top w:val="single" w:sz="4" w:space="0" w:color="auto"/>
              <w:left w:val="single" w:sz="4" w:space="0" w:color="auto"/>
              <w:bottom w:val="single" w:sz="4" w:space="0" w:color="auto"/>
              <w:right w:val="single" w:sz="4" w:space="0" w:color="auto"/>
            </w:tcBorders>
            <w:shd w:val="clear" w:color="auto" w:fill="F8FAFC"/>
            <w:vAlign w:val="center"/>
          </w:tcPr>
          <w:p w14:paraId="5B117F78" w14:textId="77777777" w:rsidR="00064006" w:rsidRPr="00E3358F" w:rsidRDefault="00064006" w:rsidP="009172DC">
            <w:pPr>
              <w:pStyle w:val="Compact"/>
              <w:snapToGrid w:val="0"/>
              <w:rPr>
                <w:rFonts w:ascii="微软雅黑" w:eastAsia="微软雅黑" w:hAnsi="微软雅黑"/>
                <w:sz w:val="22"/>
              </w:rPr>
            </w:pPr>
            <w:r w:rsidRPr="00E3358F">
              <w:rPr>
                <w:rStyle w:val="VerbatimChar"/>
                <w:rFonts w:ascii="微软雅黑" w:eastAsia="微软雅黑" w:hAnsi="微软雅黑"/>
              </w:rPr>
              <w:t>backend/</w:t>
            </w:r>
            <w:proofErr w:type="spellStart"/>
            <w:r w:rsidRPr="00E3358F">
              <w:rPr>
                <w:rStyle w:val="VerbatimChar"/>
                <w:rFonts w:ascii="微软雅黑" w:eastAsia="微软雅黑" w:hAnsi="微软雅黑"/>
              </w:rPr>
              <w:t>src</w:t>
            </w:r>
            <w:proofErr w:type="spellEnd"/>
            <w:r w:rsidRPr="00E3358F">
              <w:rPr>
                <w:rStyle w:val="VerbatimChar"/>
                <w:rFonts w:ascii="微软雅黑" w:eastAsia="微软雅黑" w:hAnsi="微软雅黑"/>
              </w:rPr>
              <w:t>/main/resources/</w:t>
            </w:r>
            <w:proofErr w:type="spellStart"/>
            <w:r w:rsidRPr="00E3358F">
              <w:rPr>
                <w:rStyle w:val="VerbatimChar"/>
                <w:rFonts w:ascii="微软雅黑" w:eastAsia="微软雅黑" w:hAnsi="微软雅黑"/>
              </w:rPr>
              <w:t>application.yml</w:t>
            </w:r>
            <w:proofErr w:type="spellEnd"/>
          </w:p>
        </w:tc>
        <w:tc>
          <w:tcPr>
            <w:tcW w:w="3892" w:type="dxa"/>
            <w:tcBorders>
              <w:top w:val="single" w:sz="4" w:space="0" w:color="auto"/>
              <w:left w:val="single" w:sz="4" w:space="0" w:color="auto"/>
              <w:bottom w:val="single" w:sz="4" w:space="0" w:color="auto"/>
              <w:right w:val="single" w:sz="4" w:space="0" w:color="auto"/>
            </w:tcBorders>
            <w:shd w:val="clear" w:color="auto" w:fill="F8FAFC"/>
            <w:vAlign w:val="center"/>
          </w:tcPr>
          <w:p w14:paraId="4953F955" w14:textId="77777777" w:rsidR="00064006" w:rsidRPr="00E3358F" w:rsidRDefault="00064006" w:rsidP="009172DC">
            <w:pPr>
              <w:pStyle w:val="Compact"/>
              <w:snapToGrid w:val="0"/>
              <w:rPr>
                <w:rFonts w:ascii="微软雅黑" w:eastAsia="微软雅黑" w:hAnsi="微软雅黑"/>
                <w:sz w:val="22"/>
              </w:rPr>
            </w:pPr>
            <w:proofErr w:type="spellStart"/>
            <w:r w:rsidRPr="00E3358F">
              <w:rPr>
                <w:rFonts w:ascii="微软雅黑" w:eastAsia="微软雅黑" w:hAnsi="微软雅黑"/>
                <w:sz w:val="22"/>
              </w:rPr>
              <w:t>新增</w:t>
            </w:r>
            <w:proofErr w:type="spellEnd"/>
            <w:r w:rsidRPr="00E3358F">
              <w:rPr>
                <w:rFonts w:ascii="微软雅黑" w:eastAsia="微软雅黑" w:hAnsi="微软雅黑"/>
                <w:sz w:val="22"/>
              </w:rPr>
              <w:t xml:space="preserve"> </w:t>
            </w:r>
            <w:proofErr w:type="spellStart"/>
            <w:r w:rsidRPr="00E3358F">
              <w:rPr>
                <w:rStyle w:val="VerbatimChar"/>
                <w:rFonts w:ascii="微软雅黑" w:eastAsia="微软雅黑" w:hAnsi="微软雅黑"/>
              </w:rPr>
              <w:t>spring.rabbitmq</w:t>
            </w:r>
            <w:proofErr w:type="spellEnd"/>
            <w:r w:rsidRPr="00E3358F">
              <w:rPr>
                <w:rStyle w:val="VerbatimChar"/>
                <w:rFonts w:ascii="微软雅黑" w:eastAsia="微软雅黑" w:hAnsi="微软雅黑"/>
              </w:rPr>
              <w:t>.*</w:t>
            </w:r>
            <w:r w:rsidRPr="00E3358F">
              <w:rPr>
                <w:rFonts w:ascii="微软雅黑" w:eastAsia="微软雅黑" w:hAnsi="微软雅黑"/>
                <w:sz w:val="22"/>
              </w:rPr>
              <w:t xml:space="preserve"> </w:t>
            </w:r>
            <w:proofErr w:type="spellStart"/>
            <w:r w:rsidRPr="00E3358F">
              <w:rPr>
                <w:rFonts w:ascii="微软雅黑" w:eastAsia="微软雅黑" w:hAnsi="微软雅黑"/>
                <w:sz w:val="22"/>
              </w:rPr>
              <w:t>配置</w:t>
            </w:r>
            <w:proofErr w:type="spellEnd"/>
          </w:p>
        </w:tc>
      </w:tr>
      <w:tr w:rsidR="00E3358F" w:rsidRPr="00E3358F" w14:paraId="43C0E2BF" w14:textId="77777777" w:rsidTr="009172DC">
        <w:trPr>
          <w:jc w:val="center"/>
        </w:trPr>
        <w:tc>
          <w:tcPr>
            <w:tcW w:w="4964" w:type="dxa"/>
            <w:tcBorders>
              <w:top w:val="single" w:sz="4" w:space="0" w:color="auto"/>
              <w:left w:val="single" w:sz="4" w:space="0" w:color="auto"/>
              <w:bottom w:val="single" w:sz="4" w:space="0" w:color="auto"/>
              <w:right w:val="single" w:sz="4" w:space="0" w:color="auto"/>
            </w:tcBorders>
            <w:vAlign w:val="center"/>
          </w:tcPr>
          <w:p w14:paraId="184A85B8" w14:textId="77777777" w:rsidR="00064006" w:rsidRPr="00E3358F" w:rsidRDefault="00064006" w:rsidP="009172DC">
            <w:pPr>
              <w:pStyle w:val="Compact"/>
              <w:snapToGrid w:val="0"/>
              <w:rPr>
                <w:rFonts w:ascii="微软雅黑" w:eastAsia="微软雅黑" w:hAnsi="微软雅黑"/>
                <w:sz w:val="22"/>
              </w:rPr>
            </w:pPr>
            <w:r w:rsidRPr="00E3358F">
              <w:rPr>
                <w:rStyle w:val="VerbatimChar"/>
                <w:rFonts w:ascii="微软雅黑" w:eastAsia="微软雅黑" w:hAnsi="微软雅黑"/>
              </w:rPr>
              <w:t>backend/.../event/CourseEventPublisher.java</w:t>
            </w:r>
            <w:r w:rsidRPr="00E3358F">
              <w:rPr>
                <w:rFonts w:ascii="微软雅黑" w:eastAsia="微软雅黑" w:hAnsi="微软雅黑"/>
                <w:sz w:val="22"/>
              </w:rPr>
              <w:t xml:space="preserve"> (line 13-42)</w:t>
            </w:r>
          </w:p>
        </w:tc>
        <w:tc>
          <w:tcPr>
            <w:tcW w:w="3892" w:type="dxa"/>
            <w:tcBorders>
              <w:top w:val="single" w:sz="4" w:space="0" w:color="auto"/>
              <w:left w:val="single" w:sz="4" w:space="0" w:color="auto"/>
              <w:bottom w:val="single" w:sz="4" w:space="0" w:color="auto"/>
              <w:right w:val="single" w:sz="4" w:space="0" w:color="auto"/>
            </w:tcBorders>
            <w:vAlign w:val="center"/>
          </w:tcPr>
          <w:p w14:paraId="7DF89033" w14:textId="77777777" w:rsidR="00064006" w:rsidRPr="00E3358F" w:rsidRDefault="00064006" w:rsidP="009172DC">
            <w:pPr>
              <w:pStyle w:val="Compact"/>
              <w:snapToGrid w:val="0"/>
              <w:rPr>
                <w:rFonts w:ascii="微软雅黑" w:eastAsia="微软雅黑" w:hAnsi="微软雅黑"/>
                <w:sz w:val="22"/>
              </w:rPr>
            </w:pPr>
            <w:r w:rsidRPr="00E3358F">
              <w:rPr>
                <w:rFonts w:ascii="微软雅黑" w:eastAsia="微软雅黑" w:hAnsi="微软雅黑"/>
                <w:sz w:val="22"/>
              </w:rPr>
              <w:t xml:space="preserve">Facade </w:t>
            </w:r>
            <w:proofErr w:type="spellStart"/>
            <w:r w:rsidRPr="00E3358F">
              <w:rPr>
                <w:rFonts w:ascii="微软雅黑" w:eastAsia="微软雅黑" w:hAnsi="微软雅黑"/>
                <w:sz w:val="22"/>
              </w:rPr>
              <w:t>方法体由</w:t>
            </w:r>
            <w:proofErr w:type="spellEnd"/>
            <w:r w:rsidRPr="00E3358F">
              <w:rPr>
                <w:rFonts w:ascii="微软雅黑" w:eastAsia="微软雅黑" w:hAnsi="微软雅黑"/>
                <w:sz w:val="22"/>
              </w:rPr>
              <w:t xml:space="preserve"> </w:t>
            </w:r>
            <w:proofErr w:type="spellStart"/>
            <w:r w:rsidRPr="00E3358F">
              <w:rPr>
                <w:rStyle w:val="VerbatimChar"/>
                <w:rFonts w:ascii="微软雅黑" w:eastAsia="微软雅黑" w:hAnsi="微软雅黑"/>
              </w:rPr>
              <w:t>publisher.publishEvent</w:t>
            </w:r>
            <w:proofErr w:type="spellEnd"/>
            <w:r w:rsidRPr="00E3358F">
              <w:rPr>
                <w:rStyle w:val="VerbatimChar"/>
                <w:rFonts w:ascii="微软雅黑" w:eastAsia="微软雅黑" w:hAnsi="微软雅黑"/>
              </w:rPr>
              <w:t>(...)</w:t>
            </w:r>
            <w:r w:rsidRPr="00E3358F">
              <w:rPr>
                <w:rFonts w:ascii="微软雅黑" w:eastAsia="微软雅黑" w:hAnsi="微软雅黑"/>
                <w:sz w:val="22"/>
              </w:rPr>
              <w:t xml:space="preserve"> </w:t>
            </w:r>
            <w:proofErr w:type="spellStart"/>
            <w:r w:rsidRPr="00E3358F">
              <w:rPr>
                <w:rFonts w:ascii="微软雅黑" w:eastAsia="微软雅黑" w:hAnsi="微软雅黑"/>
                <w:sz w:val="22"/>
              </w:rPr>
              <w:t>改为</w:t>
            </w:r>
            <w:proofErr w:type="spellEnd"/>
            <w:r w:rsidRPr="00E3358F">
              <w:rPr>
                <w:rFonts w:ascii="微软雅黑" w:eastAsia="微软雅黑" w:hAnsi="微软雅黑"/>
                <w:sz w:val="22"/>
              </w:rPr>
              <w:t xml:space="preserve"> </w:t>
            </w:r>
            <w:proofErr w:type="spellStart"/>
            <w:r w:rsidRPr="00E3358F">
              <w:rPr>
                <w:rStyle w:val="VerbatimChar"/>
                <w:rFonts w:ascii="微软雅黑" w:eastAsia="微软雅黑" w:hAnsi="微软雅黑"/>
              </w:rPr>
              <w:lastRenderedPageBreak/>
              <w:t>rabbitTemplate.convertAndSend</w:t>
            </w:r>
            <w:proofErr w:type="spellEnd"/>
            <w:r w:rsidRPr="00E3358F">
              <w:rPr>
                <w:rStyle w:val="VerbatimChar"/>
                <w:rFonts w:ascii="微软雅黑" w:eastAsia="微软雅黑" w:hAnsi="微软雅黑"/>
              </w:rPr>
              <w:t>(...)</w:t>
            </w:r>
            <w:r w:rsidRPr="00E3358F">
              <w:rPr>
                <w:rFonts w:ascii="微软雅黑" w:eastAsia="微软雅黑" w:hAnsi="微软雅黑"/>
                <w:sz w:val="22"/>
              </w:rPr>
              <w:t xml:space="preserve"> </w:t>
            </w:r>
            <w:proofErr w:type="spellStart"/>
            <w:r w:rsidRPr="00E3358F">
              <w:rPr>
                <w:rFonts w:ascii="微软雅黑" w:eastAsia="微软雅黑" w:hAnsi="微软雅黑"/>
                <w:sz w:val="22"/>
              </w:rPr>
              <w:t>或写</w:t>
            </w:r>
            <w:proofErr w:type="spellEnd"/>
            <w:r w:rsidRPr="00E3358F">
              <w:rPr>
                <w:rFonts w:ascii="微软雅黑" w:eastAsia="微软雅黑" w:hAnsi="微软雅黑"/>
                <w:sz w:val="22"/>
              </w:rPr>
              <w:t xml:space="preserve"> outbox 表</w:t>
            </w:r>
          </w:p>
        </w:tc>
      </w:tr>
      <w:tr w:rsidR="00E3358F" w:rsidRPr="00E3358F" w14:paraId="3900547B" w14:textId="77777777" w:rsidTr="009172DC">
        <w:trPr>
          <w:jc w:val="center"/>
        </w:trPr>
        <w:tc>
          <w:tcPr>
            <w:tcW w:w="4964" w:type="dxa"/>
            <w:tcBorders>
              <w:top w:val="single" w:sz="4" w:space="0" w:color="auto"/>
              <w:left w:val="single" w:sz="4" w:space="0" w:color="auto"/>
              <w:bottom w:val="single" w:sz="4" w:space="0" w:color="auto"/>
              <w:right w:val="single" w:sz="4" w:space="0" w:color="auto"/>
            </w:tcBorders>
            <w:shd w:val="clear" w:color="auto" w:fill="F8FAFC"/>
            <w:vAlign w:val="center"/>
          </w:tcPr>
          <w:p w14:paraId="59C79AB8" w14:textId="77777777" w:rsidR="00064006" w:rsidRPr="00E3358F" w:rsidRDefault="00064006" w:rsidP="009172DC">
            <w:pPr>
              <w:pStyle w:val="Compact"/>
              <w:snapToGrid w:val="0"/>
              <w:rPr>
                <w:rFonts w:ascii="微软雅黑" w:eastAsia="微软雅黑" w:hAnsi="微软雅黑"/>
                <w:sz w:val="22"/>
              </w:rPr>
            </w:pPr>
            <w:r w:rsidRPr="00E3358F">
              <w:rPr>
                <w:rStyle w:val="VerbatimChar"/>
                <w:rFonts w:ascii="微软雅黑" w:eastAsia="微软雅黑" w:hAnsi="微软雅黑"/>
              </w:rPr>
              <w:lastRenderedPageBreak/>
              <w:t>backend/.../event/CourseSelectedEvent.java</w:t>
            </w:r>
            <w:r w:rsidRPr="00E3358F">
              <w:rPr>
                <w:rFonts w:ascii="微软雅黑" w:eastAsia="微软雅黑" w:hAnsi="微软雅黑"/>
                <w:sz w:val="22"/>
              </w:rPr>
              <w:t xml:space="preserve"> 等 6 </w:t>
            </w:r>
            <w:proofErr w:type="spellStart"/>
            <w:r w:rsidRPr="00E3358F">
              <w:rPr>
                <w:rFonts w:ascii="微软雅黑" w:eastAsia="微软雅黑" w:hAnsi="微软雅黑"/>
                <w:sz w:val="22"/>
              </w:rPr>
              <w:t>个事件类</w:t>
            </w:r>
            <w:proofErr w:type="spellEnd"/>
          </w:p>
        </w:tc>
        <w:tc>
          <w:tcPr>
            <w:tcW w:w="3892" w:type="dxa"/>
            <w:tcBorders>
              <w:top w:val="single" w:sz="4" w:space="0" w:color="auto"/>
              <w:left w:val="single" w:sz="4" w:space="0" w:color="auto"/>
              <w:bottom w:val="single" w:sz="4" w:space="0" w:color="auto"/>
              <w:right w:val="single" w:sz="4" w:space="0" w:color="auto"/>
            </w:tcBorders>
            <w:shd w:val="clear" w:color="auto" w:fill="F8FAFC"/>
            <w:vAlign w:val="center"/>
          </w:tcPr>
          <w:p w14:paraId="59875CCF" w14:textId="77777777" w:rsidR="00064006" w:rsidRPr="00E3358F" w:rsidRDefault="00064006" w:rsidP="009172DC">
            <w:pPr>
              <w:pStyle w:val="Compact"/>
              <w:snapToGrid w:val="0"/>
              <w:rPr>
                <w:rFonts w:ascii="微软雅黑" w:eastAsia="微软雅黑" w:hAnsi="微软雅黑"/>
                <w:sz w:val="22"/>
              </w:rPr>
            </w:pPr>
            <w:proofErr w:type="spellStart"/>
            <w:r w:rsidRPr="00E3358F">
              <w:rPr>
                <w:rFonts w:ascii="微软雅黑" w:eastAsia="微软雅黑" w:hAnsi="微软雅黑"/>
                <w:sz w:val="22"/>
              </w:rPr>
              <w:t>切断</w:t>
            </w:r>
            <w:proofErr w:type="spellEnd"/>
            <w:r w:rsidRPr="00E3358F">
              <w:rPr>
                <w:rFonts w:ascii="微软雅黑" w:eastAsia="微软雅黑" w:hAnsi="微软雅黑"/>
                <w:sz w:val="22"/>
              </w:rPr>
              <w:t xml:space="preserve"> </w:t>
            </w:r>
            <w:r w:rsidRPr="00E3358F">
              <w:rPr>
                <w:rStyle w:val="VerbatimChar"/>
                <w:rFonts w:ascii="微软雅黑" w:eastAsia="微软雅黑" w:hAnsi="微软雅黑"/>
              </w:rPr>
              <w:t xml:space="preserve">extends </w:t>
            </w:r>
            <w:proofErr w:type="spellStart"/>
            <w:r w:rsidRPr="00E3358F">
              <w:rPr>
                <w:rStyle w:val="VerbatimChar"/>
                <w:rFonts w:ascii="微软雅黑" w:eastAsia="微软雅黑" w:hAnsi="微软雅黑"/>
              </w:rPr>
              <w:t>ApplicationEvent</w:t>
            </w:r>
            <w:r w:rsidRPr="00E3358F">
              <w:rPr>
                <w:rFonts w:ascii="微软雅黑" w:eastAsia="微软雅黑" w:hAnsi="微软雅黑"/>
                <w:sz w:val="22"/>
              </w:rPr>
              <w:t>、改为可序列化</w:t>
            </w:r>
            <w:proofErr w:type="spellEnd"/>
            <w:r w:rsidRPr="00E3358F">
              <w:rPr>
                <w:rFonts w:ascii="微软雅黑" w:eastAsia="微软雅黑" w:hAnsi="微软雅黑"/>
                <w:sz w:val="22"/>
              </w:rPr>
              <w:t xml:space="preserve"> </w:t>
            </w:r>
            <w:proofErr w:type="spellStart"/>
            <w:r w:rsidRPr="00E3358F">
              <w:rPr>
                <w:rFonts w:ascii="微软雅黑" w:eastAsia="微软雅黑" w:hAnsi="微软雅黑"/>
                <w:sz w:val="22"/>
              </w:rPr>
              <w:t>POJO、新增</w:t>
            </w:r>
            <w:proofErr w:type="spellEnd"/>
            <w:r w:rsidRPr="00E3358F">
              <w:rPr>
                <w:rFonts w:ascii="微软雅黑" w:eastAsia="微软雅黑" w:hAnsi="微软雅黑"/>
                <w:sz w:val="22"/>
              </w:rPr>
              <w:t xml:space="preserve"> </w:t>
            </w:r>
            <w:proofErr w:type="spellStart"/>
            <w:r w:rsidRPr="00E3358F">
              <w:rPr>
                <w:rStyle w:val="VerbatimChar"/>
                <w:rFonts w:ascii="微软雅黑" w:eastAsia="微软雅黑" w:hAnsi="微软雅黑"/>
              </w:rPr>
              <w:t>eventId</w:t>
            </w:r>
            <w:proofErr w:type="spellEnd"/>
            <w:r w:rsidRPr="00E3358F">
              <w:rPr>
                <w:rStyle w:val="VerbatimChar"/>
                <w:rFonts w:ascii="微软雅黑" w:eastAsia="微软雅黑" w:hAnsi="微软雅黑"/>
              </w:rPr>
              <w:t>/</w:t>
            </w:r>
            <w:proofErr w:type="spellStart"/>
            <w:r w:rsidRPr="00E3358F">
              <w:rPr>
                <w:rStyle w:val="VerbatimChar"/>
                <w:rFonts w:ascii="微软雅黑" w:eastAsia="微软雅黑" w:hAnsi="微软雅黑"/>
              </w:rPr>
              <w:t>eventTime</w:t>
            </w:r>
            <w:proofErr w:type="spellEnd"/>
            <w:r w:rsidRPr="00E3358F">
              <w:rPr>
                <w:rStyle w:val="VerbatimChar"/>
                <w:rFonts w:ascii="微软雅黑" w:eastAsia="微软雅黑" w:hAnsi="微软雅黑"/>
              </w:rPr>
              <w:t>/</w:t>
            </w:r>
            <w:proofErr w:type="spellStart"/>
            <w:r w:rsidRPr="00E3358F">
              <w:rPr>
                <w:rStyle w:val="VerbatimChar"/>
                <w:rFonts w:ascii="微软雅黑" w:eastAsia="微软雅黑" w:hAnsi="微软雅黑"/>
              </w:rPr>
              <w:t>schemaVersion</w:t>
            </w:r>
            <w:proofErr w:type="spellEnd"/>
          </w:p>
        </w:tc>
      </w:tr>
      <w:tr w:rsidR="00E3358F" w:rsidRPr="00E3358F" w14:paraId="1E9BFC59" w14:textId="77777777" w:rsidTr="009172DC">
        <w:trPr>
          <w:jc w:val="center"/>
        </w:trPr>
        <w:tc>
          <w:tcPr>
            <w:tcW w:w="4964" w:type="dxa"/>
            <w:tcBorders>
              <w:top w:val="single" w:sz="4" w:space="0" w:color="auto"/>
              <w:left w:val="single" w:sz="4" w:space="0" w:color="auto"/>
              <w:bottom w:val="single" w:sz="4" w:space="0" w:color="auto"/>
              <w:right w:val="single" w:sz="4" w:space="0" w:color="auto"/>
            </w:tcBorders>
            <w:vAlign w:val="center"/>
          </w:tcPr>
          <w:p w14:paraId="5CB5C002" w14:textId="77777777" w:rsidR="00064006" w:rsidRPr="00E3358F" w:rsidRDefault="00064006" w:rsidP="009172DC">
            <w:pPr>
              <w:pStyle w:val="Compact"/>
              <w:snapToGrid w:val="0"/>
              <w:rPr>
                <w:rFonts w:ascii="微软雅黑" w:eastAsia="微软雅黑" w:hAnsi="微软雅黑"/>
                <w:sz w:val="22"/>
              </w:rPr>
            </w:pPr>
            <w:r w:rsidRPr="00E3358F">
              <w:rPr>
                <w:rStyle w:val="VerbatimChar"/>
                <w:rFonts w:ascii="微软雅黑" w:eastAsia="微软雅黑" w:hAnsi="微软雅黑"/>
              </w:rPr>
              <w:t>backend/.../event/listener/CourseEventListener.java</w:t>
            </w:r>
            <w:r w:rsidRPr="00E3358F">
              <w:rPr>
                <w:rFonts w:ascii="微软雅黑" w:eastAsia="微软雅黑" w:hAnsi="微软雅黑"/>
                <w:sz w:val="22"/>
              </w:rPr>
              <w:t xml:space="preserve"> (line 25, 33, 43, 50, 60, 66)</w:t>
            </w:r>
          </w:p>
        </w:tc>
        <w:tc>
          <w:tcPr>
            <w:tcW w:w="3892" w:type="dxa"/>
            <w:tcBorders>
              <w:top w:val="single" w:sz="4" w:space="0" w:color="auto"/>
              <w:left w:val="single" w:sz="4" w:space="0" w:color="auto"/>
              <w:bottom w:val="single" w:sz="4" w:space="0" w:color="auto"/>
              <w:right w:val="single" w:sz="4" w:space="0" w:color="auto"/>
            </w:tcBorders>
            <w:vAlign w:val="center"/>
          </w:tcPr>
          <w:p w14:paraId="4393F7F3" w14:textId="77777777" w:rsidR="00064006" w:rsidRPr="00E3358F" w:rsidRDefault="00064006" w:rsidP="009172DC">
            <w:pPr>
              <w:pStyle w:val="Compact"/>
              <w:snapToGrid w:val="0"/>
              <w:rPr>
                <w:rFonts w:ascii="微软雅黑" w:eastAsia="微软雅黑" w:hAnsi="微软雅黑"/>
                <w:sz w:val="22"/>
                <w:lang w:eastAsia="zh-CN"/>
              </w:rPr>
            </w:pPr>
            <w:r w:rsidRPr="00E3358F">
              <w:rPr>
                <w:rFonts w:ascii="微软雅黑" w:eastAsia="微软雅黑" w:hAnsi="微软雅黑"/>
                <w:sz w:val="22"/>
                <w:lang w:eastAsia="zh-CN"/>
              </w:rPr>
              <w:t xml:space="preserve">6 </w:t>
            </w:r>
            <w:proofErr w:type="gramStart"/>
            <w:r w:rsidRPr="00E3358F">
              <w:rPr>
                <w:rFonts w:ascii="微软雅黑" w:eastAsia="微软雅黑" w:hAnsi="微软雅黑"/>
                <w:sz w:val="22"/>
                <w:lang w:eastAsia="zh-CN"/>
              </w:rPr>
              <w:t>个</w:t>
            </w:r>
            <w:proofErr w:type="gramEnd"/>
            <w:r w:rsidRPr="00E3358F">
              <w:rPr>
                <w:rFonts w:ascii="微软雅黑" w:eastAsia="微软雅黑" w:hAnsi="微软雅黑"/>
                <w:sz w:val="22"/>
                <w:lang w:eastAsia="zh-CN"/>
              </w:rPr>
              <w:t xml:space="preserve"> </w:t>
            </w:r>
            <w:r w:rsidRPr="00E3358F">
              <w:rPr>
                <w:rStyle w:val="VerbatimChar"/>
                <w:rFonts w:ascii="微软雅黑" w:eastAsia="微软雅黑" w:hAnsi="微软雅黑"/>
                <w:lang w:eastAsia="zh-CN"/>
              </w:rPr>
              <w:t>@EventListener</w:t>
            </w:r>
            <w:r w:rsidRPr="00E3358F">
              <w:rPr>
                <w:rFonts w:ascii="微软雅黑" w:eastAsia="微软雅黑" w:hAnsi="微软雅黑"/>
                <w:sz w:val="22"/>
                <w:lang w:eastAsia="zh-CN"/>
              </w:rPr>
              <w:t xml:space="preserve"> 改为 </w:t>
            </w:r>
            <w:r w:rsidRPr="00E3358F">
              <w:rPr>
                <w:rStyle w:val="VerbatimChar"/>
                <w:rFonts w:ascii="微软雅黑" w:eastAsia="微软雅黑" w:hAnsi="微软雅黑"/>
                <w:lang w:eastAsia="zh-CN"/>
              </w:rPr>
              <w:t>@RabbitListener</w:t>
            </w:r>
            <w:r w:rsidRPr="00E3358F">
              <w:rPr>
                <w:rFonts w:ascii="微软雅黑" w:eastAsia="微软雅黑" w:hAnsi="微软雅黑"/>
                <w:sz w:val="22"/>
                <w:lang w:eastAsia="zh-CN"/>
              </w:rPr>
              <w:t xml:space="preserve"> / </w:t>
            </w:r>
            <w:r w:rsidRPr="00E3358F">
              <w:rPr>
                <w:rStyle w:val="VerbatimChar"/>
                <w:rFonts w:ascii="微软雅黑" w:eastAsia="微软雅黑" w:hAnsi="微软雅黑"/>
                <w:lang w:eastAsia="zh-CN"/>
              </w:rPr>
              <w:t>@KafkaListener</w:t>
            </w:r>
          </w:p>
        </w:tc>
      </w:tr>
      <w:tr w:rsidR="00E3358F" w:rsidRPr="00E3358F" w14:paraId="023B0FB0" w14:textId="77777777" w:rsidTr="009172DC">
        <w:trPr>
          <w:jc w:val="center"/>
        </w:trPr>
        <w:tc>
          <w:tcPr>
            <w:tcW w:w="4964" w:type="dxa"/>
            <w:tcBorders>
              <w:top w:val="single" w:sz="4" w:space="0" w:color="auto"/>
              <w:left w:val="single" w:sz="4" w:space="0" w:color="auto"/>
              <w:bottom w:val="single" w:sz="4" w:space="0" w:color="auto"/>
              <w:right w:val="single" w:sz="4" w:space="0" w:color="auto"/>
            </w:tcBorders>
            <w:shd w:val="clear" w:color="auto" w:fill="F8FAFC"/>
            <w:vAlign w:val="center"/>
          </w:tcPr>
          <w:p w14:paraId="612C985B" w14:textId="77777777" w:rsidR="00064006" w:rsidRPr="00E3358F" w:rsidRDefault="00064006" w:rsidP="009172DC">
            <w:pPr>
              <w:pStyle w:val="Compact"/>
              <w:snapToGrid w:val="0"/>
              <w:rPr>
                <w:rFonts w:ascii="微软雅黑" w:eastAsia="微软雅黑" w:hAnsi="微软雅黑"/>
                <w:sz w:val="22"/>
              </w:rPr>
            </w:pPr>
            <w:r w:rsidRPr="00E3358F">
              <w:rPr>
                <w:rStyle w:val="VerbatimChar"/>
                <w:rFonts w:ascii="微软雅黑" w:eastAsia="微软雅黑" w:hAnsi="微软雅黑"/>
              </w:rPr>
              <w:t>backend/.../config/AsyncConfig.java</w:t>
            </w:r>
          </w:p>
        </w:tc>
        <w:tc>
          <w:tcPr>
            <w:tcW w:w="3892" w:type="dxa"/>
            <w:tcBorders>
              <w:top w:val="single" w:sz="4" w:space="0" w:color="auto"/>
              <w:left w:val="single" w:sz="4" w:space="0" w:color="auto"/>
              <w:bottom w:val="single" w:sz="4" w:space="0" w:color="auto"/>
              <w:right w:val="single" w:sz="4" w:space="0" w:color="auto"/>
            </w:tcBorders>
            <w:shd w:val="clear" w:color="auto" w:fill="F8FAFC"/>
            <w:vAlign w:val="center"/>
          </w:tcPr>
          <w:p w14:paraId="06DDB37A" w14:textId="77777777" w:rsidR="00064006" w:rsidRPr="00E3358F" w:rsidRDefault="00064006" w:rsidP="009172DC">
            <w:pPr>
              <w:pStyle w:val="Compact"/>
              <w:snapToGrid w:val="0"/>
              <w:rPr>
                <w:rFonts w:ascii="微软雅黑" w:eastAsia="微软雅黑" w:hAnsi="微软雅黑"/>
                <w:sz w:val="22"/>
                <w:lang w:eastAsia="zh-CN"/>
              </w:rPr>
            </w:pPr>
            <w:r w:rsidRPr="00E3358F">
              <w:rPr>
                <w:rFonts w:ascii="微软雅黑" w:eastAsia="微软雅黑" w:hAnsi="微软雅黑"/>
                <w:sz w:val="22"/>
                <w:lang w:eastAsia="zh-CN"/>
              </w:rPr>
              <w:t xml:space="preserve">不再依赖 </w:t>
            </w:r>
            <w:r w:rsidRPr="00E3358F">
              <w:rPr>
                <w:rStyle w:val="VerbatimChar"/>
                <w:rFonts w:ascii="微软雅黑" w:eastAsia="微软雅黑" w:hAnsi="微软雅黑"/>
                <w:lang w:eastAsia="zh-CN"/>
              </w:rPr>
              <w:t>@Async</w:t>
            </w:r>
            <w:r w:rsidRPr="00E3358F">
              <w:rPr>
                <w:rFonts w:ascii="微软雅黑" w:eastAsia="微软雅黑" w:hAnsi="微软雅黑"/>
                <w:sz w:val="22"/>
                <w:lang w:eastAsia="zh-CN"/>
              </w:rPr>
              <w:t>，可下线或改为 MQ 消费并发配置</w:t>
            </w:r>
          </w:p>
        </w:tc>
      </w:tr>
      <w:tr w:rsidR="00E3358F" w:rsidRPr="00E3358F" w14:paraId="10EDA377" w14:textId="77777777" w:rsidTr="009172DC">
        <w:trPr>
          <w:jc w:val="center"/>
        </w:trPr>
        <w:tc>
          <w:tcPr>
            <w:tcW w:w="4964" w:type="dxa"/>
            <w:tcBorders>
              <w:top w:val="single" w:sz="4" w:space="0" w:color="auto"/>
              <w:left w:val="single" w:sz="4" w:space="0" w:color="auto"/>
              <w:bottom w:val="single" w:sz="4" w:space="0" w:color="auto"/>
              <w:right w:val="single" w:sz="4" w:space="0" w:color="auto"/>
            </w:tcBorders>
            <w:vAlign w:val="center"/>
          </w:tcPr>
          <w:p w14:paraId="2ED5878A" w14:textId="77777777" w:rsidR="00064006" w:rsidRPr="00E3358F" w:rsidRDefault="00064006" w:rsidP="009172DC">
            <w:pPr>
              <w:pStyle w:val="Compact"/>
              <w:snapToGrid w:val="0"/>
              <w:rPr>
                <w:rFonts w:ascii="微软雅黑" w:eastAsia="微软雅黑" w:hAnsi="微软雅黑"/>
                <w:sz w:val="22"/>
              </w:rPr>
            </w:pPr>
            <w:r w:rsidRPr="00E3358F">
              <w:rPr>
                <w:rStyle w:val="VerbatimChar"/>
                <w:rFonts w:ascii="微软雅黑" w:eastAsia="微软雅黑" w:hAnsi="微软雅黑"/>
              </w:rPr>
              <w:t>backend/.../service/</w:t>
            </w:r>
            <w:proofErr w:type="spellStart"/>
            <w:r w:rsidRPr="00E3358F">
              <w:rPr>
                <w:rStyle w:val="VerbatimChar"/>
                <w:rFonts w:ascii="微软雅黑" w:eastAsia="微软雅黑" w:hAnsi="微软雅黑"/>
              </w:rPr>
              <w:t>impl</w:t>
            </w:r>
            <w:proofErr w:type="spellEnd"/>
            <w:r w:rsidRPr="00E3358F">
              <w:rPr>
                <w:rStyle w:val="VerbatimChar"/>
                <w:rFonts w:ascii="微软雅黑" w:eastAsia="微软雅黑" w:hAnsi="微软雅黑"/>
              </w:rPr>
              <w:t>/CourseServiceImpl.java</w:t>
            </w:r>
            <w:r w:rsidRPr="00E3358F">
              <w:rPr>
                <w:rFonts w:ascii="微软雅黑" w:eastAsia="微软雅黑" w:hAnsi="微软雅黑"/>
                <w:sz w:val="22"/>
              </w:rPr>
              <w:t xml:space="preserve"> (line 103, 123, 192)</w:t>
            </w:r>
          </w:p>
        </w:tc>
        <w:tc>
          <w:tcPr>
            <w:tcW w:w="3892" w:type="dxa"/>
            <w:tcBorders>
              <w:top w:val="single" w:sz="4" w:space="0" w:color="auto"/>
              <w:left w:val="single" w:sz="4" w:space="0" w:color="auto"/>
              <w:bottom w:val="single" w:sz="4" w:space="0" w:color="auto"/>
              <w:right w:val="single" w:sz="4" w:space="0" w:color="auto"/>
            </w:tcBorders>
            <w:vAlign w:val="center"/>
          </w:tcPr>
          <w:p w14:paraId="50BD803E" w14:textId="77777777" w:rsidR="00064006" w:rsidRPr="00E3358F" w:rsidRDefault="00064006" w:rsidP="009172DC">
            <w:pPr>
              <w:pStyle w:val="Compact"/>
              <w:snapToGrid w:val="0"/>
              <w:rPr>
                <w:rFonts w:ascii="微软雅黑" w:eastAsia="微软雅黑" w:hAnsi="微软雅黑"/>
                <w:sz w:val="22"/>
              </w:rPr>
            </w:pPr>
            <w:r w:rsidRPr="00E3358F">
              <w:rPr>
                <w:rStyle w:val="VerbatimChar"/>
                <w:rFonts w:ascii="微软雅黑" w:eastAsia="微软雅黑" w:hAnsi="微软雅黑"/>
              </w:rPr>
              <w:t>@Transactional</w:t>
            </w:r>
            <w:r w:rsidRPr="00E3358F">
              <w:rPr>
                <w:rFonts w:ascii="微软雅黑" w:eastAsia="微软雅黑" w:hAnsi="微软雅黑"/>
                <w:sz w:val="22"/>
              </w:rPr>
              <w:t xml:space="preserve"> </w:t>
            </w:r>
            <w:proofErr w:type="spellStart"/>
            <w:r w:rsidRPr="00E3358F">
              <w:rPr>
                <w:rFonts w:ascii="微软雅黑" w:eastAsia="微软雅黑" w:hAnsi="微软雅黑"/>
                <w:sz w:val="22"/>
              </w:rPr>
              <w:t>内调用</w:t>
            </w:r>
            <w:proofErr w:type="spellEnd"/>
            <w:r w:rsidRPr="00E3358F">
              <w:rPr>
                <w:rFonts w:ascii="微软雅黑" w:eastAsia="微软雅黑" w:hAnsi="微软雅黑"/>
                <w:sz w:val="22"/>
              </w:rPr>
              <w:t xml:space="preserve"> publisher </w:t>
            </w:r>
            <w:proofErr w:type="spellStart"/>
            <w:r w:rsidRPr="00E3358F">
              <w:rPr>
                <w:rFonts w:ascii="微软雅黑" w:eastAsia="微软雅黑" w:hAnsi="微软雅黑"/>
                <w:sz w:val="22"/>
              </w:rPr>
              <w:t>的逻辑改为</w:t>
            </w:r>
            <w:proofErr w:type="spellEnd"/>
            <w:r w:rsidRPr="00E3358F">
              <w:rPr>
                <w:rFonts w:ascii="微软雅黑" w:eastAsia="微软雅黑" w:hAnsi="微软雅黑"/>
                <w:sz w:val="22"/>
              </w:rPr>
              <w:t xml:space="preserve"> Outbox </w:t>
            </w:r>
            <w:proofErr w:type="spellStart"/>
            <w:r w:rsidRPr="00E3358F">
              <w:rPr>
                <w:rFonts w:ascii="微软雅黑" w:eastAsia="微软雅黑" w:hAnsi="微软雅黑"/>
                <w:sz w:val="22"/>
              </w:rPr>
              <w:t>写入</w:t>
            </w:r>
            <w:proofErr w:type="spellEnd"/>
          </w:p>
        </w:tc>
      </w:tr>
    </w:tbl>
    <w:p w14:paraId="07A4D703" w14:textId="77777777" w:rsidR="00064006" w:rsidRPr="00E3358F" w:rsidRDefault="00064006" w:rsidP="00064006">
      <w:pPr>
        <w:pStyle w:val="a8"/>
        <w:rPr>
          <w:rFonts w:ascii="微软雅黑" w:hAnsi="微软雅黑"/>
        </w:rPr>
      </w:pPr>
      <w:r w:rsidRPr="00E3358F">
        <w:rPr>
          <w:rFonts w:ascii="微软雅黑" w:hAnsi="微软雅黑"/>
          <w:b/>
          <w:bCs/>
        </w:rPr>
        <w:t>必须新增</w:t>
      </w:r>
      <w:r w:rsidRPr="00E3358F">
        <w:rPr>
          <w:rFonts w:ascii="微软雅黑" w:hAnsi="微软雅黑"/>
        </w:rPr>
        <w:t xml:space="preserve">（5 </w:t>
      </w:r>
      <w:proofErr w:type="spellStart"/>
      <w:r w:rsidRPr="00E3358F">
        <w:rPr>
          <w:rFonts w:ascii="微软雅黑" w:hAnsi="微软雅黑"/>
        </w:rPr>
        <w:t>个文件</w:t>
      </w:r>
      <w:proofErr w:type="spellEnd"/>
      <w:r w:rsidRPr="00E3358F">
        <w:rPr>
          <w:rFonts w:ascii="微软雅黑" w:hAnsi="微软雅黑"/>
        </w:rPr>
        <w:t>）：</w:t>
      </w:r>
    </w:p>
    <w:p w14:paraId="59D94C34" w14:textId="77777777" w:rsidR="00064006" w:rsidRPr="00E3358F" w:rsidRDefault="00064006" w:rsidP="00064006">
      <w:pPr>
        <w:pStyle w:val="SourceCode"/>
        <w:rPr>
          <w:rStyle w:val="VerbatimChar"/>
          <w:rFonts w:ascii="微软雅黑" w:eastAsia="微软雅黑" w:hAnsi="微软雅黑"/>
          <w:sz w:val="24"/>
        </w:rPr>
      </w:pPr>
      <w:r w:rsidRPr="00E3358F">
        <w:rPr>
          <w:rStyle w:val="VerbatimChar"/>
          <w:rFonts w:ascii="微软雅黑" w:eastAsia="微软雅黑" w:hAnsi="微软雅黑"/>
          <w:sz w:val="24"/>
        </w:rPr>
        <w:t>backend/</w:t>
      </w:r>
      <w:proofErr w:type="spellStart"/>
      <w:r w:rsidRPr="00E3358F">
        <w:rPr>
          <w:rStyle w:val="VerbatimChar"/>
          <w:rFonts w:ascii="微软雅黑" w:eastAsia="微软雅黑" w:hAnsi="微软雅黑"/>
          <w:sz w:val="24"/>
        </w:rPr>
        <w:t>src</w:t>
      </w:r>
      <w:proofErr w:type="spellEnd"/>
      <w:r w:rsidRPr="00E3358F">
        <w:rPr>
          <w:rStyle w:val="VerbatimChar"/>
          <w:rFonts w:ascii="微软雅黑" w:eastAsia="微软雅黑" w:hAnsi="微软雅黑"/>
          <w:sz w:val="24"/>
        </w:rPr>
        <w:t>/main/java/com/example/course/event/outbox/</w:t>
      </w:r>
      <w:r w:rsidRPr="00E3358F">
        <w:rPr>
          <w:rFonts w:ascii="微软雅黑" w:eastAsia="微软雅黑" w:hAnsi="微软雅黑"/>
        </w:rPr>
        <w:br/>
      </w:r>
      <w:r w:rsidRPr="00E3358F">
        <w:rPr>
          <w:rStyle w:val="VerbatimChar"/>
          <w:rFonts w:ascii="微软雅黑" w:eastAsia="微软雅黑" w:hAnsi="微软雅黑"/>
          <w:sz w:val="24"/>
        </w:rPr>
        <w:t xml:space="preserve">  ├─ OutboxEvent.java          # </w:t>
      </w:r>
      <w:proofErr w:type="spellStart"/>
      <w:r w:rsidRPr="00E3358F">
        <w:rPr>
          <w:rStyle w:val="VerbatimChar"/>
          <w:rFonts w:ascii="微软雅黑" w:eastAsia="微软雅黑" w:hAnsi="微软雅黑"/>
          <w:sz w:val="24"/>
        </w:rPr>
        <w:t>实体</w:t>
      </w:r>
      <w:proofErr w:type="spellEnd"/>
      <w:r w:rsidRPr="00E3358F">
        <w:rPr>
          <w:rStyle w:val="VerbatimChar"/>
          <w:rFonts w:ascii="微软雅黑" w:eastAsia="微软雅黑" w:hAnsi="微软雅黑"/>
          <w:sz w:val="24"/>
        </w:rPr>
        <w:t xml:space="preserve">: id, </w:t>
      </w:r>
      <w:proofErr w:type="spellStart"/>
      <w:r w:rsidRPr="00E3358F">
        <w:rPr>
          <w:rStyle w:val="VerbatimChar"/>
          <w:rFonts w:ascii="微软雅黑" w:eastAsia="微软雅黑" w:hAnsi="微软雅黑"/>
          <w:sz w:val="24"/>
        </w:rPr>
        <w:t>aggregateType</w:t>
      </w:r>
      <w:proofErr w:type="spellEnd"/>
      <w:r w:rsidRPr="00E3358F">
        <w:rPr>
          <w:rStyle w:val="VerbatimChar"/>
          <w:rFonts w:ascii="微软雅黑" w:eastAsia="微软雅黑" w:hAnsi="微软雅黑"/>
          <w:sz w:val="24"/>
        </w:rPr>
        <w:t xml:space="preserve">, payload, </w:t>
      </w:r>
      <w:proofErr w:type="spellStart"/>
      <w:r w:rsidRPr="00E3358F">
        <w:rPr>
          <w:rStyle w:val="VerbatimChar"/>
          <w:rFonts w:ascii="微软雅黑" w:eastAsia="微软雅黑" w:hAnsi="微软雅黑"/>
          <w:sz w:val="24"/>
        </w:rPr>
        <w:t>occurredAt</w:t>
      </w:r>
      <w:proofErr w:type="spellEnd"/>
      <w:r w:rsidRPr="00E3358F">
        <w:rPr>
          <w:rStyle w:val="VerbatimChar"/>
          <w:rFonts w:ascii="微软雅黑" w:eastAsia="微软雅黑" w:hAnsi="微软雅黑"/>
          <w:sz w:val="24"/>
        </w:rPr>
        <w:t>, status</w:t>
      </w:r>
      <w:r w:rsidRPr="00E3358F">
        <w:rPr>
          <w:rFonts w:ascii="微软雅黑" w:eastAsia="微软雅黑" w:hAnsi="微软雅黑"/>
        </w:rPr>
        <w:br/>
      </w:r>
      <w:r w:rsidRPr="00E3358F">
        <w:rPr>
          <w:rStyle w:val="VerbatimChar"/>
          <w:rFonts w:ascii="微软雅黑" w:eastAsia="微软雅黑" w:hAnsi="微软雅黑"/>
          <w:sz w:val="24"/>
        </w:rPr>
        <w:t xml:space="preserve">  ├─ OutboxEventMapper.java    # </w:t>
      </w:r>
      <w:proofErr w:type="spellStart"/>
      <w:r w:rsidRPr="00E3358F">
        <w:rPr>
          <w:rStyle w:val="VerbatimChar"/>
          <w:rFonts w:ascii="微软雅黑" w:eastAsia="微软雅黑" w:hAnsi="微软雅黑"/>
          <w:sz w:val="24"/>
        </w:rPr>
        <w:t>MyBatis</w:t>
      </w:r>
      <w:proofErr w:type="spellEnd"/>
      <w:r w:rsidRPr="00E3358F">
        <w:rPr>
          <w:rStyle w:val="VerbatimChar"/>
          <w:rFonts w:ascii="微软雅黑" w:eastAsia="微软雅黑" w:hAnsi="微软雅黑"/>
          <w:sz w:val="24"/>
        </w:rPr>
        <w:t>-Plus mapper</w:t>
      </w:r>
      <w:r w:rsidRPr="00E3358F">
        <w:rPr>
          <w:rFonts w:ascii="微软雅黑" w:eastAsia="微软雅黑" w:hAnsi="微软雅黑"/>
        </w:rPr>
        <w:br/>
      </w:r>
      <w:r w:rsidRPr="00E3358F">
        <w:rPr>
          <w:rStyle w:val="VerbatimChar"/>
          <w:rFonts w:ascii="微软雅黑" w:eastAsia="微软雅黑" w:hAnsi="微软雅黑"/>
          <w:sz w:val="24"/>
        </w:rPr>
        <w:t xml:space="preserve">  ├─ OutboxRelayService.java   # @Scheduled </w:t>
      </w:r>
      <w:proofErr w:type="spellStart"/>
      <w:r w:rsidRPr="00E3358F">
        <w:rPr>
          <w:rStyle w:val="VerbatimChar"/>
          <w:rFonts w:ascii="微软雅黑" w:eastAsia="微软雅黑" w:hAnsi="微软雅黑"/>
          <w:sz w:val="24"/>
        </w:rPr>
        <w:t>投递</w:t>
      </w:r>
      <w:proofErr w:type="spellEnd"/>
      <w:r w:rsidRPr="00E3358F">
        <w:rPr>
          <w:rFonts w:ascii="微软雅黑" w:eastAsia="微软雅黑" w:hAnsi="微软雅黑"/>
        </w:rPr>
        <w:br/>
      </w:r>
      <w:r w:rsidRPr="00E3358F">
        <w:rPr>
          <w:rStyle w:val="VerbatimChar"/>
          <w:rFonts w:ascii="微软雅黑" w:eastAsia="微软雅黑" w:hAnsi="微软雅黑"/>
          <w:sz w:val="24"/>
        </w:rPr>
        <w:t xml:space="preserve">  └─ OutboxIdempotencyKey.java # </w:t>
      </w:r>
      <w:proofErr w:type="spellStart"/>
      <w:r w:rsidRPr="00E3358F">
        <w:rPr>
          <w:rStyle w:val="VerbatimChar"/>
          <w:rFonts w:ascii="微软雅黑" w:eastAsia="微软雅黑" w:hAnsi="微软雅黑"/>
          <w:sz w:val="24"/>
        </w:rPr>
        <w:t>消费方幂等</w:t>
      </w:r>
      <w:proofErr w:type="spellEnd"/>
      <w:r w:rsidRPr="00E3358F">
        <w:rPr>
          <w:rFonts w:ascii="微软雅黑" w:eastAsia="微软雅黑" w:hAnsi="微软雅黑"/>
        </w:rPr>
        <w:br/>
      </w:r>
      <w:r w:rsidRPr="00E3358F">
        <w:rPr>
          <w:rStyle w:val="VerbatimChar"/>
          <w:rFonts w:ascii="微软雅黑" w:eastAsia="微软雅黑" w:hAnsi="微软雅黑"/>
          <w:sz w:val="24"/>
        </w:rPr>
        <w:t>backend/src/main/resources/db/migration/V2__create_outbox_event.sql</w:t>
      </w:r>
    </w:p>
    <w:p w14:paraId="004D56FD" w14:textId="77777777" w:rsidR="00064006" w:rsidRPr="00E3358F" w:rsidRDefault="00064006" w:rsidP="00064006">
      <w:pPr>
        <w:pStyle w:val="SourceCode"/>
        <w:rPr>
          <w:rFonts w:ascii="微软雅黑" w:eastAsia="微软雅黑" w:hAnsi="微软雅黑"/>
        </w:rPr>
      </w:pPr>
    </w:p>
    <w:p w14:paraId="320ED132" w14:textId="77777777" w:rsidR="00064006" w:rsidRPr="00E3358F" w:rsidRDefault="00064006" w:rsidP="00064006">
      <w:pPr>
        <w:pStyle w:val="a7"/>
        <w:jc w:val="center"/>
        <w:rPr>
          <w:rFonts w:ascii="微软雅黑" w:hAnsi="微软雅黑"/>
          <w:color w:val="auto"/>
          <w:lang w:eastAsia="zh-CN"/>
        </w:rPr>
      </w:pPr>
      <w:bookmarkStart w:id="134" w:name="修改成本估算"/>
      <w:bookmarkEnd w:id="133"/>
      <w:r w:rsidRPr="00E3358F">
        <w:rPr>
          <w:rFonts w:ascii="微软雅黑" w:hAnsi="微软雅黑"/>
          <w:color w:val="auto"/>
        </w:rPr>
        <w:t xml:space="preserve">表4- </w:t>
      </w:r>
      <w:r w:rsidRPr="00E3358F">
        <w:rPr>
          <w:rFonts w:ascii="微软雅黑" w:hAnsi="微软雅黑"/>
          <w:color w:val="auto"/>
        </w:rPr>
        <w:fldChar w:fldCharType="begin"/>
      </w:r>
      <w:r w:rsidRPr="00E3358F">
        <w:rPr>
          <w:rFonts w:ascii="微软雅黑" w:hAnsi="微软雅黑"/>
          <w:color w:val="auto"/>
        </w:rPr>
        <w:instrText xml:space="preserve"> SEQ 表4- \* ARABIC </w:instrText>
      </w:r>
      <w:r w:rsidRPr="00E3358F">
        <w:rPr>
          <w:rFonts w:ascii="微软雅黑" w:hAnsi="微软雅黑"/>
          <w:color w:val="auto"/>
        </w:rPr>
        <w:fldChar w:fldCharType="separate"/>
      </w:r>
      <w:r w:rsidRPr="00E3358F">
        <w:rPr>
          <w:rFonts w:ascii="微软雅黑" w:hAnsi="微软雅黑"/>
          <w:color w:val="auto"/>
        </w:rPr>
        <w:t>7</w:t>
      </w:r>
      <w:r w:rsidRPr="00E3358F">
        <w:rPr>
          <w:rFonts w:ascii="微软雅黑" w:hAnsi="微软雅黑"/>
          <w:color w:val="auto"/>
        </w:rPr>
        <w:fldChar w:fldCharType="end"/>
      </w:r>
      <w:r w:rsidRPr="00E3358F">
        <w:rPr>
          <w:rFonts w:ascii="微软雅黑" w:hAnsi="微软雅黑" w:hint="eastAsia"/>
          <w:color w:val="auto"/>
          <w:lang w:eastAsia="zh-CN"/>
        </w:rPr>
        <w:t>修改成本估算</w:t>
      </w:r>
    </w:p>
    <w:tbl>
      <w:tblPr>
        <w:tblStyle w:val="Table"/>
        <w:tblW w:w="8852" w:type="dxa"/>
        <w:jc w:val="center"/>
        <w:tblInd w:w="0" w:type="dxa"/>
        <w:tblBorders>
          <w:top w:val="single" w:sz="6" w:space="0" w:color="E2E8F0"/>
          <w:left w:val="single" w:sz="6" w:space="0" w:color="E2E8F0"/>
          <w:bottom w:val="single" w:sz="6" w:space="0" w:color="E2E8F0"/>
          <w:right w:val="single" w:sz="6" w:space="0" w:color="E2E8F0"/>
          <w:insideH w:val="single" w:sz="6" w:space="0" w:color="E2E8F0"/>
          <w:insideV w:val="single" w:sz="6" w:space="0" w:color="E2E8F0"/>
        </w:tblBorders>
        <w:tblLook w:val="04A0" w:firstRow="1" w:lastRow="0" w:firstColumn="1" w:lastColumn="0" w:noHBand="0" w:noVBand="1"/>
      </w:tblPr>
      <w:tblGrid>
        <w:gridCol w:w="5271"/>
        <w:gridCol w:w="3581"/>
      </w:tblGrid>
      <w:tr w:rsidR="00E3358F" w:rsidRPr="00E3358F" w14:paraId="24132834" w14:textId="77777777" w:rsidTr="009172DC">
        <w:trPr>
          <w:cnfStyle w:val="100000000000" w:firstRow="1" w:lastRow="0" w:firstColumn="0" w:lastColumn="0" w:oddVBand="0" w:evenVBand="0" w:oddHBand="0" w:evenHBand="0" w:firstRowFirstColumn="0" w:firstRowLastColumn="0" w:lastRowFirstColumn="0" w:lastRowLastColumn="0"/>
          <w:tblHeader/>
          <w:jc w:val="center"/>
        </w:trPr>
        <w:tc>
          <w:tcPr>
            <w:tcW w:w="5271" w:type="dxa"/>
            <w:tcBorders>
              <w:top w:val="single" w:sz="4" w:space="0" w:color="auto"/>
              <w:left w:val="single" w:sz="4" w:space="0" w:color="auto"/>
              <w:bottom w:val="single" w:sz="4" w:space="0" w:color="auto"/>
              <w:right w:val="single" w:sz="4" w:space="0" w:color="auto"/>
            </w:tcBorders>
            <w:shd w:val="clear" w:color="auto" w:fill="EEF4FF"/>
            <w:vAlign w:val="center"/>
          </w:tcPr>
          <w:p w14:paraId="7D7C4839" w14:textId="77777777" w:rsidR="00064006" w:rsidRPr="00E3358F" w:rsidRDefault="00064006" w:rsidP="009172DC">
            <w:pPr>
              <w:pStyle w:val="Compact"/>
              <w:snapToGrid w:val="0"/>
              <w:jc w:val="center"/>
              <w:rPr>
                <w:rFonts w:ascii="微软雅黑" w:eastAsia="微软雅黑" w:hAnsi="微软雅黑"/>
                <w:b/>
                <w:sz w:val="22"/>
              </w:rPr>
            </w:pPr>
            <w:proofErr w:type="spellStart"/>
            <w:r w:rsidRPr="00E3358F">
              <w:rPr>
                <w:rFonts w:ascii="微软雅黑" w:eastAsia="微软雅黑" w:hAnsi="微软雅黑"/>
                <w:b/>
                <w:sz w:val="22"/>
              </w:rPr>
              <w:t>模块</w:t>
            </w:r>
            <w:proofErr w:type="spellEnd"/>
          </w:p>
        </w:tc>
        <w:tc>
          <w:tcPr>
            <w:tcW w:w="3581" w:type="dxa"/>
            <w:tcBorders>
              <w:top w:val="single" w:sz="4" w:space="0" w:color="auto"/>
              <w:left w:val="single" w:sz="4" w:space="0" w:color="auto"/>
              <w:bottom w:val="single" w:sz="4" w:space="0" w:color="auto"/>
              <w:right w:val="single" w:sz="4" w:space="0" w:color="auto"/>
            </w:tcBorders>
            <w:shd w:val="clear" w:color="auto" w:fill="EEF4FF"/>
            <w:vAlign w:val="center"/>
          </w:tcPr>
          <w:p w14:paraId="23EBB1DD" w14:textId="77777777" w:rsidR="00064006" w:rsidRPr="00E3358F" w:rsidRDefault="00064006" w:rsidP="009172DC">
            <w:pPr>
              <w:pStyle w:val="Compact"/>
              <w:snapToGrid w:val="0"/>
              <w:jc w:val="center"/>
              <w:rPr>
                <w:rFonts w:ascii="微软雅黑" w:eastAsia="微软雅黑" w:hAnsi="微软雅黑"/>
                <w:b/>
                <w:sz w:val="22"/>
              </w:rPr>
            </w:pPr>
            <w:proofErr w:type="spellStart"/>
            <w:r w:rsidRPr="00E3358F">
              <w:rPr>
                <w:rFonts w:ascii="微软雅黑" w:eastAsia="微软雅黑" w:hAnsi="微软雅黑"/>
                <w:b/>
                <w:sz w:val="22"/>
              </w:rPr>
              <w:t>工时</w:t>
            </w:r>
            <w:proofErr w:type="spellEnd"/>
          </w:p>
        </w:tc>
      </w:tr>
      <w:tr w:rsidR="00E3358F" w:rsidRPr="00E3358F" w14:paraId="18DDA6F6" w14:textId="77777777" w:rsidTr="009172DC">
        <w:trPr>
          <w:jc w:val="center"/>
        </w:trPr>
        <w:tc>
          <w:tcPr>
            <w:tcW w:w="5271" w:type="dxa"/>
            <w:tcBorders>
              <w:top w:val="single" w:sz="4" w:space="0" w:color="auto"/>
              <w:left w:val="single" w:sz="4" w:space="0" w:color="auto"/>
              <w:bottom w:val="single" w:sz="4" w:space="0" w:color="auto"/>
              <w:right w:val="single" w:sz="4" w:space="0" w:color="auto"/>
            </w:tcBorders>
            <w:vAlign w:val="center"/>
          </w:tcPr>
          <w:p w14:paraId="0DFA2038" w14:textId="77777777" w:rsidR="00064006" w:rsidRPr="00E3358F" w:rsidRDefault="00064006" w:rsidP="009172DC">
            <w:pPr>
              <w:pStyle w:val="Compact"/>
              <w:snapToGrid w:val="0"/>
              <w:rPr>
                <w:rFonts w:ascii="微软雅黑" w:eastAsia="微软雅黑" w:hAnsi="微软雅黑"/>
                <w:sz w:val="22"/>
              </w:rPr>
            </w:pPr>
            <w:r w:rsidRPr="00E3358F">
              <w:rPr>
                <w:rFonts w:ascii="微软雅黑" w:eastAsia="微软雅黑" w:hAnsi="微软雅黑"/>
                <w:sz w:val="22"/>
              </w:rPr>
              <w:t xml:space="preserve">MQ </w:t>
            </w:r>
            <w:proofErr w:type="spellStart"/>
            <w:r w:rsidRPr="00E3358F">
              <w:rPr>
                <w:rFonts w:ascii="微软雅黑" w:eastAsia="微软雅黑" w:hAnsi="微软雅黑"/>
                <w:sz w:val="22"/>
              </w:rPr>
              <w:t>依赖</w:t>
            </w:r>
            <w:proofErr w:type="spellEnd"/>
            <w:r w:rsidRPr="00E3358F">
              <w:rPr>
                <w:rFonts w:ascii="微软雅黑" w:eastAsia="微软雅黑" w:hAnsi="微软雅黑"/>
                <w:sz w:val="22"/>
              </w:rPr>
              <w:t xml:space="preserve"> + </w:t>
            </w:r>
            <w:proofErr w:type="spellStart"/>
            <w:r w:rsidRPr="00E3358F">
              <w:rPr>
                <w:rFonts w:ascii="微软雅黑" w:eastAsia="微软雅黑" w:hAnsi="微软雅黑"/>
                <w:sz w:val="22"/>
              </w:rPr>
              <w:t>配置</w:t>
            </w:r>
            <w:proofErr w:type="spellEnd"/>
          </w:p>
        </w:tc>
        <w:tc>
          <w:tcPr>
            <w:tcW w:w="3581" w:type="dxa"/>
            <w:tcBorders>
              <w:top w:val="single" w:sz="4" w:space="0" w:color="auto"/>
              <w:left w:val="single" w:sz="4" w:space="0" w:color="auto"/>
              <w:bottom w:val="single" w:sz="4" w:space="0" w:color="auto"/>
              <w:right w:val="single" w:sz="4" w:space="0" w:color="auto"/>
            </w:tcBorders>
            <w:vAlign w:val="center"/>
          </w:tcPr>
          <w:p w14:paraId="4FB2C934" w14:textId="77777777" w:rsidR="00064006" w:rsidRPr="00E3358F" w:rsidRDefault="00064006" w:rsidP="009172DC">
            <w:pPr>
              <w:pStyle w:val="Compact"/>
              <w:snapToGrid w:val="0"/>
              <w:jc w:val="right"/>
              <w:rPr>
                <w:rFonts w:ascii="微软雅黑" w:eastAsia="微软雅黑" w:hAnsi="微软雅黑"/>
                <w:sz w:val="22"/>
              </w:rPr>
            </w:pPr>
            <w:r w:rsidRPr="00E3358F">
              <w:rPr>
                <w:rFonts w:ascii="微软雅黑" w:eastAsia="微软雅黑" w:hAnsi="微软雅黑"/>
                <w:sz w:val="22"/>
              </w:rPr>
              <w:t>0.5 d</w:t>
            </w:r>
          </w:p>
        </w:tc>
      </w:tr>
      <w:tr w:rsidR="00E3358F" w:rsidRPr="00E3358F" w14:paraId="2E350CC0" w14:textId="77777777" w:rsidTr="009172DC">
        <w:trPr>
          <w:jc w:val="center"/>
        </w:trPr>
        <w:tc>
          <w:tcPr>
            <w:tcW w:w="5271" w:type="dxa"/>
            <w:tcBorders>
              <w:top w:val="single" w:sz="4" w:space="0" w:color="auto"/>
              <w:left w:val="single" w:sz="4" w:space="0" w:color="auto"/>
              <w:bottom w:val="single" w:sz="4" w:space="0" w:color="auto"/>
              <w:right w:val="single" w:sz="4" w:space="0" w:color="auto"/>
            </w:tcBorders>
            <w:shd w:val="clear" w:color="auto" w:fill="F8FAFC"/>
            <w:vAlign w:val="center"/>
          </w:tcPr>
          <w:p w14:paraId="0A5AE165" w14:textId="77777777" w:rsidR="00064006" w:rsidRPr="00E3358F" w:rsidRDefault="00064006" w:rsidP="009172DC">
            <w:pPr>
              <w:pStyle w:val="Compact"/>
              <w:snapToGrid w:val="0"/>
              <w:rPr>
                <w:rFonts w:ascii="微软雅黑" w:eastAsia="微软雅黑" w:hAnsi="微软雅黑"/>
                <w:sz w:val="22"/>
              </w:rPr>
            </w:pPr>
            <w:r w:rsidRPr="00E3358F">
              <w:rPr>
                <w:rFonts w:ascii="微软雅黑" w:eastAsia="微软雅黑" w:hAnsi="微软雅黑"/>
                <w:sz w:val="22"/>
              </w:rPr>
              <w:t xml:space="preserve">6 </w:t>
            </w:r>
            <w:proofErr w:type="spellStart"/>
            <w:r w:rsidRPr="00E3358F">
              <w:rPr>
                <w:rFonts w:ascii="微软雅黑" w:eastAsia="微软雅黑" w:hAnsi="微软雅黑"/>
                <w:sz w:val="22"/>
              </w:rPr>
              <w:t>个事件类去</w:t>
            </w:r>
            <w:proofErr w:type="spellEnd"/>
            <w:r w:rsidRPr="00E3358F">
              <w:rPr>
                <w:rFonts w:ascii="微软雅黑" w:eastAsia="微软雅黑" w:hAnsi="微软雅黑"/>
                <w:sz w:val="22"/>
              </w:rPr>
              <w:t xml:space="preserve"> </w:t>
            </w:r>
            <w:proofErr w:type="spellStart"/>
            <w:r w:rsidRPr="00E3358F">
              <w:rPr>
                <w:rStyle w:val="VerbatimChar"/>
                <w:rFonts w:ascii="微软雅黑" w:eastAsia="微软雅黑" w:hAnsi="微软雅黑"/>
              </w:rPr>
              <w:t>ApplicationEvent</w:t>
            </w:r>
            <w:proofErr w:type="spellEnd"/>
            <w:r w:rsidRPr="00E3358F">
              <w:rPr>
                <w:rFonts w:ascii="微软雅黑" w:eastAsia="微软雅黑" w:hAnsi="微软雅黑"/>
                <w:sz w:val="22"/>
              </w:rPr>
              <w:t xml:space="preserve"> 化</w:t>
            </w:r>
          </w:p>
        </w:tc>
        <w:tc>
          <w:tcPr>
            <w:tcW w:w="3581" w:type="dxa"/>
            <w:tcBorders>
              <w:top w:val="single" w:sz="4" w:space="0" w:color="auto"/>
              <w:left w:val="single" w:sz="4" w:space="0" w:color="auto"/>
              <w:bottom w:val="single" w:sz="4" w:space="0" w:color="auto"/>
              <w:right w:val="single" w:sz="4" w:space="0" w:color="auto"/>
            </w:tcBorders>
            <w:shd w:val="clear" w:color="auto" w:fill="F8FAFC"/>
            <w:vAlign w:val="center"/>
          </w:tcPr>
          <w:p w14:paraId="5B8591BE" w14:textId="77777777" w:rsidR="00064006" w:rsidRPr="00E3358F" w:rsidRDefault="00064006" w:rsidP="009172DC">
            <w:pPr>
              <w:pStyle w:val="Compact"/>
              <w:snapToGrid w:val="0"/>
              <w:jc w:val="right"/>
              <w:rPr>
                <w:rFonts w:ascii="微软雅黑" w:eastAsia="微软雅黑" w:hAnsi="微软雅黑"/>
                <w:sz w:val="22"/>
              </w:rPr>
            </w:pPr>
            <w:r w:rsidRPr="00E3358F">
              <w:rPr>
                <w:rFonts w:ascii="微软雅黑" w:eastAsia="微软雅黑" w:hAnsi="微软雅黑"/>
                <w:sz w:val="22"/>
              </w:rPr>
              <w:t>1 d</w:t>
            </w:r>
          </w:p>
        </w:tc>
      </w:tr>
      <w:tr w:rsidR="00E3358F" w:rsidRPr="00E3358F" w14:paraId="1B87C5CB" w14:textId="77777777" w:rsidTr="009172DC">
        <w:trPr>
          <w:jc w:val="center"/>
        </w:trPr>
        <w:tc>
          <w:tcPr>
            <w:tcW w:w="5271" w:type="dxa"/>
            <w:tcBorders>
              <w:top w:val="single" w:sz="4" w:space="0" w:color="auto"/>
              <w:left w:val="single" w:sz="4" w:space="0" w:color="auto"/>
              <w:bottom w:val="single" w:sz="4" w:space="0" w:color="auto"/>
              <w:right w:val="single" w:sz="4" w:space="0" w:color="auto"/>
            </w:tcBorders>
            <w:vAlign w:val="center"/>
          </w:tcPr>
          <w:p w14:paraId="4436FCB7" w14:textId="77777777" w:rsidR="00064006" w:rsidRPr="00E3358F" w:rsidRDefault="00064006" w:rsidP="009172DC">
            <w:pPr>
              <w:pStyle w:val="Compact"/>
              <w:snapToGrid w:val="0"/>
              <w:rPr>
                <w:rFonts w:ascii="微软雅黑" w:eastAsia="微软雅黑" w:hAnsi="微软雅黑"/>
                <w:sz w:val="22"/>
              </w:rPr>
            </w:pPr>
            <w:proofErr w:type="spellStart"/>
            <w:r w:rsidRPr="00E3358F">
              <w:rPr>
                <w:rStyle w:val="VerbatimChar"/>
                <w:rFonts w:ascii="微软雅黑" w:eastAsia="微软雅黑" w:hAnsi="微软雅黑"/>
              </w:rPr>
              <w:t>CourseEventPublisher</w:t>
            </w:r>
            <w:proofErr w:type="spellEnd"/>
            <w:r w:rsidRPr="00E3358F">
              <w:rPr>
                <w:rFonts w:ascii="微软雅黑" w:eastAsia="微软雅黑" w:hAnsi="微软雅黑"/>
                <w:sz w:val="22"/>
              </w:rPr>
              <w:t xml:space="preserve"> Facade </w:t>
            </w:r>
            <w:proofErr w:type="spellStart"/>
            <w:r w:rsidRPr="00E3358F">
              <w:rPr>
                <w:rFonts w:ascii="微软雅黑" w:eastAsia="微软雅黑" w:hAnsi="微软雅黑"/>
                <w:sz w:val="22"/>
              </w:rPr>
              <w:t>改造</w:t>
            </w:r>
            <w:proofErr w:type="spellEnd"/>
          </w:p>
        </w:tc>
        <w:tc>
          <w:tcPr>
            <w:tcW w:w="3581" w:type="dxa"/>
            <w:tcBorders>
              <w:top w:val="single" w:sz="4" w:space="0" w:color="auto"/>
              <w:left w:val="single" w:sz="4" w:space="0" w:color="auto"/>
              <w:bottom w:val="single" w:sz="4" w:space="0" w:color="auto"/>
              <w:right w:val="single" w:sz="4" w:space="0" w:color="auto"/>
            </w:tcBorders>
            <w:vAlign w:val="center"/>
          </w:tcPr>
          <w:p w14:paraId="0C89BF97" w14:textId="77777777" w:rsidR="00064006" w:rsidRPr="00E3358F" w:rsidRDefault="00064006" w:rsidP="009172DC">
            <w:pPr>
              <w:pStyle w:val="Compact"/>
              <w:snapToGrid w:val="0"/>
              <w:jc w:val="right"/>
              <w:rPr>
                <w:rFonts w:ascii="微软雅黑" w:eastAsia="微软雅黑" w:hAnsi="微软雅黑"/>
                <w:sz w:val="22"/>
              </w:rPr>
            </w:pPr>
            <w:r w:rsidRPr="00E3358F">
              <w:rPr>
                <w:rFonts w:ascii="微软雅黑" w:eastAsia="微软雅黑" w:hAnsi="微软雅黑"/>
                <w:sz w:val="22"/>
              </w:rPr>
              <w:t>1 d</w:t>
            </w:r>
          </w:p>
        </w:tc>
      </w:tr>
      <w:tr w:rsidR="00E3358F" w:rsidRPr="00E3358F" w14:paraId="7AA5AF64" w14:textId="77777777" w:rsidTr="009172DC">
        <w:trPr>
          <w:jc w:val="center"/>
        </w:trPr>
        <w:tc>
          <w:tcPr>
            <w:tcW w:w="5271" w:type="dxa"/>
            <w:tcBorders>
              <w:top w:val="single" w:sz="4" w:space="0" w:color="auto"/>
              <w:left w:val="single" w:sz="4" w:space="0" w:color="auto"/>
              <w:bottom w:val="single" w:sz="4" w:space="0" w:color="auto"/>
              <w:right w:val="single" w:sz="4" w:space="0" w:color="auto"/>
            </w:tcBorders>
            <w:shd w:val="clear" w:color="auto" w:fill="F8FAFC"/>
            <w:vAlign w:val="center"/>
          </w:tcPr>
          <w:p w14:paraId="42BBD097" w14:textId="77777777" w:rsidR="00064006" w:rsidRPr="00E3358F" w:rsidRDefault="00064006" w:rsidP="009172DC">
            <w:pPr>
              <w:pStyle w:val="Compact"/>
              <w:snapToGrid w:val="0"/>
              <w:rPr>
                <w:rFonts w:ascii="微软雅黑" w:eastAsia="微软雅黑" w:hAnsi="微软雅黑"/>
                <w:sz w:val="22"/>
              </w:rPr>
            </w:pPr>
            <w:r w:rsidRPr="00E3358F">
              <w:rPr>
                <w:rFonts w:ascii="微软雅黑" w:eastAsia="微软雅黑" w:hAnsi="微软雅黑"/>
                <w:sz w:val="22"/>
              </w:rPr>
              <w:t xml:space="preserve">Outbox </w:t>
            </w:r>
            <w:proofErr w:type="spellStart"/>
            <w:r w:rsidRPr="00E3358F">
              <w:rPr>
                <w:rFonts w:ascii="微软雅黑" w:eastAsia="微软雅黑" w:hAnsi="微软雅黑"/>
                <w:sz w:val="22"/>
              </w:rPr>
              <w:t>表设计</w:t>
            </w:r>
            <w:proofErr w:type="spellEnd"/>
            <w:r w:rsidRPr="00E3358F">
              <w:rPr>
                <w:rFonts w:ascii="微软雅黑" w:eastAsia="微软雅黑" w:hAnsi="微软雅黑"/>
                <w:sz w:val="22"/>
              </w:rPr>
              <w:t xml:space="preserve"> + Relay </w:t>
            </w:r>
            <w:proofErr w:type="spellStart"/>
            <w:r w:rsidRPr="00E3358F">
              <w:rPr>
                <w:rFonts w:ascii="微软雅黑" w:eastAsia="微软雅黑" w:hAnsi="微软雅黑"/>
                <w:sz w:val="22"/>
              </w:rPr>
              <w:t>实现</w:t>
            </w:r>
            <w:proofErr w:type="spellEnd"/>
          </w:p>
        </w:tc>
        <w:tc>
          <w:tcPr>
            <w:tcW w:w="3581" w:type="dxa"/>
            <w:tcBorders>
              <w:top w:val="single" w:sz="4" w:space="0" w:color="auto"/>
              <w:left w:val="single" w:sz="4" w:space="0" w:color="auto"/>
              <w:bottom w:val="single" w:sz="4" w:space="0" w:color="auto"/>
              <w:right w:val="single" w:sz="4" w:space="0" w:color="auto"/>
            </w:tcBorders>
            <w:shd w:val="clear" w:color="auto" w:fill="F8FAFC"/>
            <w:vAlign w:val="center"/>
          </w:tcPr>
          <w:p w14:paraId="3A3E1483" w14:textId="77777777" w:rsidR="00064006" w:rsidRPr="00E3358F" w:rsidRDefault="00064006" w:rsidP="009172DC">
            <w:pPr>
              <w:pStyle w:val="Compact"/>
              <w:snapToGrid w:val="0"/>
              <w:jc w:val="right"/>
              <w:rPr>
                <w:rFonts w:ascii="微软雅黑" w:eastAsia="微软雅黑" w:hAnsi="微软雅黑"/>
                <w:sz w:val="22"/>
              </w:rPr>
            </w:pPr>
            <w:r w:rsidRPr="00E3358F">
              <w:rPr>
                <w:rFonts w:ascii="微软雅黑" w:eastAsia="微软雅黑" w:hAnsi="微软雅黑"/>
                <w:sz w:val="22"/>
              </w:rPr>
              <w:t>3 d</w:t>
            </w:r>
          </w:p>
        </w:tc>
      </w:tr>
      <w:tr w:rsidR="00E3358F" w:rsidRPr="00E3358F" w14:paraId="66D6DD5B" w14:textId="77777777" w:rsidTr="009172DC">
        <w:trPr>
          <w:jc w:val="center"/>
        </w:trPr>
        <w:tc>
          <w:tcPr>
            <w:tcW w:w="5271" w:type="dxa"/>
            <w:tcBorders>
              <w:top w:val="single" w:sz="4" w:space="0" w:color="auto"/>
              <w:left w:val="single" w:sz="4" w:space="0" w:color="auto"/>
              <w:bottom w:val="single" w:sz="4" w:space="0" w:color="auto"/>
              <w:right w:val="single" w:sz="4" w:space="0" w:color="auto"/>
            </w:tcBorders>
            <w:vAlign w:val="center"/>
          </w:tcPr>
          <w:p w14:paraId="41468C4F" w14:textId="77777777" w:rsidR="00064006" w:rsidRPr="00E3358F" w:rsidRDefault="00064006" w:rsidP="009172DC">
            <w:pPr>
              <w:pStyle w:val="Compact"/>
              <w:snapToGrid w:val="0"/>
              <w:rPr>
                <w:rFonts w:ascii="微软雅黑" w:eastAsia="微软雅黑" w:hAnsi="微软雅黑"/>
                <w:sz w:val="22"/>
              </w:rPr>
            </w:pPr>
            <w:proofErr w:type="spellStart"/>
            <w:r w:rsidRPr="00E3358F">
              <w:rPr>
                <w:rFonts w:ascii="微软雅黑" w:eastAsia="微软雅黑" w:hAnsi="微软雅黑"/>
                <w:sz w:val="22"/>
              </w:rPr>
              <w:t>消费者幂等改造</w:t>
            </w:r>
            <w:proofErr w:type="spellEnd"/>
          </w:p>
        </w:tc>
        <w:tc>
          <w:tcPr>
            <w:tcW w:w="3581" w:type="dxa"/>
            <w:tcBorders>
              <w:top w:val="single" w:sz="4" w:space="0" w:color="auto"/>
              <w:left w:val="single" w:sz="4" w:space="0" w:color="auto"/>
              <w:bottom w:val="single" w:sz="4" w:space="0" w:color="auto"/>
              <w:right w:val="single" w:sz="4" w:space="0" w:color="auto"/>
            </w:tcBorders>
            <w:vAlign w:val="center"/>
          </w:tcPr>
          <w:p w14:paraId="4A818BA4" w14:textId="77777777" w:rsidR="00064006" w:rsidRPr="00E3358F" w:rsidRDefault="00064006" w:rsidP="009172DC">
            <w:pPr>
              <w:pStyle w:val="Compact"/>
              <w:snapToGrid w:val="0"/>
              <w:jc w:val="right"/>
              <w:rPr>
                <w:rFonts w:ascii="微软雅黑" w:eastAsia="微软雅黑" w:hAnsi="微软雅黑"/>
                <w:sz w:val="22"/>
              </w:rPr>
            </w:pPr>
            <w:r w:rsidRPr="00E3358F">
              <w:rPr>
                <w:rFonts w:ascii="微软雅黑" w:eastAsia="微软雅黑" w:hAnsi="微软雅黑"/>
                <w:sz w:val="22"/>
              </w:rPr>
              <w:t>2 d</w:t>
            </w:r>
          </w:p>
        </w:tc>
      </w:tr>
      <w:tr w:rsidR="00E3358F" w:rsidRPr="00E3358F" w14:paraId="0A5978F0" w14:textId="77777777" w:rsidTr="009172DC">
        <w:trPr>
          <w:jc w:val="center"/>
        </w:trPr>
        <w:tc>
          <w:tcPr>
            <w:tcW w:w="5271" w:type="dxa"/>
            <w:tcBorders>
              <w:top w:val="single" w:sz="4" w:space="0" w:color="auto"/>
              <w:left w:val="single" w:sz="4" w:space="0" w:color="auto"/>
              <w:bottom w:val="single" w:sz="4" w:space="0" w:color="auto"/>
              <w:right w:val="single" w:sz="4" w:space="0" w:color="auto"/>
            </w:tcBorders>
            <w:shd w:val="clear" w:color="auto" w:fill="F8FAFC"/>
            <w:vAlign w:val="center"/>
          </w:tcPr>
          <w:p w14:paraId="5BF6D089" w14:textId="77777777" w:rsidR="00064006" w:rsidRPr="00E3358F" w:rsidRDefault="00064006" w:rsidP="009172DC">
            <w:pPr>
              <w:pStyle w:val="Compact"/>
              <w:snapToGrid w:val="0"/>
              <w:rPr>
                <w:rFonts w:ascii="微软雅黑" w:eastAsia="微软雅黑" w:hAnsi="微软雅黑"/>
                <w:sz w:val="22"/>
              </w:rPr>
            </w:pPr>
            <w:r w:rsidRPr="00E3358F">
              <w:rPr>
                <w:rFonts w:ascii="微软雅黑" w:eastAsia="微软雅黑" w:hAnsi="微软雅黑"/>
                <w:sz w:val="22"/>
              </w:rPr>
              <w:lastRenderedPageBreak/>
              <w:t xml:space="preserve">Schema </w:t>
            </w:r>
            <w:proofErr w:type="spellStart"/>
            <w:r w:rsidRPr="00E3358F">
              <w:rPr>
                <w:rFonts w:ascii="微软雅黑" w:eastAsia="微软雅黑" w:hAnsi="微软雅黑"/>
                <w:sz w:val="22"/>
              </w:rPr>
              <w:t>版本治理</w:t>
            </w:r>
            <w:proofErr w:type="spellEnd"/>
            <w:r w:rsidRPr="00E3358F">
              <w:rPr>
                <w:rFonts w:ascii="微软雅黑" w:eastAsia="微软雅黑" w:hAnsi="微软雅黑"/>
                <w:sz w:val="22"/>
              </w:rPr>
              <w:t xml:space="preserve"> + </w:t>
            </w:r>
            <w:proofErr w:type="spellStart"/>
            <w:r w:rsidRPr="00E3358F">
              <w:rPr>
                <w:rFonts w:ascii="微软雅黑" w:eastAsia="微软雅黑" w:hAnsi="微软雅黑"/>
                <w:sz w:val="22"/>
              </w:rPr>
              <w:t>AsyncAPI</w:t>
            </w:r>
            <w:proofErr w:type="spellEnd"/>
            <w:r w:rsidRPr="00E3358F">
              <w:rPr>
                <w:rFonts w:ascii="微软雅黑" w:eastAsia="微软雅黑" w:hAnsi="微软雅黑"/>
                <w:sz w:val="22"/>
              </w:rPr>
              <w:t xml:space="preserve"> </w:t>
            </w:r>
            <w:proofErr w:type="spellStart"/>
            <w:r w:rsidRPr="00E3358F">
              <w:rPr>
                <w:rFonts w:ascii="微软雅黑" w:eastAsia="微软雅黑" w:hAnsi="微软雅黑"/>
                <w:sz w:val="22"/>
              </w:rPr>
              <w:t>文档</w:t>
            </w:r>
            <w:proofErr w:type="spellEnd"/>
          </w:p>
        </w:tc>
        <w:tc>
          <w:tcPr>
            <w:tcW w:w="3581" w:type="dxa"/>
            <w:tcBorders>
              <w:top w:val="single" w:sz="4" w:space="0" w:color="auto"/>
              <w:left w:val="single" w:sz="4" w:space="0" w:color="auto"/>
              <w:bottom w:val="single" w:sz="4" w:space="0" w:color="auto"/>
              <w:right w:val="single" w:sz="4" w:space="0" w:color="auto"/>
            </w:tcBorders>
            <w:shd w:val="clear" w:color="auto" w:fill="F8FAFC"/>
            <w:vAlign w:val="center"/>
          </w:tcPr>
          <w:p w14:paraId="26AB07DD" w14:textId="77777777" w:rsidR="00064006" w:rsidRPr="00E3358F" w:rsidRDefault="00064006" w:rsidP="009172DC">
            <w:pPr>
              <w:pStyle w:val="Compact"/>
              <w:snapToGrid w:val="0"/>
              <w:jc w:val="right"/>
              <w:rPr>
                <w:rFonts w:ascii="微软雅黑" w:eastAsia="微软雅黑" w:hAnsi="微软雅黑"/>
                <w:sz w:val="22"/>
              </w:rPr>
            </w:pPr>
            <w:r w:rsidRPr="00E3358F">
              <w:rPr>
                <w:rFonts w:ascii="微软雅黑" w:eastAsia="微软雅黑" w:hAnsi="微软雅黑"/>
                <w:sz w:val="22"/>
              </w:rPr>
              <w:t>1 d</w:t>
            </w:r>
          </w:p>
        </w:tc>
      </w:tr>
      <w:tr w:rsidR="00E3358F" w:rsidRPr="00E3358F" w14:paraId="4B332FA6" w14:textId="77777777" w:rsidTr="009172DC">
        <w:trPr>
          <w:jc w:val="center"/>
        </w:trPr>
        <w:tc>
          <w:tcPr>
            <w:tcW w:w="5271" w:type="dxa"/>
            <w:tcBorders>
              <w:top w:val="single" w:sz="4" w:space="0" w:color="auto"/>
              <w:left w:val="single" w:sz="4" w:space="0" w:color="auto"/>
              <w:bottom w:val="single" w:sz="4" w:space="0" w:color="auto"/>
              <w:right w:val="single" w:sz="4" w:space="0" w:color="auto"/>
            </w:tcBorders>
            <w:vAlign w:val="center"/>
          </w:tcPr>
          <w:p w14:paraId="258145E3" w14:textId="77777777" w:rsidR="00064006" w:rsidRPr="00E3358F" w:rsidRDefault="00064006" w:rsidP="009172DC">
            <w:pPr>
              <w:pStyle w:val="Compact"/>
              <w:snapToGrid w:val="0"/>
              <w:rPr>
                <w:rFonts w:ascii="微软雅黑" w:eastAsia="微软雅黑" w:hAnsi="微软雅黑"/>
                <w:sz w:val="22"/>
              </w:rPr>
            </w:pPr>
            <w:proofErr w:type="spellStart"/>
            <w:r w:rsidRPr="00E3358F">
              <w:rPr>
                <w:rFonts w:ascii="微软雅黑" w:eastAsia="微软雅黑" w:hAnsi="微软雅黑"/>
                <w:sz w:val="22"/>
              </w:rPr>
              <w:t>集群联调（Testcontainers</w:t>
            </w:r>
            <w:proofErr w:type="spellEnd"/>
            <w:r w:rsidRPr="00E3358F">
              <w:rPr>
                <w:rFonts w:ascii="微软雅黑" w:eastAsia="微软雅黑" w:hAnsi="微软雅黑"/>
                <w:sz w:val="22"/>
              </w:rPr>
              <w:t>）</w:t>
            </w:r>
          </w:p>
        </w:tc>
        <w:tc>
          <w:tcPr>
            <w:tcW w:w="3581" w:type="dxa"/>
            <w:tcBorders>
              <w:top w:val="single" w:sz="4" w:space="0" w:color="auto"/>
              <w:left w:val="single" w:sz="4" w:space="0" w:color="auto"/>
              <w:bottom w:val="single" w:sz="4" w:space="0" w:color="auto"/>
              <w:right w:val="single" w:sz="4" w:space="0" w:color="auto"/>
            </w:tcBorders>
            <w:vAlign w:val="center"/>
          </w:tcPr>
          <w:p w14:paraId="6B62DFDE" w14:textId="77777777" w:rsidR="00064006" w:rsidRPr="00E3358F" w:rsidRDefault="00064006" w:rsidP="009172DC">
            <w:pPr>
              <w:pStyle w:val="Compact"/>
              <w:snapToGrid w:val="0"/>
              <w:jc w:val="right"/>
              <w:rPr>
                <w:rFonts w:ascii="微软雅黑" w:eastAsia="微软雅黑" w:hAnsi="微软雅黑"/>
                <w:sz w:val="22"/>
              </w:rPr>
            </w:pPr>
            <w:r w:rsidRPr="00E3358F">
              <w:rPr>
                <w:rFonts w:ascii="微软雅黑" w:eastAsia="微软雅黑" w:hAnsi="微软雅黑"/>
                <w:sz w:val="22"/>
              </w:rPr>
              <w:t>3 d</w:t>
            </w:r>
          </w:p>
        </w:tc>
      </w:tr>
      <w:tr w:rsidR="00E3358F" w:rsidRPr="00E3358F" w14:paraId="25B4C15E" w14:textId="77777777" w:rsidTr="009172DC">
        <w:trPr>
          <w:jc w:val="center"/>
        </w:trPr>
        <w:tc>
          <w:tcPr>
            <w:tcW w:w="5271" w:type="dxa"/>
            <w:tcBorders>
              <w:top w:val="single" w:sz="4" w:space="0" w:color="auto"/>
              <w:left w:val="single" w:sz="4" w:space="0" w:color="auto"/>
              <w:bottom w:val="single" w:sz="4" w:space="0" w:color="auto"/>
              <w:right w:val="single" w:sz="4" w:space="0" w:color="auto"/>
            </w:tcBorders>
            <w:shd w:val="clear" w:color="auto" w:fill="F8FAFC"/>
            <w:vAlign w:val="center"/>
          </w:tcPr>
          <w:p w14:paraId="05B7D1A5" w14:textId="77777777" w:rsidR="00064006" w:rsidRPr="00E3358F" w:rsidRDefault="00064006" w:rsidP="009172DC">
            <w:pPr>
              <w:pStyle w:val="Compact"/>
              <w:snapToGrid w:val="0"/>
              <w:rPr>
                <w:rFonts w:ascii="微软雅黑" w:eastAsia="微软雅黑" w:hAnsi="微软雅黑"/>
                <w:b/>
                <w:sz w:val="22"/>
              </w:rPr>
            </w:pPr>
            <w:proofErr w:type="spellStart"/>
            <w:r w:rsidRPr="00E3358F">
              <w:rPr>
                <w:rFonts w:ascii="微软雅黑" w:eastAsia="微软雅黑" w:hAnsi="微软雅黑"/>
                <w:b/>
                <w:bCs/>
                <w:sz w:val="22"/>
              </w:rPr>
              <w:t>合计</w:t>
            </w:r>
            <w:proofErr w:type="spellEnd"/>
          </w:p>
        </w:tc>
        <w:tc>
          <w:tcPr>
            <w:tcW w:w="3581" w:type="dxa"/>
            <w:tcBorders>
              <w:top w:val="single" w:sz="4" w:space="0" w:color="auto"/>
              <w:left w:val="single" w:sz="4" w:space="0" w:color="auto"/>
              <w:bottom w:val="single" w:sz="4" w:space="0" w:color="auto"/>
              <w:right w:val="single" w:sz="4" w:space="0" w:color="auto"/>
            </w:tcBorders>
            <w:shd w:val="clear" w:color="auto" w:fill="F8FAFC"/>
            <w:vAlign w:val="center"/>
          </w:tcPr>
          <w:p w14:paraId="77F24E5A" w14:textId="77777777" w:rsidR="00064006" w:rsidRPr="00E3358F" w:rsidRDefault="00064006" w:rsidP="009172DC">
            <w:pPr>
              <w:pStyle w:val="Compact"/>
              <w:snapToGrid w:val="0"/>
              <w:jc w:val="right"/>
              <w:rPr>
                <w:rFonts w:ascii="微软雅黑" w:eastAsia="微软雅黑" w:hAnsi="微软雅黑"/>
                <w:b/>
                <w:sz w:val="22"/>
              </w:rPr>
            </w:pPr>
            <w:r w:rsidRPr="00E3358F">
              <w:rPr>
                <w:rFonts w:ascii="微软雅黑" w:eastAsia="微软雅黑" w:hAnsi="微软雅黑"/>
                <w:b/>
                <w:bCs/>
                <w:sz w:val="22"/>
              </w:rPr>
              <w:t>~11.5 人/</w:t>
            </w:r>
            <w:proofErr w:type="spellStart"/>
            <w:r w:rsidRPr="00E3358F">
              <w:rPr>
                <w:rFonts w:ascii="微软雅黑" w:eastAsia="微软雅黑" w:hAnsi="微软雅黑"/>
                <w:b/>
                <w:bCs/>
                <w:sz w:val="22"/>
              </w:rPr>
              <w:t>天，复杂度高</w:t>
            </w:r>
            <w:proofErr w:type="spellEnd"/>
          </w:p>
        </w:tc>
      </w:tr>
    </w:tbl>
    <w:p w14:paraId="226AF191" w14:textId="77777777" w:rsidR="00064006" w:rsidRPr="00E3358F" w:rsidRDefault="00064006" w:rsidP="00E3358F">
      <w:pPr>
        <w:pStyle w:val="4"/>
        <w:rPr>
          <w:i/>
          <w:iCs/>
        </w:rPr>
      </w:pPr>
      <w:bookmarkStart w:id="135" w:name="架构影响"/>
      <w:bookmarkEnd w:id="134"/>
      <w:r w:rsidRPr="00E3358F">
        <w:t>架构影响</w:t>
      </w:r>
    </w:p>
    <w:p w14:paraId="7BC206E9" w14:textId="77777777" w:rsidR="00064006" w:rsidRPr="00E3358F" w:rsidRDefault="00064006" w:rsidP="00064006">
      <w:pPr>
        <w:pStyle w:val="Compact"/>
        <w:numPr>
          <w:ilvl w:val="0"/>
          <w:numId w:val="39"/>
        </w:numPr>
        <w:rPr>
          <w:rFonts w:ascii="微软雅黑" w:eastAsia="微软雅黑" w:hAnsi="微软雅黑"/>
        </w:rPr>
      </w:pPr>
      <w:r w:rsidRPr="00E3358F">
        <w:rPr>
          <w:rFonts w:ascii="微软雅黑" w:eastAsia="微软雅黑" w:hAnsi="微软雅黑"/>
          <w:b/>
          <w:bCs/>
        </w:rPr>
        <w:t xml:space="preserve">Publisher Facade </w:t>
      </w:r>
      <w:proofErr w:type="spellStart"/>
      <w:r w:rsidRPr="00E3358F">
        <w:rPr>
          <w:rFonts w:ascii="微软雅黑" w:eastAsia="微软雅黑" w:hAnsi="微软雅黑"/>
          <w:b/>
          <w:bCs/>
        </w:rPr>
        <w:t>兑现</w:t>
      </w:r>
      <w:proofErr w:type="spellEnd"/>
      <w:r w:rsidRPr="00E3358F">
        <w:rPr>
          <w:rFonts w:ascii="微软雅黑" w:eastAsia="微软雅黑" w:hAnsi="微软雅黑"/>
          <w:b/>
          <w:bCs/>
        </w:rPr>
        <w:t xml:space="preserve"> §5.3 </w:t>
      </w:r>
      <w:proofErr w:type="spellStart"/>
      <w:r w:rsidRPr="00E3358F">
        <w:rPr>
          <w:rFonts w:ascii="微软雅黑" w:eastAsia="微软雅黑" w:hAnsi="微软雅黑"/>
          <w:b/>
          <w:bCs/>
        </w:rPr>
        <w:t>承诺</w:t>
      </w:r>
      <w:r w:rsidRPr="00E3358F">
        <w:rPr>
          <w:rFonts w:ascii="微软雅黑" w:eastAsia="微软雅黑" w:hAnsi="微软雅黑"/>
        </w:rPr>
        <w:t>：业务侧</w:t>
      </w:r>
      <w:proofErr w:type="spellEnd"/>
      <w:r w:rsidRPr="00E3358F">
        <w:rPr>
          <w:rFonts w:ascii="微软雅黑" w:eastAsia="微软雅黑" w:hAnsi="微软雅黑"/>
        </w:rPr>
        <w:t xml:space="preserve"> </w:t>
      </w:r>
      <w:proofErr w:type="spellStart"/>
      <w:r w:rsidRPr="00E3358F">
        <w:rPr>
          <w:rStyle w:val="VerbatimChar"/>
          <w:rFonts w:ascii="微软雅黑" w:eastAsia="微软雅黑" w:hAnsi="微软雅黑"/>
        </w:rPr>
        <w:t>CourseServiceImpl</w:t>
      </w:r>
      <w:proofErr w:type="spellEnd"/>
      <w:r w:rsidRPr="00E3358F">
        <w:rPr>
          <w:rFonts w:ascii="微软雅黑" w:eastAsia="微软雅黑" w:hAnsi="微软雅黑"/>
        </w:rPr>
        <w:t xml:space="preserve"> </w:t>
      </w:r>
      <w:proofErr w:type="spellStart"/>
      <w:r w:rsidRPr="00E3358F">
        <w:rPr>
          <w:rFonts w:ascii="微软雅黑" w:eastAsia="微软雅黑" w:hAnsi="微软雅黑"/>
        </w:rPr>
        <w:t>仍然只调</w:t>
      </w:r>
      <w:proofErr w:type="spellEnd"/>
      <w:r w:rsidRPr="00E3358F">
        <w:rPr>
          <w:rFonts w:ascii="微软雅黑" w:eastAsia="微软雅黑" w:hAnsi="微软雅黑"/>
        </w:rPr>
        <w:t xml:space="preserve"> </w:t>
      </w:r>
      <w:proofErr w:type="spellStart"/>
      <w:r w:rsidRPr="00E3358F">
        <w:rPr>
          <w:rStyle w:val="VerbatimChar"/>
          <w:rFonts w:ascii="微软雅黑" w:eastAsia="微软雅黑" w:hAnsi="微软雅黑"/>
        </w:rPr>
        <w:t>eventPublisher.courseSelected</w:t>
      </w:r>
      <w:proofErr w:type="spellEnd"/>
      <w:r w:rsidRPr="00E3358F">
        <w:rPr>
          <w:rStyle w:val="VerbatimChar"/>
          <w:rFonts w:ascii="微软雅黑" w:eastAsia="微软雅黑" w:hAnsi="微软雅黑"/>
        </w:rPr>
        <w:t>(...)</w:t>
      </w:r>
      <w:r w:rsidRPr="00E3358F">
        <w:rPr>
          <w:rFonts w:ascii="微软雅黑" w:eastAsia="微软雅黑" w:hAnsi="微软雅黑"/>
        </w:rPr>
        <w:t>，</w:t>
      </w:r>
      <w:proofErr w:type="spellStart"/>
      <w:r w:rsidRPr="00E3358F">
        <w:rPr>
          <w:rFonts w:ascii="微软雅黑" w:eastAsia="微软雅黑" w:hAnsi="微软雅黑"/>
          <w:b/>
          <w:bCs/>
        </w:rPr>
        <w:t>完全不感知底层换了连接件</w:t>
      </w:r>
      <w:proofErr w:type="spellEnd"/>
    </w:p>
    <w:p w14:paraId="5D902489" w14:textId="77777777" w:rsidR="00064006" w:rsidRPr="00E3358F" w:rsidRDefault="00064006" w:rsidP="00064006">
      <w:pPr>
        <w:pStyle w:val="Compact"/>
        <w:numPr>
          <w:ilvl w:val="0"/>
          <w:numId w:val="39"/>
        </w:numPr>
        <w:rPr>
          <w:rFonts w:ascii="微软雅黑" w:eastAsia="微软雅黑" w:hAnsi="微软雅黑"/>
        </w:rPr>
      </w:pPr>
      <w:proofErr w:type="spellStart"/>
      <w:r w:rsidRPr="00E3358F">
        <w:rPr>
          <w:rFonts w:ascii="微软雅黑" w:eastAsia="微软雅黑" w:hAnsi="微软雅黑"/>
          <w:b/>
          <w:bCs/>
        </w:rPr>
        <w:t>事务边界破裂</w:t>
      </w:r>
      <w:r w:rsidRPr="00E3358F">
        <w:rPr>
          <w:rFonts w:ascii="微软雅黑" w:eastAsia="微软雅黑" w:hAnsi="微软雅黑"/>
        </w:rPr>
        <w:t>：当前</w:t>
      </w:r>
      <w:proofErr w:type="spellEnd"/>
      <w:r w:rsidRPr="00E3358F">
        <w:rPr>
          <w:rFonts w:ascii="微软雅黑" w:eastAsia="微软雅黑" w:hAnsi="微软雅黑"/>
        </w:rPr>
        <w:t xml:space="preserve"> </w:t>
      </w:r>
      <w:r w:rsidRPr="00E3358F">
        <w:rPr>
          <w:rStyle w:val="VerbatimChar"/>
          <w:rFonts w:ascii="微软雅黑" w:eastAsia="微软雅黑" w:hAnsi="微软雅黑"/>
        </w:rPr>
        <w:t>@Transactional</w:t>
      </w:r>
      <w:r w:rsidRPr="00E3358F">
        <w:rPr>
          <w:rFonts w:ascii="微软雅黑" w:eastAsia="微软雅黑" w:hAnsi="微软雅黑"/>
        </w:rPr>
        <w:t xml:space="preserve"> </w:t>
      </w:r>
      <w:proofErr w:type="spellStart"/>
      <w:r w:rsidRPr="00E3358F">
        <w:rPr>
          <w:rFonts w:ascii="微软雅黑" w:eastAsia="微软雅黑" w:hAnsi="微软雅黑"/>
        </w:rPr>
        <w:t>配合</w:t>
      </w:r>
      <w:proofErr w:type="spellEnd"/>
      <w:r w:rsidRPr="00E3358F">
        <w:rPr>
          <w:rFonts w:ascii="微软雅黑" w:eastAsia="微软雅黑" w:hAnsi="微软雅黑"/>
        </w:rPr>
        <w:t xml:space="preserve"> </w:t>
      </w:r>
      <w:r w:rsidRPr="00E3358F">
        <w:rPr>
          <w:rStyle w:val="VerbatimChar"/>
          <w:rFonts w:ascii="微软雅黑" w:eastAsia="微软雅黑" w:hAnsi="微软雅黑"/>
        </w:rPr>
        <w:t>BEFORE_COMMIT</w:t>
      </w:r>
      <w:r w:rsidRPr="00E3358F">
        <w:rPr>
          <w:rFonts w:ascii="微软雅黑" w:eastAsia="微软雅黑" w:hAnsi="微软雅黑"/>
        </w:rPr>
        <w:t xml:space="preserve"> </w:t>
      </w:r>
      <w:proofErr w:type="spellStart"/>
      <w:r w:rsidRPr="00E3358F">
        <w:rPr>
          <w:rFonts w:ascii="微软雅黑" w:eastAsia="微软雅黑" w:hAnsi="微软雅黑"/>
        </w:rPr>
        <w:t>隐含的”事件发出去</w:t>
      </w:r>
      <w:proofErr w:type="spellEnd"/>
      <w:r w:rsidRPr="00E3358F">
        <w:rPr>
          <w:rFonts w:ascii="微软雅黑" w:eastAsia="微软雅黑" w:hAnsi="微软雅黑"/>
        </w:rPr>
        <w:t xml:space="preserve"> </w:t>
      </w:r>
      <w:r w:rsidRPr="00E3358F">
        <w:rPr>
          <w:rFonts w:ascii="Cambria Math" w:eastAsia="微软雅黑" w:hAnsi="Cambria Math" w:cs="Cambria Math"/>
        </w:rPr>
        <w:t>⟺</w:t>
      </w:r>
      <w:r w:rsidRPr="00E3358F">
        <w:rPr>
          <w:rFonts w:ascii="微软雅黑" w:eastAsia="微软雅黑" w:hAnsi="微软雅黑"/>
        </w:rPr>
        <w:t xml:space="preserve"> </w:t>
      </w:r>
      <w:proofErr w:type="spellStart"/>
      <w:r w:rsidRPr="00E3358F">
        <w:rPr>
          <w:rFonts w:ascii="微软雅黑" w:eastAsia="微软雅黑" w:hAnsi="微软雅黑"/>
        </w:rPr>
        <w:t>业务已落库”强保证消失，必须用</w:t>
      </w:r>
      <w:proofErr w:type="spellEnd"/>
      <w:r w:rsidRPr="00E3358F">
        <w:rPr>
          <w:rFonts w:ascii="微软雅黑" w:eastAsia="微软雅黑" w:hAnsi="微软雅黑"/>
        </w:rPr>
        <w:t xml:space="preserve"> Outbox </w:t>
      </w:r>
      <w:proofErr w:type="spellStart"/>
      <w:r w:rsidRPr="00E3358F">
        <w:rPr>
          <w:rFonts w:ascii="微软雅黑" w:eastAsia="微软雅黑" w:hAnsi="微软雅黑"/>
        </w:rPr>
        <w:t>模式人工补回</w:t>
      </w:r>
      <w:proofErr w:type="spellEnd"/>
    </w:p>
    <w:p w14:paraId="7DD67A67" w14:textId="77777777" w:rsidR="00064006" w:rsidRPr="00E3358F" w:rsidRDefault="00064006" w:rsidP="00064006">
      <w:pPr>
        <w:pStyle w:val="Compact"/>
        <w:numPr>
          <w:ilvl w:val="0"/>
          <w:numId w:val="39"/>
        </w:numPr>
        <w:rPr>
          <w:rFonts w:ascii="微软雅黑" w:eastAsia="微软雅黑" w:hAnsi="微软雅黑"/>
        </w:rPr>
      </w:pPr>
      <w:r w:rsidRPr="00E3358F">
        <w:rPr>
          <w:rFonts w:ascii="微软雅黑" w:eastAsia="微软雅黑" w:hAnsi="微软雅黑"/>
          <w:b/>
          <w:bCs/>
        </w:rPr>
        <w:t xml:space="preserve">DS-3 的 “HTTP 200 </w:t>
      </w:r>
      <w:proofErr w:type="spellStart"/>
      <w:r w:rsidRPr="00E3358F">
        <w:rPr>
          <w:rFonts w:ascii="微软雅黑" w:eastAsia="微软雅黑" w:hAnsi="微软雅黑"/>
          <w:b/>
          <w:bCs/>
        </w:rPr>
        <w:t>即视图一致</w:t>
      </w:r>
      <w:proofErr w:type="spellEnd"/>
      <w:r w:rsidRPr="00E3358F">
        <w:rPr>
          <w:rFonts w:ascii="微软雅黑" w:eastAsia="微软雅黑" w:hAnsi="微软雅黑"/>
          <w:b/>
          <w:bCs/>
        </w:rPr>
        <w:t xml:space="preserve">” </w:t>
      </w:r>
      <w:proofErr w:type="spellStart"/>
      <w:r w:rsidRPr="00E3358F">
        <w:rPr>
          <w:rFonts w:ascii="微软雅黑" w:eastAsia="微软雅黑" w:hAnsi="微软雅黑"/>
          <w:b/>
          <w:bCs/>
        </w:rPr>
        <w:t>假设破灭</w:t>
      </w:r>
      <w:r w:rsidRPr="00E3358F">
        <w:rPr>
          <w:rFonts w:ascii="微软雅黑" w:eastAsia="微软雅黑" w:hAnsi="微软雅黑"/>
        </w:rPr>
        <w:t>：前端</w:t>
      </w:r>
      <w:proofErr w:type="spellEnd"/>
      <w:r w:rsidRPr="00E3358F">
        <w:rPr>
          <w:rFonts w:ascii="微软雅黑" w:eastAsia="微软雅黑" w:hAnsi="微软雅黑"/>
        </w:rPr>
        <w:t xml:space="preserve"> fan-out fetch </w:t>
      </w:r>
      <w:proofErr w:type="spellStart"/>
      <w:r w:rsidRPr="00E3358F">
        <w:rPr>
          <w:rFonts w:ascii="微软雅黑" w:eastAsia="微软雅黑" w:hAnsi="微软雅黑"/>
        </w:rPr>
        <w:t>可能取到</w:t>
      </w:r>
      <w:proofErr w:type="spellEnd"/>
      <w:r w:rsidRPr="00E3358F">
        <w:rPr>
          <w:rFonts w:ascii="微软雅黑" w:eastAsia="微软雅黑" w:hAnsi="微软雅黑"/>
        </w:rPr>
        <w:t xml:space="preserve"> listener </w:t>
      </w:r>
      <w:proofErr w:type="spellStart"/>
      <w:r w:rsidRPr="00E3358F">
        <w:rPr>
          <w:rFonts w:ascii="微软雅黑" w:eastAsia="微软雅黑" w:hAnsi="微软雅黑"/>
        </w:rPr>
        <w:t>尚未刷新的数据</w:t>
      </w:r>
      <w:proofErr w:type="spellEnd"/>
    </w:p>
    <w:p w14:paraId="2822AB12" w14:textId="77777777" w:rsidR="00064006" w:rsidRPr="00E3358F" w:rsidRDefault="00064006" w:rsidP="00064006">
      <w:pPr>
        <w:pStyle w:val="Compact"/>
        <w:numPr>
          <w:ilvl w:val="0"/>
          <w:numId w:val="39"/>
        </w:numPr>
        <w:rPr>
          <w:rFonts w:ascii="微软雅黑" w:eastAsia="微软雅黑" w:hAnsi="微软雅黑"/>
          <w:lang w:eastAsia="zh-CN"/>
        </w:rPr>
      </w:pPr>
      <w:r w:rsidRPr="00E3358F">
        <w:rPr>
          <w:rFonts w:ascii="微软雅黑" w:eastAsia="微软雅黑" w:hAnsi="微软雅黑"/>
          <w:b/>
          <w:bCs/>
          <w:lang w:eastAsia="zh-CN"/>
        </w:rPr>
        <w:t>高风险 bug</w:t>
      </w:r>
      <w:r w:rsidRPr="00E3358F">
        <w:rPr>
          <w:rFonts w:ascii="微软雅黑" w:eastAsia="微软雅黑" w:hAnsi="微软雅黑"/>
          <w:lang w:eastAsia="zh-CN"/>
        </w:rPr>
        <w:t>：重复消费、事件丢失、消费顺序错乱、Outbox 与业务</w:t>
      </w:r>
      <w:proofErr w:type="gramStart"/>
      <w:r w:rsidRPr="00E3358F">
        <w:rPr>
          <w:rFonts w:ascii="微软雅黑" w:eastAsia="微软雅黑" w:hAnsi="微软雅黑"/>
          <w:lang w:eastAsia="zh-CN"/>
        </w:rPr>
        <w:t>表跨库导致</w:t>
      </w:r>
      <w:proofErr w:type="gramEnd"/>
      <w:r w:rsidRPr="00E3358F">
        <w:rPr>
          <w:rFonts w:ascii="微软雅黑" w:eastAsia="微软雅黑" w:hAnsi="微软雅黑"/>
          <w:lang w:eastAsia="zh-CN"/>
        </w:rPr>
        <w:t>的非原子性</w:t>
      </w:r>
    </w:p>
    <w:p w14:paraId="55098982" w14:textId="77777777" w:rsidR="00064006" w:rsidRPr="00E3358F" w:rsidRDefault="00064006" w:rsidP="00064006">
      <w:pPr>
        <w:rPr>
          <w:rFonts w:ascii="微软雅黑" w:hAnsi="微软雅黑"/>
          <w:lang w:eastAsia="zh-CN"/>
        </w:rPr>
      </w:pPr>
    </w:p>
    <w:p w14:paraId="69ED345D" w14:textId="77777777" w:rsidR="00064006" w:rsidRPr="00E3358F" w:rsidRDefault="00064006" w:rsidP="00E3358F">
      <w:pPr>
        <w:pStyle w:val="31"/>
      </w:pPr>
      <w:bookmarkStart w:id="136" w:name="is-2服务端向浏览器实时推送选课状态"/>
      <w:bookmarkStart w:id="137" w:name="_Toc232342777"/>
      <w:bookmarkEnd w:id="130"/>
      <w:bookmarkEnd w:id="135"/>
      <w:r w:rsidRPr="00E3358F">
        <w:t>3.2 IS-2：服务端向浏览器实时推送选课状态</w:t>
      </w:r>
      <w:bookmarkEnd w:id="137"/>
    </w:p>
    <w:p w14:paraId="4BFEC274" w14:textId="77777777" w:rsidR="00064006" w:rsidRPr="00E3358F" w:rsidRDefault="00064006" w:rsidP="00E3358F">
      <w:pPr>
        <w:pStyle w:val="4"/>
        <w:rPr>
          <w:i/>
          <w:iCs/>
        </w:rPr>
      </w:pPr>
      <w:bookmarkStart w:id="138" w:name="业务执行路径变化-1"/>
      <w:r w:rsidRPr="00E3358F">
        <w:t>业务执行路径变化</w:t>
      </w:r>
    </w:p>
    <w:p w14:paraId="0776C0D9" w14:textId="77777777" w:rsidR="00064006" w:rsidRPr="00E3358F" w:rsidRDefault="00064006" w:rsidP="00064006">
      <w:pPr>
        <w:pStyle w:val="FirstParagraph"/>
        <w:rPr>
          <w:rFonts w:ascii="微软雅黑" w:eastAsia="微软雅黑" w:hAnsi="微软雅黑"/>
          <w:lang w:eastAsia="zh-CN"/>
        </w:rPr>
      </w:pPr>
      <w:r w:rsidRPr="00E3358F">
        <w:rPr>
          <w:rFonts w:ascii="微软雅黑" w:eastAsia="微软雅黑" w:hAnsi="微软雅黑"/>
          <w:b/>
          <w:bCs/>
          <w:lang w:eastAsia="zh-CN"/>
        </w:rPr>
        <w:t>当前</w:t>
      </w:r>
      <w:r w:rsidRPr="00E3358F">
        <w:rPr>
          <w:rFonts w:ascii="微软雅黑" w:eastAsia="微软雅黑" w:hAnsi="微软雅黑"/>
          <w:lang w:eastAsia="zh-CN"/>
        </w:rPr>
        <w:t>：库存变化仅在主动 GET 时刷新，学生 B 看不到学生 A 的选课导致的库存变化</w:t>
      </w:r>
    </w:p>
    <w:p w14:paraId="71D0FD1A" w14:textId="77777777" w:rsidR="00064006" w:rsidRPr="00E3358F" w:rsidRDefault="00064006" w:rsidP="00064006">
      <w:pPr>
        <w:pStyle w:val="a8"/>
        <w:rPr>
          <w:rFonts w:ascii="微软雅黑" w:hAnsi="微软雅黑"/>
        </w:rPr>
      </w:pPr>
      <w:proofErr w:type="spellStart"/>
      <w:r w:rsidRPr="00E3358F">
        <w:rPr>
          <w:rFonts w:ascii="微软雅黑" w:hAnsi="微软雅黑"/>
          <w:b/>
          <w:bCs/>
        </w:rPr>
        <w:t>演化后</w:t>
      </w:r>
      <w:proofErr w:type="spellEnd"/>
      <w:r w:rsidRPr="00E3358F">
        <w:rPr>
          <w:rFonts w:ascii="微软雅黑" w:hAnsi="微软雅黑"/>
        </w:rPr>
        <w:t>：</w:t>
      </w:r>
    </w:p>
    <w:p w14:paraId="798AB817" w14:textId="77777777" w:rsidR="00064006" w:rsidRPr="00E3358F" w:rsidRDefault="00064006" w:rsidP="00064006">
      <w:pPr>
        <w:pStyle w:val="SourceCode"/>
        <w:rPr>
          <w:rFonts w:ascii="微软雅黑" w:eastAsia="微软雅黑" w:hAnsi="微软雅黑"/>
          <w:lang w:eastAsia="zh-CN"/>
        </w:rPr>
      </w:pPr>
      <w:proofErr w:type="spellStart"/>
      <w:r w:rsidRPr="00E3358F">
        <w:rPr>
          <w:rStyle w:val="VerbatimChar"/>
          <w:rFonts w:ascii="微软雅黑" w:eastAsia="微软雅黑" w:hAnsi="微软雅黑"/>
          <w:sz w:val="24"/>
        </w:rPr>
        <w:t>CourseServiceImpl.selectCourse</w:t>
      </w:r>
      <w:proofErr w:type="spellEnd"/>
      <w:r w:rsidRPr="00E3358F">
        <w:rPr>
          <w:rStyle w:val="VerbatimChar"/>
          <w:rFonts w:ascii="微软雅黑" w:eastAsia="微软雅黑" w:hAnsi="微软雅黑"/>
          <w:sz w:val="24"/>
        </w:rPr>
        <w:t>()</w:t>
      </w:r>
      <w:r w:rsidRPr="00E3358F">
        <w:rPr>
          <w:rFonts w:ascii="微软雅黑" w:eastAsia="微软雅黑" w:hAnsi="微软雅黑"/>
        </w:rPr>
        <w:br/>
      </w:r>
      <w:r w:rsidRPr="00E3358F">
        <w:rPr>
          <w:rStyle w:val="VerbatimChar"/>
          <w:rFonts w:ascii="微软雅黑" w:eastAsia="微软雅黑" w:hAnsi="微软雅黑"/>
          <w:sz w:val="24"/>
        </w:rPr>
        <w:t xml:space="preserve">  └─ </w:t>
      </w:r>
      <w:proofErr w:type="spellStart"/>
      <w:r w:rsidRPr="00E3358F">
        <w:rPr>
          <w:rStyle w:val="VerbatimChar"/>
          <w:rFonts w:ascii="微软雅黑" w:eastAsia="微软雅黑" w:hAnsi="微软雅黑"/>
          <w:sz w:val="24"/>
        </w:rPr>
        <w:t>eventPublisher.courseSelected</w:t>
      </w:r>
      <w:proofErr w:type="spellEnd"/>
      <w:r w:rsidRPr="00E3358F">
        <w:rPr>
          <w:rStyle w:val="VerbatimChar"/>
          <w:rFonts w:ascii="微软雅黑" w:eastAsia="微软雅黑" w:hAnsi="微软雅黑"/>
          <w:sz w:val="24"/>
        </w:rPr>
        <w:t>(...)</w:t>
      </w:r>
      <w:r w:rsidRPr="00E3358F">
        <w:rPr>
          <w:rFonts w:ascii="微软雅黑" w:eastAsia="微软雅黑" w:hAnsi="微软雅黑"/>
        </w:rPr>
        <w:br/>
      </w:r>
      <w:r w:rsidRPr="00E3358F">
        <w:rPr>
          <w:rStyle w:val="VerbatimChar"/>
          <w:rFonts w:ascii="微软雅黑" w:eastAsia="微软雅黑" w:hAnsi="微软雅黑"/>
          <w:sz w:val="24"/>
        </w:rPr>
        <w:t xml:space="preserve">        ├─ </w:t>
      </w:r>
      <w:proofErr w:type="spellStart"/>
      <w:r w:rsidRPr="00E3358F">
        <w:rPr>
          <w:rStyle w:val="VerbatimChar"/>
          <w:rFonts w:ascii="微软雅黑" w:eastAsia="微软雅黑" w:hAnsi="微软雅黑"/>
          <w:sz w:val="24"/>
        </w:rPr>
        <w:t>CourseEventListener</w:t>
      </w:r>
      <w:proofErr w:type="spellEnd"/>
      <w:r w:rsidRPr="00E3358F">
        <w:rPr>
          <w:rStyle w:val="VerbatimChar"/>
          <w:rFonts w:ascii="微软雅黑" w:eastAsia="微软雅黑" w:hAnsi="微软雅黑"/>
          <w:sz w:val="24"/>
        </w:rPr>
        <w:t xml:space="preserve"> (log.info)                  # </w:t>
      </w:r>
      <w:proofErr w:type="spellStart"/>
      <w:r w:rsidRPr="00E3358F">
        <w:rPr>
          <w:rStyle w:val="VerbatimChar"/>
          <w:rFonts w:ascii="微软雅黑" w:eastAsia="微软雅黑" w:hAnsi="微软雅黑"/>
          <w:sz w:val="24"/>
        </w:rPr>
        <w:t>不变</w:t>
      </w:r>
      <w:proofErr w:type="spellEnd"/>
      <w:r w:rsidRPr="00E3358F">
        <w:rPr>
          <w:rFonts w:ascii="微软雅黑" w:eastAsia="微软雅黑" w:hAnsi="微软雅黑"/>
        </w:rPr>
        <w:br/>
      </w:r>
      <w:r w:rsidRPr="00E3358F">
        <w:rPr>
          <w:rStyle w:val="VerbatimChar"/>
          <w:rFonts w:ascii="微软雅黑" w:eastAsia="微软雅黑" w:hAnsi="微软雅黑"/>
          <w:sz w:val="24"/>
        </w:rPr>
        <w:t xml:space="preserve">        └─ 【</w:t>
      </w:r>
      <w:proofErr w:type="spellStart"/>
      <w:r w:rsidRPr="00E3358F">
        <w:rPr>
          <w:rStyle w:val="VerbatimChar"/>
          <w:rFonts w:ascii="微软雅黑" w:eastAsia="微软雅黑" w:hAnsi="微软雅黑"/>
          <w:sz w:val="24"/>
        </w:rPr>
        <w:t>新增】WebSocketPushListener</w:t>
      </w:r>
      <w:proofErr w:type="spellEnd"/>
      <w:r w:rsidRPr="00E3358F">
        <w:rPr>
          <w:rFonts w:ascii="微软雅黑" w:eastAsia="微软雅黑" w:hAnsi="微软雅黑"/>
        </w:rPr>
        <w:br/>
      </w:r>
      <w:r w:rsidRPr="00E3358F">
        <w:rPr>
          <w:rStyle w:val="VerbatimChar"/>
          <w:rFonts w:ascii="微软雅黑" w:eastAsia="微软雅黑" w:hAnsi="微软雅黑"/>
          <w:sz w:val="24"/>
        </w:rPr>
        <w:t xml:space="preserve">              └─ </w:t>
      </w:r>
      <w:proofErr w:type="spellStart"/>
      <w:r w:rsidRPr="00E3358F">
        <w:rPr>
          <w:rStyle w:val="VerbatimChar"/>
          <w:rFonts w:ascii="微软雅黑" w:eastAsia="微软雅黑" w:hAnsi="微软雅黑"/>
          <w:sz w:val="24"/>
        </w:rPr>
        <w:t>WebSocketSessionRegistry.broadcast</w:t>
      </w:r>
      <w:proofErr w:type="spellEnd"/>
      <w:r w:rsidRPr="00E3358F">
        <w:rPr>
          <w:rStyle w:val="VerbatimChar"/>
          <w:rFonts w:ascii="微软雅黑" w:eastAsia="微软雅黑" w:hAnsi="微软雅黑"/>
          <w:sz w:val="24"/>
        </w:rPr>
        <w:t>(</w:t>
      </w:r>
      <w:r w:rsidRPr="00E3358F">
        <w:rPr>
          <w:rFonts w:ascii="微软雅黑" w:eastAsia="微软雅黑" w:hAnsi="微软雅黑"/>
        </w:rPr>
        <w:br/>
      </w:r>
      <w:r w:rsidRPr="00E3358F">
        <w:rPr>
          <w:rStyle w:val="VerbatimChar"/>
          <w:rFonts w:ascii="微软雅黑" w:eastAsia="微软雅黑" w:hAnsi="微软雅黑"/>
          <w:sz w:val="24"/>
        </w:rPr>
        <w:t xml:space="preserve">                    topic="course:" + </w:t>
      </w:r>
      <w:proofErr w:type="spellStart"/>
      <w:r w:rsidRPr="00E3358F">
        <w:rPr>
          <w:rStyle w:val="VerbatimChar"/>
          <w:rFonts w:ascii="微软雅黑" w:eastAsia="微软雅黑" w:hAnsi="微软雅黑"/>
          <w:sz w:val="24"/>
        </w:rPr>
        <w:t>courseId</w:t>
      </w:r>
      <w:proofErr w:type="spellEnd"/>
      <w:r w:rsidRPr="00E3358F">
        <w:rPr>
          <w:rStyle w:val="VerbatimChar"/>
          <w:rFonts w:ascii="微软雅黑" w:eastAsia="微软雅黑" w:hAnsi="微软雅黑"/>
          <w:sz w:val="24"/>
        </w:rPr>
        <w:t>,</w:t>
      </w:r>
      <w:r w:rsidRPr="00E3358F">
        <w:rPr>
          <w:rFonts w:ascii="微软雅黑" w:eastAsia="微软雅黑" w:hAnsi="微软雅黑"/>
        </w:rPr>
        <w:br/>
      </w:r>
      <w:r w:rsidRPr="00E3358F">
        <w:rPr>
          <w:rStyle w:val="VerbatimChar"/>
          <w:rFonts w:ascii="微软雅黑" w:eastAsia="微软雅黑" w:hAnsi="微软雅黑"/>
          <w:sz w:val="24"/>
        </w:rPr>
        <w:t xml:space="preserve">                    payload={remaining: 22}</w:t>
      </w:r>
      <w:r w:rsidRPr="00E3358F">
        <w:rPr>
          <w:rFonts w:ascii="微软雅黑" w:eastAsia="微软雅黑" w:hAnsi="微软雅黑"/>
        </w:rPr>
        <w:br/>
      </w:r>
      <w:r w:rsidRPr="00E3358F">
        <w:rPr>
          <w:rStyle w:val="VerbatimChar"/>
          <w:rFonts w:ascii="微软雅黑" w:eastAsia="微软雅黑" w:hAnsi="微软雅黑"/>
          <w:sz w:val="24"/>
        </w:rPr>
        <w:t xml:space="preserve">                  )</w:t>
      </w:r>
      <w:r w:rsidRPr="00E3358F">
        <w:rPr>
          <w:rFonts w:ascii="微软雅黑" w:eastAsia="微软雅黑" w:hAnsi="微软雅黑"/>
        </w:rPr>
        <w:br/>
      </w:r>
      <w:r w:rsidRPr="00E3358F">
        <w:rPr>
          <w:rStyle w:val="VerbatimChar"/>
          <w:rFonts w:ascii="微软雅黑" w:eastAsia="微软雅黑" w:hAnsi="微软雅黑"/>
          <w:sz w:val="24"/>
        </w:rPr>
        <w:t xml:space="preserve">                    └─ STOMP </w:t>
      </w:r>
      <w:proofErr w:type="spellStart"/>
      <w:r w:rsidRPr="00E3358F">
        <w:rPr>
          <w:rStyle w:val="VerbatimChar"/>
          <w:rFonts w:ascii="微软雅黑" w:eastAsia="微软雅黑" w:hAnsi="微软雅黑"/>
          <w:sz w:val="24"/>
        </w:rPr>
        <w:t>推送</w:t>
      </w:r>
      <w:proofErr w:type="spellEnd"/>
      <w:r w:rsidRPr="00E3358F">
        <w:rPr>
          <w:rStyle w:val="VerbatimChar"/>
          <w:rFonts w:ascii="微软雅黑" w:eastAsia="微软雅黑" w:hAnsi="微软雅黑"/>
          <w:sz w:val="24"/>
        </w:rPr>
        <w:t xml:space="preserve"> → </w:t>
      </w:r>
      <w:proofErr w:type="spellStart"/>
      <w:r w:rsidRPr="00E3358F">
        <w:rPr>
          <w:rStyle w:val="VerbatimChar"/>
          <w:rFonts w:ascii="微软雅黑" w:eastAsia="微软雅黑" w:hAnsi="微软雅黑"/>
          <w:sz w:val="24"/>
        </w:rPr>
        <w:t>浏览器</w:t>
      </w:r>
      <w:proofErr w:type="spellEnd"/>
      <w:r w:rsidRPr="00E3358F">
        <w:rPr>
          <w:rStyle w:val="VerbatimChar"/>
          <w:rFonts w:ascii="微软雅黑" w:eastAsia="微软雅黑" w:hAnsi="微软雅黑"/>
          <w:sz w:val="24"/>
        </w:rPr>
        <w:t xml:space="preserve"> B</w:t>
      </w:r>
      <w:r w:rsidRPr="00E3358F">
        <w:rPr>
          <w:rFonts w:ascii="微软雅黑" w:eastAsia="微软雅黑" w:hAnsi="微软雅黑"/>
        </w:rPr>
        <w:br/>
      </w:r>
      <w:r w:rsidRPr="00E3358F">
        <w:rPr>
          <w:rStyle w:val="VerbatimChar"/>
          <w:rFonts w:ascii="微软雅黑" w:eastAsia="微软雅黑" w:hAnsi="微软雅黑"/>
          <w:sz w:val="24"/>
        </w:rPr>
        <w:t xml:space="preserve">                          └─ </w:t>
      </w:r>
      <w:proofErr w:type="spellStart"/>
      <w:r w:rsidRPr="00E3358F">
        <w:rPr>
          <w:rStyle w:val="VerbatimChar"/>
          <w:rFonts w:ascii="微软雅黑" w:eastAsia="微软雅黑" w:hAnsi="微软雅黑"/>
          <w:sz w:val="24"/>
        </w:rPr>
        <w:t>wsBridge.onMessage</w:t>
      </w:r>
      <w:proofErr w:type="spellEnd"/>
      <w:r w:rsidRPr="00E3358F">
        <w:rPr>
          <w:rStyle w:val="VerbatimChar"/>
          <w:rFonts w:ascii="微软雅黑" w:eastAsia="微软雅黑" w:hAnsi="微软雅黑"/>
          <w:sz w:val="24"/>
        </w:rPr>
        <w:t>()</w:t>
      </w:r>
      <w:r w:rsidRPr="00E3358F">
        <w:rPr>
          <w:rFonts w:ascii="微软雅黑" w:eastAsia="微软雅黑" w:hAnsi="微软雅黑"/>
        </w:rPr>
        <w:br/>
      </w:r>
      <w:r w:rsidRPr="00E3358F">
        <w:rPr>
          <w:rStyle w:val="VerbatimChar"/>
          <w:rFonts w:ascii="微软雅黑" w:eastAsia="微软雅黑" w:hAnsi="微软雅黑"/>
          <w:sz w:val="24"/>
        </w:rPr>
        <w:lastRenderedPageBreak/>
        <w:t xml:space="preserve">                                └─ </w:t>
      </w:r>
      <w:proofErr w:type="spellStart"/>
      <w:r w:rsidRPr="00E3358F">
        <w:rPr>
          <w:rStyle w:val="VerbatimChar"/>
          <w:rFonts w:ascii="微软雅黑" w:eastAsia="微软雅黑" w:hAnsi="微软雅黑"/>
          <w:sz w:val="24"/>
        </w:rPr>
        <w:t>bus.emit</w:t>
      </w:r>
      <w:proofErr w:type="spellEnd"/>
      <w:r w:rsidRPr="00E3358F">
        <w:rPr>
          <w:rStyle w:val="VerbatimChar"/>
          <w:rFonts w:ascii="微软雅黑" w:eastAsia="微软雅黑" w:hAnsi="微软雅黑"/>
          <w:sz w:val="24"/>
        </w:rPr>
        <w:t>(COURSE_STOCK_CHANGED, …)</w:t>
      </w:r>
      <w:r w:rsidRPr="00E3358F">
        <w:rPr>
          <w:rFonts w:ascii="微软雅黑" w:eastAsia="微软雅黑" w:hAnsi="微软雅黑"/>
        </w:rPr>
        <w:br/>
      </w:r>
      <w:r w:rsidRPr="00E3358F">
        <w:rPr>
          <w:rStyle w:val="VerbatimChar"/>
          <w:rFonts w:ascii="微软雅黑" w:eastAsia="微软雅黑" w:hAnsi="微软雅黑"/>
          <w:sz w:val="24"/>
        </w:rPr>
        <w:t xml:space="preserve">                                      </w:t>
      </w:r>
      <w:r w:rsidRPr="00E3358F">
        <w:rPr>
          <w:rStyle w:val="VerbatimChar"/>
          <w:rFonts w:ascii="微软雅黑" w:eastAsia="微软雅黑" w:hAnsi="微软雅黑"/>
          <w:sz w:val="24"/>
          <w:lang w:eastAsia="zh-CN"/>
        </w:rPr>
        <w:t>└─ Vue 响应式更新 UI</w:t>
      </w:r>
    </w:p>
    <w:p w14:paraId="59C54F0D" w14:textId="77777777" w:rsidR="00064006" w:rsidRPr="00E3358F" w:rsidRDefault="00064006" w:rsidP="00064006">
      <w:pPr>
        <w:pStyle w:val="FirstParagraph"/>
        <w:rPr>
          <w:rFonts w:ascii="微软雅黑" w:eastAsia="微软雅黑" w:hAnsi="微软雅黑"/>
          <w:lang w:eastAsia="zh-CN"/>
        </w:rPr>
      </w:pPr>
      <w:bookmarkStart w:id="139" w:name="受影响组件清单-1"/>
      <w:bookmarkEnd w:id="138"/>
      <w:r w:rsidRPr="00E3358F">
        <w:rPr>
          <w:rFonts w:ascii="微软雅黑" w:eastAsia="微软雅黑" w:hAnsi="微软雅黑"/>
          <w:b/>
          <w:bCs/>
          <w:lang w:eastAsia="zh-CN"/>
        </w:rPr>
        <w:t>后端新增</w:t>
      </w:r>
      <w:r w:rsidRPr="00E3358F">
        <w:rPr>
          <w:rFonts w:ascii="微软雅黑" w:eastAsia="微软雅黑" w:hAnsi="微软雅黑"/>
          <w:lang w:eastAsia="zh-CN"/>
        </w:rPr>
        <w:t>（5 处）：</w:t>
      </w:r>
    </w:p>
    <w:p w14:paraId="017699F1" w14:textId="77777777" w:rsidR="00064006" w:rsidRPr="00E3358F" w:rsidRDefault="00064006" w:rsidP="00064006">
      <w:pPr>
        <w:pStyle w:val="a7"/>
        <w:jc w:val="center"/>
        <w:rPr>
          <w:rFonts w:ascii="微软雅黑" w:hAnsi="微软雅黑"/>
          <w:color w:val="auto"/>
          <w:lang w:eastAsia="zh-CN"/>
        </w:rPr>
      </w:pPr>
      <w:r w:rsidRPr="00E3358F">
        <w:rPr>
          <w:rFonts w:ascii="微软雅黑" w:hAnsi="微软雅黑"/>
          <w:color w:val="auto"/>
          <w:lang w:eastAsia="zh-CN"/>
        </w:rPr>
        <w:t xml:space="preserve">表4- </w:t>
      </w:r>
      <w:r w:rsidRPr="00E3358F">
        <w:rPr>
          <w:rFonts w:ascii="微软雅黑" w:hAnsi="微软雅黑"/>
          <w:color w:val="auto"/>
        </w:rPr>
        <w:fldChar w:fldCharType="begin"/>
      </w:r>
      <w:r w:rsidRPr="00E3358F">
        <w:rPr>
          <w:rFonts w:ascii="微软雅黑" w:hAnsi="微软雅黑"/>
          <w:color w:val="auto"/>
          <w:lang w:eastAsia="zh-CN"/>
        </w:rPr>
        <w:instrText xml:space="preserve"> SEQ 表4- \* ARABIC </w:instrText>
      </w:r>
      <w:r w:rsidRPr="00E3358F">
        <w:rPr>
          <w:rFonts w:ascii="微软雅黑" w:hAnsi="微软雅黑"/>
          <w:color w:val="auto"/>
        </w:rPr>
        <w:fldChar w:fldCharType="separate"/>
      </w:r>
      <w:r w:rsidRPr="00E3358F">
        <w:rPr>
          <w:rFonts w:ascii="微软雅黑" w:hAnsi="微软雅黑"/>
          <w:color w:val="auto"/>
          <w:lang w:eastAsia="zh-CN"/>
        </w:rPr>
        <w:t>8</w:t>
      </w:r>
      <w:r w:rsidRPr="00E3358F">
        <w:rPr>
          <w:rFonts w:ascii="微软雅黑" w:hAnsi="微软雅黑"/>
          <w:color w:val="auto"/>
        </w:rPr>
        <w:fldChar w:fldCharType="end"/>
      </w:r>
      <w:r w:rsidRPr="00E3358F">
        <w:rPr>
          <w:rFonts w:ascii="微软雅黑" w:hAnsi="微软雅黑" w:hint="eastAsia"/>
          <w:color w:val="auto"/>
          <w:lang w:eastAsia="zh-CN"/>
        </w:rPr>
        <w:t>后端新增组件</w:t>
      </w:r>
    </w:p>
    <w:tbl>
      <w:tblPr>
        <w:tblStyle w:val="Table"/>
        <w:tblW w:w="8856" w:type="dxa"/>
        <w:jc w:val="center"/>
        <w:tblInd w:w="0" w:type="dxa"/>
        <w:tblBorders>
          <w:top w:val="single" w:sz="6" w:space="0" w:color="E2E8F0"/>
          <w:left w:val="single" w:sz="6" w:space="0" w:color="E2E8F0"/>
          <w:bottom w:val="single" w:sz="6" w:space="0" w:color="E2E8F0"/>
          <w:right w:val="single" w:sz="6" w:space="0" w:color="E2E8F0"/>
          <w:insideH w:val="single" w:sz="6" w:space="0" w:color="E2E8F0"/>
          <w:insideV w:val="single" w:sz="6" w:space="0" w:color="E2E8F0"/>
        </w:tblBorders>
        <w:tblLook w:val="04A0" w:firstRow="1" w:lastRow="0" w:firstColumn="1" w:lastColumn="0" w:noHBand="0" w:noVBand="1"/>
      </w:tblPr>
      <w:tblGrid>
        <w:gridCol w:w="5628"/>
        <w:gridCol w:w="3722"/>
      </w:tblGrid>
      <w:tr w:rsidR="00E3358F" w:rsidRPr="00E3358F" w14:paraId="5DC48C40" w14:textId="77777777" w:rsidTr="009172DC">
        <w:trPr>
          <w:cnfStyle w:val="100000000000" w:firstRow="1" w:lastRow="0" w:firstColumn="0" w:lastColumn="0" w:oddVBand="0" w:evenVBand="0" w:oddHBand="0" w:evenHBand="0" w:firstRowFirstColumn="0" w:firstRowLastColumn="0" w:lastRowFirstColumn="0" w:lastRowLastColumn="0"/>
          <w:tblHeader/>
          <w:jc w:val="center"/>
        </w:trPr>
        <w:tc>
          <w:tcPr>
            <w:tcW w:w="5081" w:type="dxa"/>
            <w:tcBorders>
              <w:top w:val="single" w:sz="4" w:space="0" w:color="auto"/>
              <w:left w:val="single" w:sz="4" w:space="0" w:color="auto"/>
              <w:bottom w:val="single" w:sz="4" w:space="0" w:color="auto"/>
              <w:right w:val="single" w:sz="4" w:space="0" w:color="auto"/>
            </w:tcBorders>
            <w:shd w:val="clear" w:color="auto" w:fill="EEF4FF"/>
            <w:vAlign w:val="center"/>
          </w:tcPr>
          <w:p w14:paraId="3DFC5B76" w14:textId="77777777" w:rsidR="00064006" w:rsidRPr="00E3358F" w:rsidRDefault="00064006" w:rsidP="009172DC">
            <w:pPr>
              <w:pStyle w:val="Compact"/>
              <w:snapToGrid w:val="0"/>
              <w:jc w:val="center"/>
              <w:rPr>
                <w:rFonts w:ascii="微软雅黑" w:eastAsia="微软雅黑" w:hAnsi="微软雅黑"/>
                <w:b/>
                <w:sz w:val="22"/>
              </w:rPr>
            </w:pPr>
            <w:proofErr w:type="spellStart"/>
            <w:r w:rsidRPr="00E3358F">
              <w:rPr>
                <w:rFonts w:ascii="微软雅黑" w:eastAsia="微软雅黑" w:hAnsi="微软雅黑"/>
                <w:b/>
                <w:sz w:val="22"/>
              </w:rPr>
              <w:t>路径</w:t>
            </w:r>
            <w:proofErr w:type="spellEnd"/>
          </w:p>
        </w:tc>
        <w:tc>
          <w:tcPr>
            <w:tcW w:w="3775" w:type="dxa"/>
            <w:tcBorders>
              <w:top w:val="single" w:sz="4" w:space="0" w:color="auto"/>
              <w:left w:val="single" w:sz="4" w:space="0" w:color="auto"/>
              <w:bottom w:val="single" w:sz="4" w:space="0" w:color="auto"/>
              <w:right w:val="single" w:sz="4" w:space="0" w:color="auto"/>
            </w:tcBorders>
            <w:shd w:val="clear" w:color="auto" w:fill="EEF4FF"/>
            <w:vAlign w:val="center"/>
          </w:tcPr>
          <w:p w14:paraId="154D9E74" w14:textId="77777777" w:rsidR="00064006" w:rsidRPr="00E3358F" w:rsidRDefault="00064006" w:rsidP="009172DC">
            <w:pPr>
              <w:pStyle w:val="Compact"/>
              <w:snapToGrid w:val="0"/>
              <w:jc w:val="center"/>
              <w:rPr>
                <w:rFonts w:ascii="微软雅黑" w:eastAsia="微软雅黑" w:hAnsi="微软雅黑"/>
                <w:b/>
                <w:sz w:val="22"/>
              </w:rPr>
            </w:pPr>
            <w:proofErr w:type="spellStart"/>
            <w:r w:rsidRPr="00E3358F">
              <w:rPr>
                <w:rFonts w:ascii="微软雅黑" w:eastAsia="微软雅黑" w:hAnsi="微软雅黑"/>
                <w:b/>
                <w:sz w:val="22"/>
              </w:rPr>
              <w:t>角色</w:t>
            </w:r>
            <w:proofErr w:type="spellEnd"/>
          </w:p>
        </w:tc>
      </w:tr>
      <w:tr w:rsidR="00E3358F" w:rsidRPr="00E3358F" w14:paraId="52FEA2B3" w14:textId="77777777" w:rsidTr="009172DC">
        <w:trPr>
          <w:jc w:val="center"/>
        </w:trPr>
        <w:tc>
          <w:tcPr>
            <w:tcW w:w="5081" w:type="dxa"/>
            <w:tcBorders>
              <w:top w:val="single" w:sz="4" w:space="0" w:color="auto"/>
              <w:left w:val="single" w:sz="4" w:space="0" w:color="auto"/>
              <w:bottom w:val="single" w:sz="4" w:space="0" w:color="auto"/>
              <w:right w:val="single" w:sz="4" w:space="0" w:color="auto"/>
            </w:tcBorders>
            <w:vAlign w:val="center"/>
          </w:tcPr>
          <w:p w14:paraId="5845515C" w14:textId="77777777" w:rsidR="00064006" w:rsidRPr="00E3358F" w:rsidRDefault="00064006" w:rsidP="009172DC">
            <w:pPr>
              <w:pStyle w:val="Compact"/>
              <w:snapToGrid w:val="0"/>
              <w:rPr>
                <w:rFonts w:ascii="微软雅黑" w:eastAsia="微软雅黑" w:hAnsi="微软雅黑"/>
                <w:sz w:val="22"/>
              </w:rPr>
            </w:pPr>
            <w:r w:rsidRPr="00E3358F">
              <w:rPr>
                <w:rStyle w:val="VerbatimChar"/>
                <w:rFonts w:ascii="微软雅黑" w:eastAsia="微软雅黑" w:hAnsi="微软雅黑"/>
              </w:rPr>
              <w:t>backend/.../config/WebSocketConfig.java</w:t>
            </w:r>
          </w:p>
        </w:tc>
        <w:tc>
          <w:tcPr>
            <w:tcW w:w="3775" w:type="dxa"/>
            <w:tcBorders>
              <w:top w:val="single" w:sz="4" w:space="0" w:color="auto"/>
              <w:left w:val="single" w:sz="4" w:space="0" w:color="auto"/>
              <w:bottom w:val="single" w:sz="4" w:space="0" w:color="auto"/>
              <w:right w:val="single" w:sz="4" w:space="0" w:color="auto"/>
            </w:tcBorders>
            <w:vAlign w:val="center"/>
          </w:tcPr>
          <w:p w14:paraId="764F15A7" w14:textId="77777777" w:rsidR="00064006" w:rsidRPr="00E3358F" w:rsidRDefault="00064006" w:rsidP="009172DC">
            <w:pPr>
              <w:pStyle w:val="Compact"/>
              <w:snapToGrid w:val="0"/>
              <w:rPr>
                <w:rFonts w:ascii="微软雅黑" w:eastAsia="微软雅黑" w:hAnsi="微软雅黑"/>
                <w:sz w:val="22"/>
              </w:rPr>
            </w:pPr>
            <w:r w:rsidRPr="00E3358F">
              <w:rPr>
                <w:rStyle w:val="VerbatimChar"/>
                <w:rFonts w:ascii="微软雅黑" w:eastAsia="微软雅黑" w:hAnsi="微软雅黑"/>
              </w:rPr>
              <w:t>@EnableWebSocketMessageBroker</w:t>
            </w:r>
            <w:r w:rsidRPr="00E3358F">
              <w:rPr>
                <w:rFonts w:ascii="微软雅黑" w:eastAsia="微软雅黑" w:hAnsi="微软雅黑"/>
                <w:sz w:val="22"/>
              </w:rPr>
              <w:t xml:space="preserve"> + STOMP endpoint </w:t>
            </w:r>
            <w:r w:rsidRPr="00E3358F">
              <w:rPr>
                <w:rStyle w:val="VerbatimChar"/>
                <w:rFonts w:ascii="微软雅黑" w:eastAsia="微软雅黑" w:hAnsi="微软雅黑"/>
              </w:rPr>
              <w:t>/</w:t>
            </w:r>
            <w:proofErr w:type="spellStart"/>
            <w:r w:rsidRPr="00E3358F">
              <w:rPr>
                <w:rStyle w:val="VerbatimChar"/>
                <w:rFonts w:ascii="微软雅黑" w:eastAsia="微软雅黑" w:hAnsi="微软雅黑"/>
              </w:rPr>
              <w:t>ws</w:t>
            </w:r>
            <w:proofErr w:type="spellEnd"/>
            <w:r w:rsidRPr="00E3358F">
              <w:rPr>
                <w:rStyle w:val="VerbatimChar"/>
                <w:rFonts w:ascii="微软雅黑" w:eastAsia="微软雅黑" w:hAnsi="微软雅黑"/>
              </w:rPr>
              <w:t>-courses</w:t>
            </w:r>
          </w:p>
        </w:tc>
      </w:tr>
      <w:tr w:rsidR="00E3358F" w:rsidRPr="00E3358F" w14:paraId="3214F0BF" w14:textId="77777777" w:rsidTr="009172DC">
        <w:trPr>
          <w:jc w:val="center"/>
        </w:trPr>
        <w:tc>
          <w:tcPr>
            <w:tcW w:w="5081" w:type="dxa"/>
            <w:tcBorders>
              <w:top w:val="single" w:sz="4" w:space="0" w:color="auto"/>
              <w:left w:val="single" w:sz="4" w:space="0" w:color="auto"/>
              <w:bottom w:val="single" w:sz="4" w:space="0" w:color="auto"/>
              <w:right w:val="single" w:sz="4" w:space="0" w:color="auto"/>
            </w:tcBorders>
            <w:shd w:val="clear" w:color="auto" w:fill="F8FAFC"/>
            <w:vAlign w:val="center"/>
          </w:tcPr>
          <w:p w14:paraId="0DB490C3" w14:textId="77777777" w:rsidR="00064006" w:rsidRPr="00E3358F" w:rsidRDefault="00064006" w:rsidP="009172DC">
            <w:pPr>
              <w:pStyle w:val="Compact"/>
              <w:snapToGrid w:val="0"/>
              <w:rPr>
                <w:rFonts w:ascii="微软雅黑" w:eastAsia="微软雅黑" w:hAnsi="微软雅黑"/>
                <w:sz w:val="22"/>
              </w:rPr>
            </w:pPr>
            <w:r w:rsidRPr="00E3358F">
              <w:rPr>
                <w:rStyle w:val="VerbatimChar"/>
                <w:rFonts w:ascii="微软雅黑" w:eastAsia="微软雅黑" w:hAnsi="微软雅黑"/>
              </w:rPr>
              <w:t>backend/.../config/WebSocketAuthInterceptor.java</w:t>
            </w:r>
          </w:p>
        </w:tc>
        <w:tc>
          <w:tcPr>
            <w:tcW w:w="3775" w:type="dxa"/>
            <w:tcBorders>
              <w:top w:val="single" w:sz="4" w:space="0" w:color="auto"/>
              <w:left w:val="single" w:sz="4" w:space="0" w:color="auto"/>
              <w:bottom w:val="single" w:sz="4" w:space="0" w:color="auto"/>
              <w:right w:val="single" w:sz="4" w:space="0" w:color="auto"/>
            </w:tcBorders>
            <w:shd w:val="clear" w:color="auto" w:fill="F8FAFC"/>
            <w:vAlign w:val="center"/>
          </w:tcPr>
          <w:p w14:paraId="6322333F" w14:textId="77777777" w:rsidR="00064006" w:rsidRPr="00E3358F" w:rsidRDefault="00064006" w:rsidP="009172DC">
            <w:pPr>
              <w:pStyle w:val="Compact"/>
              <w:snapToGrid w:val="0"/>
              <w:rPr>
                <w:rFonts w:ascii="微软雅黑" w:eastAsia="微软雅黑" w:hAnsi="微软雅黑"/>
                <w:sz w:val="22"/>
              </w:rPr>
            </w:pPr>
            <w:r w:rsidRPr="00E3358F">
              <w:rPr>
                <w:rFonts w:ascii="微软雅黑" w:eastAsia="微软雅黑" w:hAnsi="微软雅黑"/>
                <w:sz w:val="22"/>
              </w:rPr>
              <w:t xml:space="preserve">STOMP CONNECT </w:t>
            </w:r>
            <w:proofErr w:type="spellStart"/>
            <w:r w:rsidRPr="00E3358F">
              <w:rPr>
                <w:rFonts w:ascii="微软雅黑" w:eastAsia="微软雅黑" w:hAnsi="微软雅黑"/>
                <w:sz w:val="22"/>
              </w:rPr>
              <w:t>帧的</w:t>
            </w:r>
            <w:proofErr w:type="spellEnd"/>
            <w:r w:rsidRPr="00E3358F">
              <w:rPr>
                <w:rFonts w:ascii="微软雅黑" w:eastAsia="微软雅黑" w:hAnsi="微软雅黑"/>
                <w:sz w:val="22"/>
              </w:rPr>
              <w:t xml:space="preserve"> </w:t>
            </w:r>
            <w:proofErr w:type="spellStart"/>
            <w:r w:rsidRPr="00E3358F">
              <w:rPr>
                <w:rFonts w:ascii="微软雅黑" w:eastAsia="微软雅黑" w:hAnsi="微软雅黑"/>
                <w:sz w:val="22"/>
              </w:rPr>
              <w:t>sa</w:t>
            </w:r>
            <w:proofErr w:type="spellEnd"/>
            <w:r w:rsidRPr="00E3358F">
              <w:rPr>
                <w:rFonts w:ascii="微软雅黑" w:eastAsia="微软雅黑" w:hAnsi="微软雅黑"/>
                <w:sz w:val="22"/>
              </w:rPr>
              <w:t xml:space="preserve">-token </w:t>
            </w:r>
            <w:proofErr w:type="spellStart"/>
            <w:r w:rsidRPr="00E3358F">
              <w:rPr>
                <w:rFonts w:ascii="微软雅黑" w:eastAsia="微软雅黑" w:hAnsi="微软雅黑"/>
                <w:sz w:val="22"/>
              </w:rPr>
              <w:t>校验</w:t>
            </w:r>
            <w:proofErr w:type="spellEnd"/>
          </w:p>
        </w:tc>
      </w:tr>
      <w:tr w:rsidR="00E3358F" w:rsidRPr="00E3358F" w14:paraId="7E26582D" w14:textId="77777777" w:rsidTr="009172DC">
        <w:trPr>
          <w:jc w:val="center"/>
        </w:trPr>
        <w:tc>
          <w:tcPr>
            <w:tcW w:w="5081" w:type="dxa"/>
            <w:tcBorders>
              <w:top w:val="single" w:sz="4" w:space="0" w:color="auto"/>
              <w:left w:val="single" w:sz="4" w:space="0" w:color="auto"/>
              <w:bottom w:val="single" w:sz="4" w:space="0" w:color="auto"/>
              <w:right w:val="single" w:sz="4" w:space="0" w:color="auto"/>
            </w:tcBorders>
            <w:vAlign w:val="center"/>
          </w:tcPr>
          <w:p w14:paraId="6864A8B3" w14:textId="77777777" w:rsidR="00064006" w:rsidRPr="00E3358F" w:rsidRDefault="00064006" w:rsidP="009172DC">
            <w:pPr>
              <w:pStyle w:val="Compact"/>
              <w:snapToGrid w:val="0"/>
              <w:rPr>
                <w:rFonts w:ascii="微软雅黑" w:eastAsia="微软雅黑" w:hAnsi="微软雅黑"/>
                <w:sz w:val="22"/>
              </w:rPr>
            </w:pPr>
            <w:r w:rsidRPr="00E3358F">
              <w:rPr>
                <w:rStyle w:val="VerbatimChar"/>
                <w:rFonts w:ascii="微软雅黑" w:eastAsia="微软雅黑" w:hAnsi="微软雅黑"/>
              </w:rPr>
              <w:t>backend/.../</w:t>
            </w:r>
            <w:proofErr w:type="spellStart"/>
            <w:r w:rsidRPr="00E3358F">
              <w:rPr>
                <w:rStyle w:val="VerbatimChar"/>
                <w:rFonts w:ascii="微软雅黑" w:eastAsia="微软雅黑" w:hAnsi="微软雅黑"/>
              </w:rPr>
              <w:t>websocket</w:t>
            </w:r>
            <w:proofErr w:type="spellEnd"/>
            <w:r w:rsidRPr="00E3358F">
              <w:rPr>
                <w:rStyle w:val="VerbatimChar"/>
                <w:rFonts w:ascii="微软雅黑" w:eastAsia="微软雅黑" w:hAnsi="微软雅黑"/>
              </w:rPr>
              <w:t>/WebSocketSessionRegistry.java</w:t>
            </w:r>
          </w:p>
        </w:tc>
        <w:tc>
          <w:tcPr>
            <w:tcW w:w="3775" w:type="dxa"/>
            <w:tcBorders>
              <w:top w:val="single" w:sz="4" w:space="0" w:color="auto"/>
              <w:left w:val="single" w:sz="4" w:space="0" w:color="auto"/>
              <w:bottom w:val="single" w:sz="4" w:space="0" w:color="auto"/>
              <w:right w:val="single" w:sz="4" w:space="0" w:color="auto"/>
            </w:tcBorders>
            <w:vAlign w:val="center"/>
          </w:tcPr>
          <w:p w14:paraId="78A8C8A5" w14:textId="77777777" w:rsidR="00064006" w:rsidRPr="00E3358F" w:rsidRDefault="00064006" w:rsidP="009172DC">
            <w:pPr>
              <w:pStyle w:val="Compact"/>
              <w:snapToGrid w:val="0"/>
              <w:rPr>
                <w:rFonts w:ascii="微软雅黑" w:eastAsia="微软雅黑" w:hAnsi="微软雅黑"/>
                <w:sz w:val="22"/>
              </w:rPr>
            </w:pPr>
            <w:proofErr w:type="spellStart"/>
            <w:r w:rsidRPr="00E3358F">
              <w:rPr>
                <w:rStyle w:val="VerbatimChar"/>
                <w:rFonts w:ascii="微软雅黑" w:eastAsia="微软雅黑" w:hAnsi="微软雅黑"/>
              </w:rPr>
              <w:t>userId</w:t>
            </w:r>
            <w:proofErr w:type="spellEnd"/>
            <w:r w:rsidRPr="00E3358F">
              <w:rPr>
                <w:rStyle w:val="VerbatimChar"/>
                <w:rFonts w:ascii="微软雅黑" w:eastAsia="微软雅黑" w:hAnsi="微软雅黑"/>
              </w:rPr>
              <w:t xml:space="preserve"> → Set&lt;</w:t>
            </w:r>
            <w:proofErr w:type="spellStart"/>
            <w:r w:rsidRPr="00E3358F">
              <w:rPr>
                <w:rStyle w:val="VerbatimChar"/>
                <w:rFonts w:ascii="微软雅黑" w:eastAsia="微软雅黑" w:hAnsi="微软雅黑"/>
              </w:rPr>
              <w:t>WebSocketSession</w:t>
            </w:r>
            <w:proofErr w:type="spellEnd"/>
            <w:r w:rsidRPr="00E3358F">
              <w:rPr>
                <w:rStyle w:val="VerbatimChar"/>
                <w:rFonts w:ascii="微软雅黑" w:eastAsia="微软雅黑" w:hAnsi="微软雅黑"/>
              </w:rPr>
              <w:t>&gt;</w:t>
            </w:r>
            <w:r w:rsidRPr="00E3358F">
              <w:rPr>
                <w:rFonts w:ascii="微软雅黑" w:eastAsia="微软雅黑" w:hAnsi="微软雅黑"/>
                <w:sz w:val="22"/>
              </w:rPr>
              <w:t xml:space="preserve"> </w:t>
            </w:r>
            <w:proofErr w:type="spellStart"/>
            <w:r w:rsidRPr="00E3358F">
              <w:rPr>
                <w:rFonts w:ascii="微软雅黑" w:eastAsia="微软雅黑" w:hAnsi="微软雅黑"/>
                <w:sz w:val="22"/>
              </w:rPr>
              <w:t>映射</w:t>
            </w:r>
            <w:proofErr w:type="spellEnd"/>
          </w:p>
        </w:tc>
      </w:tr>
      <w:tr w:rsidR="00E3358F" w:rsidRPr="00E3358F" w14:paraId="10031703" w14:textId="77777777" w:rsidTr="009172DC">
        <w:trPr>
          <w:jc w:val="center"/>
        </w:trPr>
        <w:tc>
          <w:tcPr>
            <w:tcW w:w="5081" w:type="dxa"/>
            <w:tcBorders>
              <w:top w:val="single" w:sz="4" w:space="0" w:color="auto"/>
              <w:left w:val="single" w:sz="4" w:space="0" w:color="auto"/>
              <w:bottom w:val="single" w:sz="4" w:space="0" w:color="auto"/>
              <w:right w:val="single" w:sz="4" w:space="0" w:color="auto"/>
            </w:tcBorders>
            <w:shd w:val="clear" w:color="auto" w:fill="F8FAFC"/>
            <w:vAlign w:val="center"/>
          </w:tcPr>
          <w:p w14:paraId="2011A877" w14:textId="77777777" w:rsidR="00064006" w:rsidRPr="00E3358F" w:rsidRDefault="00064006" w:rsidP="009172DC">
            <w:pPr>
              <w:pStyle w:val="Compact"/>
              <w:snapToGrid w:val="0"/>
              <w:rPr>
                <w:rFonts w:ascii="微软雅黑" w:eastAsia="微软雅黑" w:hAnsi="微软雅黑"/>
                <w:sz w:val="22"/>
              </w:rPr>
            </w:pPr>
            <w:r w:rsidRPr="00E3358F">
              <w:rPr>
                <w:rStyle w:val="VerbatimChar"/>
                <w:rFonts w:ascii="微软雅黑" w:eastAsia="微软雅黑" w:hAnsi="微软雅黑"/>
              </w:rPr>
              <w:t>backend/.../event/listener/WebSocketPushListener.java</w:t>
            </w:r>
          </w:p>
        </w:tc>
        <w:tc>
          <w:tcPr>
            <w:tcW w:w="3775" w:type="dxa"/>
            <w:tcBorders>
              <w:top w:val="single" w:sz="4" w:space="0" w:color="auto"/>
              <w:left w:val="single" w:sz="4" w:space="0" w:color="auto"/>
              <w:bottom w:val="single" w:sz="4" w:space="0" w:color="auto"/>
              <w:right w:val="single" w:sz="4" w:space="0" w:color="auto"/>
            </w:tcBorders>
            <w:shd w:val="clear" w:color="auto" w:fill="F8FAFC"/>
            <w:vAlign w:val="center"/>
          </w:tcPr>
          <w:p w14:paraId="6078A948" w14:textId="77777777" w:rsidR="00064006" w:rsidRPr="00E3358F" w:rsidRDefault="00064006" w:rsidP="009172DC">
            <w:pPr>
              <w:pStyle w:val="Compact"/>
              <w:snapToGrid w:val="0"/>
              <w:rPr>
                <w:rFonts w:ascii="微软雅黑" w:eastAsia="微软雅黑" w:hAnsi="微软雅黑"/>
                <w:sz w:val="22"/>
              </w:rPr>
            </w:pPr>
            <w:r w:rsidRPr="00E3358F">
              <w:rPr>
                <w:rFonts w:ascii="微软雅黑" w:eastAsia="微软雅黑" w:hAnsi="微软雅黑"/>
                <w:b/>
                <w:bCs/>
                <w:sz w:val="22"/>
              </w:rPr>
              <w:t>新事件消费者</w:t>
            </w:r>
            <w:r w:rsidRPr="00E3358F">
              <w:rPr>
                <w:rFonts w:ascii="微软雅黑" w:eastAsia="微软雅黑" w:hAnsi="微软雅黑"/>
                <w:sz w:val="22"/>
              </w:rPr>
              <w:t xml:space="preserve">，6 </w:t>
            </w:r>
            <w:proofErr w:type="spellStart"/>
            <w:r w:rsidRPr="00E3358F">
              <w:rPr>
                <w:rFonts w:ascii="微软雅黑" w:eastAsia="微软雅黑" w:hAnsi="微软雅黑"/>
                <w:sz w:val="22"/>
              </w:rPr>
              <w:t>类事件</w:t>
            </w:r>
            <w:proofErr w:type="spellEnd"/>
            <w:r w:rsidRPr="00E3358F">
              <w:rPr>
                <w:rFonts w:ascii="微软雅黑" w:eastAsia="微软雅黑" w:hAnsi="微软雅黑"/>
                <w:sz w:val="22"/>
              </w:rPr>
              <w:t xml:space="preserve"> → </w:t>
            </w:r>
            <w:proofErr w:type="spellStart"/>
            <w:r w:rsidRPr="00E3358F">
              <w:rPr>
                <w:rFonts w:ascii="微软雅黑" w:eastAsia="微软雅黑" w:hAnsi="微软雅黑"/>
                <w:sz w:val="22"/>
              </w:rPr>
              <w:t>推送</w:t>
            </w:r>
            <w:proofErr w:type="spellEnd"/>
            <w:r w:rsidRPr="00E3358F">
              <w:rPr>
                <w:rFonts w:ascii="微软雅黑" w:eastAsia="微软雅黑" w:hAnsi="微软雅黑"/>
                <w:sz w:val="22"/>
              </w:rPr>
              <w:t xml:space="preserve"> payload</w:t>
            </w:r>
          </w:p>
        </w:tc>
      </w:tr>
      <w:tr w:rsidR="00E3358F" w:rsidRPr="00E3358F" w14:paraId="4C2F367F" w14:textId="77777777" w:rsidTr="009172DC">
        <w:trPr>
          <w:jc w:val="center"/>
        </w:trPr>
        <w:tc>
          <w:tcPr>
            <w:tcW w:w="5081" w:type="dxa"/>
            <w:tcBorders>
              <w:top w:val="single" w:sz="4" w:space="0" w:color="auto"/>
              <w:left w:val="single" w:sz="4" w:space="0" w:color="auto"/>
              <w:bottom w:val="single" w:sz="4" w:space="0" w:color="auto"/>
              <w:right w:val="single" w:sz="4" w:space="0" w:color="auto"/>
            </w:tcBorders>
            <w:vAlign w:val="center"/>
          </w:tcPr>
          <w:p w14:paraId="6196781F" w14:textId="77777777" w:rsidR="00064006" w:rsidRPr="00E3358F" w:rsidRDefault="00064006" w:rsidP="009172DC">
            <w:pPr>
              <w:pStyle w:val="Compact"/>
              <w:snapToGrid w:val="0"/>
              <w:rPr>
                <w:rFonts w:ascii="微软雅黑" w:eastAsia="微软雅黑" w:hAnsi="微软雅黑"/>
                <w:sz w:val="22"/>
              </w:rPr>
            </w:pPr>
            <w:r w:rsidRPr="00E3358F">
              <w:rPr>
                <w:rStyle w:val="VerbatimChar"/>
                <w:rFonts w:ascii="微软雅黑" w:eastAsia="微软雅黑" w:hAnsi="微软雅黑"/>
              </w:rPr>
              <w:t>backend/pom.xml</w:t>
            </w:r>
          </w:p>
        </w:tc>
        <w:tc>
          <w:tcPr>
            <w:tcW w:w="3775" w:type="dxa"/>
            <w:tcBorders>
              <w:top w:val="single" w:sz="4" w:space="0" w:color="auto"/>
              <w:left w:val="single" w:sz="4" w:space="0" w:color="auto"/>
              <w:bottom w:val="single" w:sz="4" w:space="0" w:color="auto"/>
              <w:right w:val="single" w:sz="4" w:space="0" w:color="auto"/>
            </w:tcBorders>
            <w:vAlign w:val="center"/>
          </w:tcPr>
          <w:p w14:paraId="648B39A4" w14:textId="77777777" w:rsidR="00064006" w:rsidRPr="00E3358F" w:rsidRDefault="00064006" w:rsidP="009172DC">
            <w:pPr>
              <w:pStyle w:val="Compact"/>
              <w:snapToGrid w:val="0"/>
              <w:rPr>
                <w:rFonts w:ascii="微软雅黑" w:eastAsia="微软雅黑" w:hAnsi="微软雅黑"/>
                <w:sz w:val="22"/>
              </w:rPr>
            </w:pPr>
            <w:r w:rsidRPr="00E3358F">
              <w:rPr>
                <w:rStyle w:val="VerbatimChar"/>
                <w:rFonts w:ascii="微软雅黑" w:eastAsia="微软雅黑" w:hAnsi="微软雅黑"/>
              </w:rPr>
              <w:t>spring-boot-starter-</w:t>
            </w:r>
            <w:proofErr w:type="spellStart"/>
            <w:r w:rsidRPr="00E3358F">
              <w:rPr>
                <w:rStyle w:val="VerbatimChar"/>
                <w:rFonts w:ascii="微软雅黑" w:eastAsia="微软雅黑" w:hAnsi="微软雅黑"/>
              </w:rPr>
              <w:t>websocket</w:t>
            </w:r>
            <w:proofErr w:type="spellEnd"/>
          </w:p>
        </w:tc>
      </w:tr>
    </w:tbl>
    <w:p w14:paraId="4A4A91E2" w14:textId="77777777" w:rsidR="00064006" w:rsidRPr="00E3358F" w:rsidRDefault="00064006" w:rsidP="00064006">
      <w:pPr>
        <w:pStyle w:val="a8"/>
        <w:rPr>
          <w:rFonts w:ascii="微软雅黑" w:hAnsi="微软雅黑"/>
        </w:rPr>
      </w:pPr>
      <w:proofErr w:type="spellStart"/>
      <w:r w:rsidRPr="00E3358F">
        <w:rPr>
          <w:rFonts w:ascii="微软雅黑" w:hAnsi="微软雅黑"/>
          <w:b/>
          <w:bCs/>
        </w:rPr>
        <w:t>后端修改</w:t>
      </w:r>
      <w:proofErr w:type="spellEnd"/>
      <w:r w:rsidRPr="00E3358F">
        <w:rPr>
          <w:rFonts w:ascii="微软雅黑" w:hAnsi="微软雅黑"/>
        </w:rPr>
        <w:t>：</w:t>
      </w:r>
    </w:p>
    <w:p w14:paraId="29CB6C96" w14:textId="77777777" w:rsidR="00064006" w:rsidRPr="00E3358F" w:rsidRDefault="00064006" w:rsidP="00064006">
      <w:pPr>
        <w:pStyle w:val="Compact"/>
        <w:numPr>
          <w:ilvl w:val="0"/>
          <w:numId w:val="39"/>
        </w:numPr>
        <w:rPr>
          <w:rFonts w:ascii="微软雅黑" w:eastAsia="微软雅黑" w:hAnsi="微软雅黑"/>
        </w:rPr>
      </w:pPr>
      <w:r w:rsidRPr="00E3358F">
        <w:rPr>
          <w:rStyle w:val="VerbatimChar"/>
          <w:rFonts w:ascii="微软雅黑" w:eastAsia="微软雅黑" w:hAnsi="微软雅黑"/>
        </w:rPr>
        <w:t>backend/.../config/SaTokenConfigure.java</w:t>
      </w:r>
      <w:r w:rsidRPr="00E3358F">
        <w:rPr>
          <w:rFonts w:ascii="微软雅黑" w:eastAsia="微软雅黑" w:hAnsi="微软雅黑"/>
        </w:rPr>
        <w:t xml:space="preserve"> (line 18-30) </w:t>
      </w:r>
      <w:proofErr w:type="spellStart"/>
      <w:r w:rsidRPr="00E3358F">
        <w:rPr>
          <w:rStyle w:val="VerbatimChar"/>
          <w:rFonts w:ascii="微软雅黑" w:eastAsia="微软雅黑" w:hAnsi="微软雅黑"/>
        </w:rPr>
        <w:t>notMatch</w:t>
      </w:r>
      <w:proofErr w:type="spellEnd"/>
      <w:r w:rsidRPr="00E3358F">
        <w:rPr>
          <w:rFonts w:ascii="微软雅黑" w:eastAsia="微软雅黑" w:hAnsi="微软雅黑"/>
        </w:rPr>
        <w:t xml:space="preserve"> </w:t>
      </w:r>
      <w:proofErr w:type="spellStart"/>
      <w:r w:rsidRPr="00E3358F">
        <w:rPr>
          <w:rFonts w:ascii="微软雅黑" w:eastAsia="微软雅黑" w:hAnsi="微软雅黑"/>
        </w:rPr>
        <w:t>加入</w:t>
      </w:r>
      <w:proofErr w:type="spellEnd"/>
      <w:r w:rsidRPr="00E3358F">
        <w:rPr>
          <w:rFonts w:ascii="微软雅黑" w:eastAsia="微软雅黑" w:hAnsi="微软雅黑"/>
        </w:rPr>
        <w:t xml:space="preserve"> </w:t>
      </w:r>
      <w:r w:rsidRPr="00E3358F">
        <w:rPr>
          <w:rStyle w:val="VerbatimChar"/>
          <w:rFonts w:ascii="微软雅黑" w:eastAsia="微软雅黑" w:hAnsi="微软雅黑"/>
        </w:rPr>
        <w:t>/</w:t>
      </w:r>
      <w:proofErr w:type="spellStart"/>
      <w:r w:rsidRPr="00E3358F">
        <w:rPr>
          <w:rStyle w:val="VerbatimChar"/>
          <w:rFonts w:ascii="微软雅黑" w:eastAsia="微软雅黑" w:hAnsi="微软雅黑"/>
        </w:rPr>
        <w:t>ws</w:t>
      </w:r>
      <w:proofErr w:type="spellEnd"/>
      <w:r w:rsidRPr="00E3358F">
        <w:rPr>
          <w:rStyle w:val="VerbatimChar"/>
          <w:rFonts w:ascii="微软雅黑" w:eastAsia="微软雅黑" w:hAnsi="微软雅黑"/>
        </w:rPr>
        <w:t>-courses/**</w:t>
      </w:r>
    </w:p>
    <w:p w14:paraId="7C117607" w14:textId="77777777" w:rsidR="00064006" w:rsidRPr="00E3358F" w:rsidRDefault="00064006" w:rsidP="00064006">
      <w:pPr>
        <w:pStyle w:val="Compact"/>
        <w:numPr>
          <w:ilvl w:val="0"/>
          <w:numId w:val="39"/>
        </w:numPr>
        <w:rPr>
          <w:rFonts w:ascii="微软雅黑" w:eastAsia="微软雅黑" w:hAnsi="微软雅黑"/>
        </w:rPr>
      </w:pPr>
      <w:r w:rsidRPr="00E3358F">
        <w:rPr>
          <w:rFonts w:ascii="微软雅黑" w:eastAsia="微软雅黑" w:hAnsi="微软雅黑"/>
        </w:rPr>
        <w:t xml:space="preserve">6 </w:t>
      </w:r>
      <w:proofErr w:type="spellStart"/>
      <w:r w:rsidRPr="00E3358F">
        <w:rPr>
          <w:rFonts w:ascii="微软雅黑" w:eastAsia="微软雅黑" w:hAnsi="微软雅黑"/>
        </w:rPr>
        <w:t>个事件类需补充推送决策字段（</w:t>
      </w:r>
      <w:r w:rsidRPr="00E3358F">
        <w:rPr>
          <w:rStyle w:val="VerbatimChar"/>
          <w:rFonts w:ascii="微软雅黑" w:eastAsia="微软雅黑" w:hAnsi="微软雅黑"/>
        </w:rPr>
        <w:t>courseType</w:t>
      </w:r>
      <w:r w:rsidRPr="00E3358F">
        <w:rPr>
          <w:rFonts w:ascii="微软雅黑" w:eastAsia="微软雅黑" w:hAnsi="微软雅黑"/>
        </w:rPr>
        <w:t>、</w:t>
      </w:r>
      <w:r w:rsidRPr="00E3358F">
        <w:rPr>
          <w:rStyle w:val="VerbatimChar"/>
          <w:rFonts w:ascii="微软雅黑" w:eastAsia="微软雅黑" w:hAnsi="微软雅黑"/>
        </w:rPr>
        <w:t>targetMajors</w:t>
      </w:r>
      <w:proofErr w:type="spellEnd"/>
      <w:r w:rsidRPr="00E3358F">
        <w:rPr>
          <w:rFonts w:ascii="微软雅黑" w:eastAsia="微软雅黑" w:hAnsi="微软雅黑"/>
        </w:rPr>
        <w:t xml:space="preserve"> 等）</w:t>
      </w:r>
    </w:p>
    <w:p w14:paraId="44E9EBF2" w14:textId="77777777" w:rsidR="00064006" w:rsidRPr="00E3358F" w:rsidRDefault="00064006" w:rsidP="00064006">
      <w:pPr>
        <w:pStyle w:val="Compact"/>
        <w:numPr>
          <w:ilvl w:val="0"/>
          <w:numId w:val="39"/>
        </w:numPr>
        <w:rPr>
          <w:rFonts w:ascii="微软雅黑" w:eastAsia="微软雅黑" w:hAnsi="微软雅黑"/>
        </w:rPr>
      </w:pPr>
      <w:r w:rsidRPr="00E3358F">
        <w:rPr>
          <w:rStyle w:val="VerbatimChar"/>
          <w:rFonts w:ascii="微软雅黑" w:eastAsia="微软雅黑" w:hAnsi="微软雅黑"/>
        </w:rPr>
        <w:t>event/CourseEventPublisher.java</w:t>
      </w:r>
      <w:r w:rsidRPr="00E3358F">
        <w:rPr>
          <w:rFonts w:ascii="微软雅黑" w:eastAsia="微软雅黑" w:hAnsi="微软雅黑"/>
        </w:rPr>
        <w:t xml:space="preserve"> </w:t>
      </w:r>
      <w:proofErr w:type="spellStart"/>
      <w:r w:rsidRPr="00E3358F">
        <w:rPr>
          <w:rFonts w:ascii="微软雅黑" w:eastAsia="微软雅黑" w:hAnsi="微软雅黑"/>
        </w:rPr>
        <w:t>接口签名不变（Facade</w:t>
      </w:r>
      <w:proofErr w:type="spellEnd"/>
      <w:r w:rsidRPr="00E3358F">
        <w:rPr>
          <w:rFonts w:ascii="微软雅黑" w:eastAsia="微软雅黑" w:hAnsi="微软雅黑"/>
        </w:rPr>
        <w:t xml:space="preserve"> </w:t>
      </w:r>
      <w:proofErr w:type="spellStart"/>
      <w:r w:rsidRPr="00E3358F">
        <w:rPr>
          <w:rFonts w:ascii="微软雅黑" w:eastAsia="微软雅黑" w:hAnsi="微软雅黑"/>
        </w:rPr>
        <w:t>抽象红利</w:t>
      </w:r>
      <w:proofErr w:type="spellEnd"/>
      <w:r w:rsidRPr="00E3358F">
        <w:rPr>
          <w:rFonts w:ascii="微软雅黑" w:eastAsia="微软雅黑" w:hAnsi="微软雅黑"/>
        </w:rPr>
        <w:t>）</w:t>
      </w:r>
    </w:p>
    <w:p w14:paraId="5D0D7110" w14:textId="77777777" w:rsidR="00064006" w:rsidRPr="00E3358F" w:rsidRDefault="00064006" w:rsidP="00064006">
      <w:pPr>
        <w:pStyle w:val="FirstParagraph"/>
        <w:rPr>
          <w:rFonts w:ascii="微软雅黑" w:eastAsia="微软雅黑" w:hAnsi="微软雅黑"/>
        </w:rPr>
      </w:pPr>
      <w:proofErr w:type="spellStart"/>
      <w:r w:rsidRPr="00E3358F">
        <w:rPr>
          <w:rFonts w:ascii="微软雅黑" w:eastAsia="微软雅黑" w:hAnsi="微软雅黑"/>
          <w:b/>
          <w:bCs/>
        </w:rPr>
        <w:t>前端新增</w:t>
      </w:r>
      <w:proofErr w:type="spellEnd"/>
      <w:r w:rsidRPr="00E3358F">
        <w:rPr>
          <w:rFonts w:ascii="微软雅黑" w:eastAsia="微软雅黑" w:hAnsi="微软雅黑"/>
          <w:b/>
          <w:bCs/>
        </w:rPr>
        <w:t>/</w:t>
      </w:r>
      <w:proofErr w:type="spellStart"/>
      <w:r w:rsidRPr="00E3358F">
        <w:rPr>
          <w:rFonts w:ascii="微软雅黑" w:eastAsia="微软雅黑" w:hAnsi="微软雅黑"/>
          <w:b/>
          <w:bCs/>
        </w:rPr>
        <w:t>修改</w:t>
      </w:r>
      <w:proofErr w:type="spellEnd"/>
      <w:r w:rsidRPr="00E3358F">
        <w:rPr>
          <w:rFonts w:ascii="微软雅黑" w:eastAsia="微软雅黑" w:hAnsi="微软雅黑"/>
        </w:rPr>
        <w:t>：</w:t>
      </w:r>
    </w:p>
    <w:p w14:paraId="67B75DF5" w14:textId="77777777" w:rsidR="00064006" w:rsidRPr="00E3358F" w:rsidRDefault="00064006" w:rsidP="00064006">
      <w:pPr>
        <w:pStyle w:val="a7"/>
        <w:jc w:val="center"/>
        <w:rPr>
          <w:rFonts w:ascii="微软雅黑" w:hAnsi="微软雅黑"/>
          <w:color w:val="auto"/>
          <w:lang w:eastAsia="zh-CN"/>
        </w:rPr>
      </w:pPr>
      <w:r w:rsidRPr="00E3358F">
        <w:rPr>
          <w:rFonts w:ascii="微软雅黑" w:hAnsi="微软雅黑"/>
          <w:color w:val="auto"/>
        </w:rPr>
        <w:t xml:space="preserve">表4- </w:t>
      </w:r>
      <w:r w:rsidRPr="00E3358F">
        <w:rPr>
          <w:rFonts w:ascii="微软雅黑" w:hAnsi="微软雅黑"/>
          <w:color w:val="auto"/>
        </w:rPr>
        <w:fldChar w:fldCharType="begin"/>
      </w:r>
      <w:r w:rsidRPr="00E3358F">
        <w:rPr>
          <w:rFonts w:ascii="微软雅黑" w:hAnsi="微软雅黑"/>
          <w:color w:val="auto"/>
        </w:rPr>
        <w:instrText xml:space="preserve"> SEQ 表4- \* ARABIC </w:instrText>
      </w:r>
      <w:r w:rsidRPr="00E3358F">
        <w:rPr>
          <w:rFonts w:ascii="微软雅黑" w:hAnsi="微软雅黑"/>
          <w:color w:val="auto"/>
        </w:rPr>
        <w:fldChar w:fldCharType="separate"/>
      </w:r>
      <w:r w:rsidRPr="00E3358F">
        <w:rPr>
          <w:rFonts w:ascii="微软雅黑" w:hAnsi="微软雅黑"/>
          <w:color w:val="auto"/>
        </w:rPr>
        <w:t>9</w:t>
      </w:r>
      <w:r w:rsidRPr="00E3358F">
        <w:rPr>
          <w:rFonts w:ascii="微软雅黑" w:hAnsi="微软雅黑"/>
          <w:color w:val="auto"/>
        </w:rPr>
        <w:fldChar w:fldCharType="end"/>
      </w:r>
      <w:r w:rsidRPr="00E3358F">
        <w:rPr>
          <w:rFonts w:ascii="微软雅黑" w:hAnsi="微软雅黑" w:hint="eastAsia"/>
          <w:color w:val="auto"/>
          <w:lang w:eastAsia="zh-CN"/>
        </w:rPr>
        <w:t>前端新增/修改组件</w:t>
      </w:r>
    </w:p>
    <w:tbl>
      <w:tblPr>
        <w:tblStyle w:val="Table"/>
        <w:tblW w:w="8856" w:type="dxa"/>
        <w:jc w:val="center"/>
        <w:tblInd w:w="0" w:type="dxa"/>
        <w:tblBorders>
          <w:top w:val="single" w:sz="6" w:space="0" w:color="E2E8F0"/>
          <w:left w:val="single" w:sz="6" w:space="0" w:color="E2E8F0"/>
          <w:bottom w:val="single" w:sz="6" w:space="0" w:color="E2E8F0"/>
          <w:right w:val="single" w:sz="6" w:space="0" w:color="E2E8F0"/>
          <w:insideH w:val="single" w:sz="6" w:space="0" w:color="E2E8F0"/>
          <w:insideV w:val="single" w:sz="6" w:space="0" w:color="E2E8F0"/>
        </w:tblBorders>
        <w:tblLook w:val="04A0" w:firstRow="1" w:lastRow="0" w:firstColumn="1" w:lastColumn="0" w:noHBand="0" w:noVBand="1"/>
      </w:tblPr>
      <w:tblGrid>
        <w:gridCol w:w="3804"/>
        <w:gridCol w:w="5052"/>
      </w:tblGrid>
      <w:tr w:rsidR="00E3358F" w:rsidRPr="00E3358F" w14:paraId="0C2591B5" w14:textId="77777777" w:rsidTr="009172DC">
        <w:trPr>
          <w:cnfStyle w:val="100000000000" w:firstRow="1" w:lastRow="0" w:firstColumn="0" w:lastColumn="0" w:oddVBand="0" w:evenVBand="0" w:oddHBand="0" w:evenHBand="0" w:firstRowFirstColumn="0" w:firstRowLastColumn="0" w:lastRowFirstColumn="0" w:lastRowLastColumn="0"/>
          <w:tblHeader/>
          <w:jc w:val="center"/>
        </w:trPr>
        <w:tc>
          <w:tcPr>
            <w:tcW w:w="3676" w:type="dxa"/>
            <w:tcBorders>
              <w:top w:val="single" w:sz="4" w:space="0" w:color="auto"/>
              <w:left w:val="single" w:sz="4" w:space="0" w:color="auto"/>
              <w:bottom w:val="single" w:sz="4" w:space="0" w:color="auto"/>
              <w:right w:val="single" w:sz="4" w:space="0" w:color="auto"/>
            </w:tcBorders>
            <w:shd w:val="clear" w:color="auto" w:fill="EEF4FF"/>
            <w:vAlign w:val="center"/>
          </w:tcPr>
          <w:p w14:paraId="009C7678" w14:textId="77777777" w:rsidR="00064006" w:rsidRPr="00E3358F" w:rsidRDefault="00064006" w:rsidP="009172DC">
            <w:pPr>
              <w:pStyle w:val="Compact"/>
              <w:snapToGrid w:val="0"/>
              <w:jc w:val="center"/>
              <w:rPr>
                <w:rFonts w:ascii="微软雅黑" w:eastAsia="微软雅黑" w:hAnsi="微软雅黑"/>
                <w:b/>
                <w:sz w:val="22"/>
              </w:rPr>
            </w:pPr>
            <w:proofErr w:type="spellStart"/>
            <w:r w:rsidRPr="00E3358F">
              <w:rPr>
                <w:rFonts w:ascii="微软雅黑" w:eastAsia="微软雅黑" w:hAnsi="微软雅黑"/>
                <w:b/>
                <w:sz w:val="22"/>
              </w:rPr>
              <w:t>路径</w:t>
            </w:r>
            <w:proofErr w:type="spellEnd"/>
          </w:p>
        </w:tc>
        <w:tc>
          <w:tcPr>
            <w:tcW w:w="5180" w:type="dxa"/>
            <w:tcBorders>
              <w:top w:val="single" w:sz="4" w:space="0" w:color="auto"/>
              <w:left w:val="single" w:sz="4" w:space="0" w:color="auto"/>
              <w:bottom w:val="single" w:sz="4" w:space="0" w:color="auto"/>
              <w:right w:val="single" w:sz="4" w:space="0" w:color="auto"/>
            </w:tcBorders>
            <w:shd w:val="clear" w:color="auto" w:fill="EEF4FF"/>
            <w:vAlign w:val="center"/>
          </w:tcPr>
          <w:p w14:paraId="0D7993BE" w14:textId="77777777" w:rsidR="00064006" w:rsidRPr="00E3358F" w:rsidRDefault="00064006" w:rsidP="009172DC">
            <w:pPr>
              <w:pStyle w:val="Compact"/>
              <w:snapToGrid w:val="0"/>
              <w:jc w:val="center"/>
              <w:rPr>
                <w:rFonts w:ascii="微软雅黑" w:eastAsia="微软雅黑" w:hAnsi="微软雅黑"/>
                <w:b/>
                <w:sz w:val="22"/>
              </w:rPr>
            </w:pPr>
            <w:proofErr w:type="spellStart"/>
            <w:r w:rsidRPr="00E3358F">
              <w:rPr>
                <w:rFonts w:ascii="微软雅黑" w:eastAsia="微软雅黑" w:hAnsi="微软雅黑"/>
                <w:b/>
                <w:sz w:val="22"/>
              </w:rPr>
              <w:t>改动</w:t>
            </w:r>
            <w:proofErr w:type="spellEnd"/>
          </w:p>
        </w:tc>
      </w:tr>
      <w:tr w:rsidR="00E3358F" w:rsidRPr="00E3358F" w14:paraId="50B61673" w14:textId="77777777" w:rsidTr="009172DC">
        <w:trPr>
          <w:jc w:val="center"/>
        </w:trPr>
        <w:tc>
          <w:tcPr>
            <w:tcW w:w="3676" w:type="dxa"/>
            <w:tcBorders>
              <w:top w:val="single" w:sz="4" w:space="0" w:color="auto"/>
              <w:left w:val="single" w:sz="4" w:space="0" w:color="auto"/>
              <w:bottom w:val="single" w:sz="4" w:space="0" w:color="auto"/>
              <w:right w:val="single" w:sz="4" w:space="0" w:color="auto"/>
            </w:tcBorders>
            <w:vAlign w:val="center"/>
          </w:tcPr>
          <w:p w14:paraId="185375C8" w14:textId="77777777" w:rsidR="00064006" w:rsidRPr="00E3358F" w:rsidRDefault="00064006" w:rsidP="009172DC">
            <w:pPr>
              <w:pStyle w:val="Compact"/>
              <w:snapToGrid w:val="0"/>
              <w:rPr>
                <w:rFonts w:ascii="微软雅黑" w:eastAsia="微软雅黑" w:hAnsi="微软雅黑"/>
                <w:sz w:val="22"/>
              </w:rPr>
            </w:pPr>
            <w:r w:rsidRPr="00E3358F">
              <w:rPr>
                <w:rStyle w:val="VerbatimChar"/>
                <w:rFonts w:ascii="微软雅黑" w:eastAsia="微软雅黑" w:hAnsi="微软雅黑"/>
              </w:rPr>
              <w:t>frontend/</w:t>
            </w:r>
            <w:proofErr w:type="spellStart"/>
            <w:r w:rsidRPr="00E3358F">
              <w:rPr>
                <w:rStyle w:val="VerbatimChar"/>
                <w:rFonts w:ascii="微软雅黑" w:eastAsia="微软雅黑" w:hAnsi="微软雅黑"/>
              </w:rPr>
              <w:t>src</w:t>
            </w:r>
            <w:proofErr w:type="spellEnd"/>
            <w:r w:rsidRPr="00E3358F">
              <w:rPr>
                <w:rStyle w:val="VerbatimChar"/>
                <w:rFonts w:ascii="微软雅黑" w:eastAsia="微软雅黑" w:hAnsi="微软雅黑"/>
              </w:rPr>
              <w:t>/utils/</w:t>
            </w:r>
            <w:proofErr w:type="spellStart"/>
            <w:r w:rsidRPr="00E3358F">
              <w:rPr>
                <w:rStyle w:val="VerbatimChar"/>
                <w:rFonts w:ascii="微软雅黑" w:eastAsia="微软雅黑" w:hAnsi="微软雅黑"/>
              </w:rPr>
              <w:t>wsClient.js</w:t>
            </w:r>
            <w:r w:rsidRPr="00E3358F">
              <w:rPr>
                <w:rFonts w:ascii="微软雅黑" w:eastAsia="微软雅黑" w:hAnsi="微软雅黑"/>
                <w:sz w:val="22"/>
              </w:rPr>
              <w:t>（新增</w:t>
            </w:r>
            <w:proofErr w:type="spellEnd"/>
            <w:r w:rsidRPr="00E3358F">
              <w:rPr>
                <w:rFonts w:ascii="微软雅黑" w:eastAsia="微软雅黑" w:hAnsi="微软雅黑"/>
                <w:sz w:val="22"/>
              </w:rPr>
              <w:t>）</w:t>
            </w:r>
          </w:p>
        </w:tc>
        <w:tc>
          <w:tcPr>
            <w:tcW w:w="5180" w:type="dxa"/>
            <w:tcBorders>
              <w:top w:val="single" w:sz="4" w:space="0" w:color="auto"/>
              <w:left w:val="single" w:sz="4" w:space="0" w:color="auto"/>
              <w:bottom w:val="single" w:sz="4" w:space="0" w:color="auto"/>
              <w:right w:val="single" w:sz="4" w:space="0" w:color="auto"/>
            </w:tcBorders>
            <w:vAlign w:val="center"/>
          </w:tcPr>
          <w:p w14:paraId="54DA2B25" w14:textId="77777777" w:rsidR="00064006" w:rsidRPr="00E3358F" w:rsidRDefault="00064006" w:rsidP="009172DC">
            <w:pPr>
              <w:pStyle w:val="Compact"/>
              <w:snapToGrid w:val="0"/>
              <w:rPr>
                <w:rFonts w:ascii="微软雅黑" w:eastAsia="微软雅黑" w:hAnsi="微软雅黑"/>
                <w:sz w:val="22"/>
              </w:rPr>
            </w:pPr>
            <w:r w:rsidRPr="00E3358F">
              <w:rPr>
                <w:rFonts w:ascii="微软雅黑" w:eastAsia="微软雅黑" w:hAnsi="微软雅黑"/>
                <w:sz w:val="22"/>
              </w:rPr>
              <w:t>STOMP/</w:t>
            </w:r>
            <w:proofErr w:type="spellStart"/>
            <w:r w:rsidRPr="00E3358F">
              <w:rPr>
                <w:rFonts w:ascii="微软雅黑" w:eastAsia="微软雅黑" w:hAnsi="微软雅黑"/>
                <w:sz w:val="22"/>
              </w:rPr>
              <w:t>SockJS</w:t>
            </w:r>
            <w:proofErr w:type="spellEnd"/>
            <w:r w:rsidRPr="00E3358F">
              <w:rPr>
                <w:rFonts w:ascii="微软雅黑" w:eastAsia="微软雅黑" w:hAnsi="微软雅黑"/>
                <w:sz w:val="22"/>
              </w:rPr>
              <w:t xml:space="preserve"> </w:t>
            </w:r>
            <w:proofErr w:type="spellStart"/>
            <w:r w:rsidRPr="00E3358F">
              <w:rPr>
                <w:rFonts w:ascii="微软雅黑" w:eastAsia="微软雅黑" w:hAnsi="微软雅黑"/>
                <w:sz w:val="22"/>
              </w:rPr>
              <w:t>客户端，附带</w:t>
            </w:r>
            <w:proofErr w:type="spellEnd"/>
            <w:r w:rsidRPr="00E3358F">
              <w:rPr>
                <w:rFonts w:ascii="微软雅黑" w:eastAsia="微软雅黑" w:hAnsi="微软雅黑"/>
                <w:sz w:val="22"/>
              </w:rPr>
              <w:t xml:space="preserve"> </w:t>
            </w:r>
            <w:proofErr w:type="spellStart"/>
            <w:r w:rsidRPr="00E3358F">
              <w:rPr>
                <w:rStyle w:val="VerbatimChar"/>
                <w:rFonts w:ascii="微软雅黑" w:eastAsia="微软雅黑" w:hAnsi="微软雅黑"/>
              </w:rPr>
              <w:t>satoken</w:t>
            </w:r>
            <w:r w:rsidRPr="00E3358F">
              <w:rPr>
                <w:rFonts w:ascii="微软雅黑" w:eastAsia="微软雅黑" w:hAnsi="微软雅黑"/>
                <w:sz w:val="22"/>
              </w:rPr>
              <w:t>、指数退避重连</w:t>
            </w:r>
            <w:proofErr w:type="spellEnd"/>
          </w:p>
        </w:tc>
      </w:tr>
      <w:tr w:rsidR="00E3358F" w:rsidRPr="00E3358F" w14:paraId="2D12554F" w14:textId="77777777" w:rsidTr="009172DC">
        <w:trPr>
          <w:jc w:val="center"/>
        </w:trPr>
        <w:tc>
          <w:tcPr>
            <w:tcW w:w="3676" w:type="dxa"/>
            <w:tcBorders>
              <w:top w:val="single" w:sz="4" w:space="0" w:color="auto"/>
              <w:left w:val="single" w:sz="4" w:space="0" w:color="auto"/>
              <w:bottom w:val="single" w:sz="4" w:space="0" w:color="auto"/>
              <w:right w:val="single" w:sz="4" w:space="0" w:color="auto"/>
            </w:tcBorders>
            <w:shd w:val="clear" w:color="auto" w:fill="F8FAFC"/>
            <w:vAlign w:val="center"/>
          </w:tcPr>
          <w:p w14:paraId="7488206D" w14:textId="77777777" w:rsidR="00064006" w:rsidRPr="00E3358F" w:rsidRDefault="00064006" w:rsidP="009172DC">
            <w:pPr>
              <w:pStyle w:val="Compact"/>
              <w:snapToGrid w:val="0"/>
              <w:rPr>
                <w:rFonts w:ascii="微软雅黑" w:eastAsia="微软雅黑" w:hAnsi="微软雅黑"/>
                <w:sz w:val="22"/>
              </w:rPr>
            </w:pPr>
            <w:r w:rsidRPr="00E3358F">
              <w:rPr>
                <w:rStyle w:val="VerbatimChar"/>
                <w:rFonts w:ascii="微软雅黑" w:eastAsia="微软雅黑" w:hAnsi="微软雅黑"/>
              </w:rPr>
              <w:t>frontend/</w:t>
            </w:r>
            <w:proofErr w:type="spellStart"/>
            <w:r w:rsidRPr="00E3358F">
              <w:rPr>
                <w:rStyle w:val="VerbatimChar"/>
                <w:rFonts w:ascii="微软雅黑" w:eastAsia="微软雅黑" w:hAnsi="微软雅黑"/>
              </w:rPr>
              <w:t>src</w:t>
            </w:r>
            <w:proofErr w:type="spellEnd"/>
            <w:r w:rsidRPr="00E3358F">
              <w:rPr>
                <w:rStyle w:val="VerbatimChar"/>
                <w:rFonts w:ascii="微软雅黑" w:eastAsia="微软雅黑" w:hAnsi="微软雅黑"/>
              </w:rPr>
              <w:t>/utils/</w:t>
            </w:r>
            <w:proofErr w:type="spellStart"/>
            <w:r w:rsidRPr="00E3358F">
              <w:rPr>
                <w:rStyle w:val="VerbatimChar"/>
                <w:rFonts w:ascii="微软雅黑" w:eastAsia="微软雅黑" w:hAnsi="微软雅黑"/>
              </w:rPr>
              <w:t>wsBridge.js</w:t>
            </w:r>
            <w:r w:rsidRPr="00E3358F">
              <w:rPr>
                <w:rFonts w:ascii="微软雅黑" w:eastAsia="微软雅黑" w:hAnsi="微软雅黑"/>
                <w:sz w:val="22"/>
              </w:rPr>
              <w:t>（新增</w:t>
            </w:r>
            <w:proofErr w:type="spellEnd"/>
            <w:r w:rsidRPr="00E3358F">
              <w:rPr>
                <w:rFonts w:ascii="微软雅黑" w:eastAsia="微软雅黑" w:hAnsi="微软雅黑"/>
                <w:sz w:val="22"/>
              </w:rPr>
              <w:t>）</w:t>
            </w:r>
          </w:p>
        </w:tc>
        <w:tc>
          <w:tcPr>
            <w:tcW w:w="5180" w:type="dxa"/>
            <w:tcBorders>
              <w:top w:val="single" w:sz="4" w:space="0" w:color="auto"/>
              <w:left w:val="single" w:sz="4" w:space="0" w:color="auto"/>
              <w:bottom w:val="single" w:sz="4" w:space="0" w:color="auto"/>
              <w:right w:val="single" w:sz="4" w:space="0" w:color="auto"/>
            </w:tcBorders>
            <w:shd w:val="clear" w:color="auto" w:fill="F8FAFC"/>
            <w:vAlign w:val="center"/>
          </w:tcPr>
          <w:p w14:paraId="2550EFF5" w14:textId="77777777" w:rsidR="00064006" w:rsidRPr="00E3358F" w:rsidRDefault="00064006" w:rsidP="009172DC">
            <w:pPr>
              <w:pStyle w:val="Compact"/>
              <w:snapToGrid w:val="0"/>
              <w:rPr>
                <w:rFonts w:ascii="微软雅黑" w:eastAsia="微软雅黑" w:hAnsi="微软雅黑"/>
                <w:sz w:val="22"/>
              </w:rPr>
            </w:pPr>
            <w:proofErr w:type="spellStart"/>
            <w:r w:rsidRPr="00E3358F">
              <w:rPr>
                <w:rFonts w:ascii="微软雅黑" w:eastAsia="微软雅黑" w:hAnsi="微软雅黑"/>
                <w:b/>
                <w:bCs/>
                <w:sz w:val="22"/>
              </w:rPr>
              <w:t>关键桥接</w:t>
            </w:r>
            <w:r w:rsidRPr="00E3358F">
              <w:rPr>
                <w:rFonts w:ascii="微软雅黑" w:eastAsia="微软雅黑" w:hAnsi="微软雅黑"/>
                <w:sz w:val="22"/>
              </w:rPr>
              <w:t>：远程事件</w:t>
            </w:r>
            <w:proofErr w:type="spellEnd"/>
            <w:r w:rsidRPr="00E3358F">
              <w:rPr>
                <w:rFonts w:ascii="微软雅黑" w:eastAsia="微软雅黑" w:hAnsi="微软雅黑"/>
                <w:sz w:val="22"/>
              </w:rPr>
              <w:t xml:space="preserve"> → </w:t>
            </w:r>
            <w:proofErr w:type="spellStart"/>
            <w:r w:rsidRPr="00E3358F">
              <w:rPr>
                <w:rStyle w:val="VerbatimChar"/>
                <w:rFonts w:ascii="微软雅黑" w:eastAsia="微软雅黑" w:hAnsi="微软雅黑"/>
              </w:rPr>
              <w:t>bus.emit</w:t>
            </w:r>
            <w:proofErr w:type="spellEnd"/>
            <w:r w:rsidRPr="00E3358F">
              <w:rPr>
                <w:rStyle w:val="VerbatimChar"/>
                <w:rFonts w:ascii="微软雅黑" w:eastAsia="微软雅黑" w:hAnsi="微软雅黑"/>
              </w:rPr>
              <w:t>()</w:t>
            </w:r>
            <w:r w:rsidRPr="00E3358F">
              <w:rPr>
                <w:rFonts w:ascii="微软雅黑" w:eastAsia="微软雅黑" w:hAnsi="微软雅黑"/>
                <w:sz w:val="22"/>
              </w:rPr>
              <w:t xml:space="preserve"> </w:t>
            </w:r>
            <w:proofErr w:type="spellStart"/>
            <w:r w:rsidRPr="00E3358F">
              <w:rPr>
                <w:rFonts w:ascii="微软雅黑" w:eastAsia="微软雅黑" w:hAnsi="微软雅黑"/>
                <w:sz w:val="22"/>
              </w:rPr>
              <w:t>本地</w:t>
            </w:r>
            <w:proofErr w:type="spellEnd"/>
            <w:r w:rsidRPr="00E3358F">
              <w:rPr>
                <w:rFonts w:ascii="微软雅黑" w:eastAsia="微软雅黑" w:hAnsi="微软雅黑"/>
                <w:sz w:val="22"/>
              </w:rPr>
              <w:t xml:space="preserve"> mitt</w:t>
            </w:r>
          </w:p>
        </w:tc>
      </w:tr>
      <w:tr w:rsidR="00E3358F" w:rsidRPr="00E3358F" w14:paraId="00BD277D" w14:textId="77777777" w:rsidTr="009172DC">
        <w:trPr>
          <w:jc w:val="center"/>
        </w:trPr>
        <w:tc>
          <w:tcPr>
            <w:tcW w:w="3676" w:type="dxa"/>
            <w:tcBorders>
              <w:top w:val="single" w:sz="4" w:space="0" w:color="auto"/>
              <w:left w:val="single" w:sz="4" w:space="0" w:color="auto"/>
              <w:bottom w:val="single" w:sz="4" w:space="0" w:color="auto"/>
              <w:right w:val="single" w:sz="4" w:space="0" w:color="auto"/>
            </w:tcBorders>
            <w:vAlign w:val="center"/>
          </w:tcPr>
          <w:p w14:paraId="335F803B" w14:textId="77777777" w:rsidR="00064006" w:rsidRPr="00E3358F" w:rsidRDefault="00064006" w:rsidP="009172DC">
            <w:pPr>
              <w:pStyle w:val="Compact"/>
              <w:snapToGrid w:val="0"/>
              <w:rPr>
                <w:rFonts w:ascii="微软雅黑" w:eastAsia="微软雅黑" w:hAnsi="微软雅黑"/>
                <w:sz w:val="22"/>
              </w:rPr>
            </w:pPr>
            <w:r w:rsidRPr="00E3358F">
              <w:rPr>
                <w:rStyle w:val="VerbatimChar"/>
                <w:rFonts w:ascii="微软雅黑" w:eastAsia="微软雅黑" w:hAnsi="微软雅黑"/>
              </w:rPr>
              <w:t>frontend/</w:t>
            </w:r>
            <w:proofErr w:type="spellStart"/>
            <w:r w:rsidRPr="00E3358F">
              <w:rPr>
                <w:rStyle w:val="VerbatimChar"/>
                <w:rFonts w:ascii="微软雅黑" w:eastAsia="微软雅黑" w:hAnsi="微软雅黑"/>
              </w:rPr>
              <w:t>package.json</w:t>
            </w:r>
            <w:proofErr w:type="spellEnd"/>
          </w:p>
        </w:tc>
        <w:tc>
          <w:tcPr>
            <w:tcW w:w="5180" w:type="dxa"/>
            <w:tcBorders>
              <w:top w:val="single" w:sz="4" w:space="0" w:color="auto"/>
              <w:left w:val="single" w:sz="4" w:space="0" w:color="auto"/>
              <w:bottom w:val="single" w:sz="4" w:space="0" w:color="auto"/>
              <w:right w:val="single" w:sz="4" w:space="0" w:color="auto"/>
            </w:tcBorders>
            <w:vAlign w:val="center"/>
          </w:tcPr>
          <w:p w14:paraId="71C72AAD" w14:textId="77777777" w:rsidR="00064006" w:rsidRPr="00E3358F" w:rsidRDefault="00064006" w:rsidP="009172DC">
            <w:pPr>
              <w:pStyle w:val="Compact"/>
              <w:snapToGrid w:val="0"/>
              <w:rPr>
                <w:rFonts w:ascii="微软雅黑" w:eastAsia="微软雅黑" w:hAnsi="微软雅黑"/>
                <w:sz w:val="22"/>
              </w:rPr>
            </w:pPr>
            <w:proofErr w:type="spellStart"/>
            <w:r w:rsidRPr="00E3358F">
              <w:rPr>
                <w:rFonts w:ascii="微软雅黑" w:eastAsia="微软雅黑" w:hAnsi="微软雅黑"/>
                <w:sz w:val="22"/>
              </w:rPr>
              <w:t>新增</w:t>
            </w:r>
            <w:proofErr w:type="spellEnd"/>
            <w:r w:rsidRPr="00E3358F">
              <w:rPr>
                <w:rFonts w:ascii="微软雅黑" w:eastAsia="微软雅黑" w:hAnsi="微软雅黑"/>
                <w:sz w:val="22"/>
              </w:rPr>
              <w:t xml:space="preserve"> </w:t>
            </w:r>
            <w:r w:rsidRPr="00E3358F">
              <w:rPr>
                <w:rStyle w:val="VerbatimChar"/>
                <w:rFonts w:ascii="微软雅黑" w:eastAsia="微软雅黑" w:hAnsi="微软雅黑"/>
              </w:rPr>
              <w:t>@stomp/stompjs</w:t>
            </w:r>
            <w:r w:rsidRPr="00E3358F">
              <w:rPr>
                <w:rFonts w:ascii="微软雅黑" w:eastAsia="微软雅黑" w:hAnsi="微软雅黑"/>
                <w:sz w:val="22"/>
              </w:rPr>
              <w:t>、</w:t>
            </w:r>
            <w:r w:rsidRPr="00E3358F">
              <w:rPr>
                <w:rStyle w:val="VerbatimChar"/>
                <w:rFonts w:ascii="微软雅黑" w:eastAsia="微软雅黑" w:hAnsi="微软雅黑"/>
              </w:rPr>
              <w:t>sockjs-client</w:t>
            </w:r>
          </w:p>
        </w:tc>
      </w:tr>
      <w:tr w:rsidR="00E3358F" w:rsidRPr="00E3358F" w14:paraId="19C989B3" w14:textId="77777777" w:rsidTr="009172DC">
        <w:trPr>
          <w:jc w:val="center"/>
        </w:trPr>
        <w:tc>
          <w:tcPr>
            <w:tcW w:w="3676" w:type="dxa"/>
            <w:tcBorders>
              <w:top w:val="single" w:sz="4" w:space="0" w:color="auto"/>
              <w:left w:val="single" w:sz="4" w:space="0" w:color="auto"/>
              <w:bottom w:val="single" w:sz="4" w:space="0" w:color="auto"/>
              <w:right w:val="single" w:sz="4" w:space="0" w:color="auto"/>
            </w:tcBorders>
            <w:shd w:val="clear" w:color="auto" w:fill="F8FAFC"/>
            <w:vAlign w:val="center"/>
          </w:tcPr>
          <w:p w14:paraId="73A0849A" w14:textId="77777777" w:rsidR="00064006" w:rsidRPr="00E3358F" w:rsidRDefault="00064006" w:rsidP="009172DC">
            <w:pPr>
              <w:pStyle w:val="Compact"/>
              <w:snapToGrid w:val="0"/>
              <w:rPr>
                <w:rFonts w:ascii="微软雅黑" w:eastAsia="微软雅黑" w:hAnsi="微软雅黑"/>
                <w:sz w:val="22"/>
              </w:rPr>
            </w:pPr>
            <w:r w:rsidRPr="00E3358F">
              <w:rPr>
                <w:rStyle w:val="VerbatimChar"/>
                <w:rFonts w:ascii="微软雅黑" w:eastAsia="微软雅黑" w:hAnsi="微软雅黑"/>
              </w:rPr>
              <w:lastRenderedPageBreak/>
              <w:t>frontend/</w:t>
            </w:r>
            <w:proofErr w:type="spellStart"/>
            <w:r w:rsidRPr="00E3358F">
              <w:rPr>
                <w:rStyle w:val="VerbatimChar"/>
                <w:rFonts w:ascii="微软雅黑" w:eastAsia="微软雅黑" w:hAnsi="微软雅黑"/>
              </w:rPr>
              <w:t>App.vue</w:t>
            </w:r>
            <w:proofErr w:type="spellEnd"/>
            <w:r w:rsidRPr="00E3358F">
              <w:rPr>
                <w:rFonts w:ascii="微软雅黑" w:eastAsia="微软雅黑" w:hAnsi="微软雅黑"/>
                <w:sz w:val="22"/>
              </w:rPr>
              <w:t xml:space="preserve"> (line 690-705)</w:t>
            </w:r>
          </w:p>
        </w:tc>
        <w:tc>
          <w:tcPr>
            <w:tcW w:w="5180" w:type="dxa"/>
            <w:tcBorders>
              <w:top w:val="single" w:sz="4" w:space="0" w:color="auto"/>
              <w:left w:val="single" w:sz="4" w:space="0" w:color="auto"/>
              <w:bottom w:val="single" w:sz="4" w:space="0" w:color="auto"/>
              <w:right w:val="single" w:sz="4" w:space="0" w:color="auto"/>
            </w:tcBorders>
            <w:shd w:val="clear" w:color="auto" w:fill="F8FAFC"/>
            <w:vAlign w:val="center"/>
          </w:tcPr>
          <w:p w14:paraId="700C0FDD" w14:textId="77777777" w:rsidR="00064006" w:rsidRPr="00E3358F" w:rsidRDefault="00064006" w:rsidP="009172DC">
            <w:pPr>
              <w:pStyle w:val="Compact"/>
              <w:snapToGrid w:val="0"/>
              <w:rPr>
                <w:rFonts w:ascii="微软雅黑" w:eastAsia="微软雅黑" w:hAnsi="微软雅黑"/>
                <w:sz w:val="22"/>
              </w:rPr>
            </w:pPr>
            <w:proofErr w:type="spellStart"/>
            <w:r w:rsidRPr="00E3358F">
              <w:rPr>
                <w:rStyle w:val="VerbatimChar"/>
                <w:rFonts w:ascii="微软雅黑" w:eastAsia="微软雅黑" w:hAnsi="微软雅黑"/>
              </w:rPr>
              <w:t>onMounted</w:t>
            </w:r>
            <w:proofErr w:type="spellEnd"/>
            <w:r w:rsidRPr="00E3358F">
              <w:rPr>
                <w:rFonts w:ascii="微软雅黑" w:eastAsia="微软雅黑" w:hAnsi="微软雅黑"/>
                <w:sz w:val="22"/>
              </w:rPr>
              <w:t xml:space="preserve"> </w:t>
            </w:r>
            <w:proofErr w:type="spellStart"/>
            <w:r w:rsidRPr="00E3358F">
              <w:rPr>
                <w:rFonts w:ascii="微软雅黑" w:eastAsia="微软雅黑" w:hAnsi="微软雅黑"/>
                <w:sz w:val="22"/>
              </w:rPr>
              <w:t>内启动</w:t>
            </w:r>
            <w:proofErr w:type="spellEnd"/>
            <w:r w:rsidRPr="00E3358F">
              <w:rPr>
                <w:rFonts w:ascii="微软雅黑" w:eastAsia="微软雅黑" w:hAnsi="微软雅黑"/>
                <w:sz w:val="22"/>
              </w:rPr>
              <w:t xml:space="preserve"> </w:t>
            </w:r>
            <w:proofErr w:type="spellStart"/>
            <w:r w:rsidRPr="00E3358F">
              <w:rPr>
                <w:rFonts w:ascii="微软雅黑" w:eastAsia="微软雅黑" w:hAnsi="微软雅黑"/>
                <w:sz w:val="22"/>
              </w:rPr>
              <w:t>wsClient</w:t>
            </w:r>
            <w:proofErr w:type="spellEnd"/>
            <w:r w:rsidRPr="00E3358F">
              <w:rPr>
                <w:rFonts w:ascii="微软雅黑" w:eastAsia="微软雅黑" w:hAnsi="微软雅黑"/>
                <w:sz w:val="22"/>
              </w:rPr>
              <w:t xml:space="preserve"> + </w:t>
            </w:r>
            <w:proofErr w:type="spellStart"/>
            <w:r w:rsidRPr="00E3358F">
              <w:rPr>
                <w:rFonts w:ascii="微软雅黑" w:eastAsia="微软雅黑" w:hAnsi="微软雅黑"/>
                <w:sz w:val="22"/>
              </w:rPr>
              <w:t>wsBridge</w:t>
            </w:r>
            <w:proofErr w:type="spellEnd"/>
          </w:p>
        </w:tc>
      </w:tr>
      <w:tr w:rsidR="00E3358F" w:rsidRPr="00E3358F" w14:paraId="2E138FD9" w14:textId="77777777" w:rsidTr="009172DC">
        <w:trPr>
          <w:jc w:val="center"/>
        </w:trPr>
        <w:tc>
          <w:tcPr>
            <w:tcW w:w="3676" w:type="dxa"/>
            <w:tcBorders>
              <w:top w:val="single" w:sz="4" w:space="0" w:color="auto"/>
              <w:left w:val="single" w:sz="4" w:space="0" w:color="auto"/>
              <w:bottom w:val="single" w:sz="4" w:space="0" w:color="auto"/>
              <w:right w:val="single" w:sz="4" w:space="0" w:color="auto"/>
            </w:tcBorders>
            <w:vAlign w:val="center"/>
          </w:tcPr>
          <w:p w14:paraId="63B4479B" w14:textId="77777777" w:rsidR="00064006" w:rsidRPr="00E3358F" w:rsidRDefault="00064006" w:rsidP="009172DC">
            <w:pPr>
              <w:pStyle w:val="Compact"/>
              <w:snapToGrid w:val="0"/>
              <w:rPr>
                <w:rFonts w:ascii="微软雅黑" w:eastAsia="微软雅黑" w:hAnsi="微软雅黑"/>
                <w:sz w:val="22"/>
              </w:rPr>
            </w:pPr>
            <w:r w:rsidRPr="00E3358F">
              <w:rPr>
                <w:rStyle w:val="VerbatimChar"/>
                <w:rFonts w:ascii="微软雅黑" w:eastAsia="微软雅黑" w:hAnsi="微软雅黑"/>
              </w:rPr>
              <w:t>frontend/</w:t>
            </w:r>
            <w:proofErr w:type="spellStart"/>
            <w:r w:rsidRPr="00E3358F">
              <w:rPr>
                <w:rStyle w:val="VerbatimChar"/>
                <w:rFonts w:ascii="微软雅黑" w:eastAsia="微软雅黑" w:hAnsi="微软雅黑"/>
              </w:rPr>
              <w:t>src</w:t>
            </w:r>
            <w:proofErr w:type="spellEnd"/>
            <w:r w:rsidRPr="00E3358F">
              <w:rPr>
                <w:rStyle w:val="VerbatimChar"/>
                <w:rFonts w:ascii="微软雅黑" w:eastAsia="微软雅黑" w:hAnsi="微软雅黑"/>
              </w:rPr>
              <w:t>/events/eventTypes.js</w:t>
            </w:r>
          </w:p>
        </w:tc>
        <w:tc>
          <w:tcPr>
            <w:tcW w:w="5180" w:type="dxa"/>
            <w:tcBorders>
              <w:top w:val="single" w:sz="4" w:space="0" w:color="auto"/>
              <w:left w:val="single" w:sz="4" w:space="0" w:color="auto"/>
              <w:bottom w:val="single" w:sz="4" w:space="0" w:color="auto"/>
              <w:right w:val="single" w:sz="4" w:space="0" w:color="auto"/>
            </w:tcBorders>
            <w:vAlign w:val="center"/>
          </w:tcPr>
          <w:p w14:paraId="162BEC43" w14:textId="77777777" w:rsidR="00064006" w:rsidRPr="00E3358F" w:rsidRDefault="00064006" w:rsidP="009172DC">
            <w:pPr>
              <w:pStyle w:val="Compact"/>
              <w:snapToGrid w:val="0"/>
              <w:rPr>
                <w:rFonts w:ascii="微软雅黑" w:eastAsia="微软雅黑" w:hAnsi="微软雅黑"/>
                <w:sz w:val="22"/>
              </w:rPr>
            </w:pPr>
            <w:proofErr w:type="spellStart"/>
            <w:r w:rsidRPr="00E3358F">
              <w:rPr>
                <w:rFonts w:ascii="微软雅黑" w:eastAsia="微软雅黑" w:hAnsi="微软雅黑"/>
                <w:sz w:val="22"/>
              </w:rPr>
              <w:t>新增</w:t>
            </w:r>
            <w:proofErr w:type="spellEnd"/>
            <w:r w:rsidRPr="00E3358F">
              <w:rPr>
                <w:rFonts w:ascii="微软雅黑" w:eastAsia="微软雅黑" w:hAnsi="微软雅黑"/>
                <w:sz w:val="22"/>
              </w:rPr>
              <w:t xml:space="preserve"> </w:t>
            </w:r>
            <w:r w:rsidRPr="00E3358F">
              <w:rPr>
                <w:rStyle w:val="VerbatimChar"/>
                <w:rFonts w:ascii="微软雅黑" w:eastAsia="微软雅黑" w:hAnsi="微软雅黑"/>
              </w:rPr>
              <w:t>COURSE_STOCK_CHANGED</w:t>
            </w:r>
            <w:r w:rsidRPr="00E3358F">
              <w:rPr>
                <w:rFonts w:ascii="微软雅黑" w:eastAsia="微软雅黑" w:hAnsi="微软雅黑"/>
                <w:sz w:val="22"/>
              </w:rPr>
              <w:t xml:space="preserve"> 等</w:t>
            </w:r>
          </w:p>
        </w:tc>
      </w:tr>
    </w:tbl>
    <w:p w14:paraId="3F823293" w14:textId="77777777" w:rsidR="00064006" w:rsidRPr="00E3358F" w:rsidRDefault="00064006" w:rsidP="00E3358F">
      <w:pPr>
        <w:pStyle w:val="4"/>
        <w:rPr>
          <w:i/>
          <w:iCs/>
        </w:rPr>
      </w:pPr>
      <w:bookmarkStart w:id="140" w:name="修改成本估算-1"/>
      <w:bookmarkEnd w:id="139"/>
      <w:r w:rsidRPr="00E3358F">
        <w:rPr>
          <w:rFonts w:hint="eastAsia"/>
        </w:rPr>
        <w:t>表4- 10前端修改成本估算</w:t>
      </w:r>
    </w:p>
    <w:tbl>
      <w:tblPr>
        <w:tblStyle w:val="Table"/>
        <w:tblW w:w="8852" w:type="dxa"/>
        <w:jc w:val="center"/>
        <w:tblInd w:w="0" w:type="dxa"/>
        <w:tblBorders>
          <w:top w:val="single" w:sz="6" w:space="0" w:color="E2E8F0"/>
          <w:left w:val="single" w:sz="6" w:space="0" w:color="E2E8F0"/>
          <w:bottom w:val="single" w:sz="6" w:space="0" w:color="E2E8F0"/>
          <w:right w:val="single" w:sz="6" w:space="0" w:color="E2E8F0"/>
          <w:insideH w:val="single" w:sz="6" w:space="0" w:color="E2E8F0"/>
          <w:insideV w:val="single" w:sz="6" w:space="0" w:color="E2E8F0"/>
        </w:tblBorders>
        <w:tblLook w:val="04A0" w:firstRow="1" w:lastRow="0" w:firstColumn="1" w:lastColumn="0" w:noHBand="0" w:noVBand="1"/>
      </w:tblPr>
      <w:tblGrid>
        <w:gridCol w:w="5555"/>
        <w:gridCol w:w="3297"/>
      </w:tblGrid>
      <w:tr w:rsidR="00E3358F" w:rsidRPr="00E3358F" w14:paraId="6B952FCF" w14:textId="77777777" w:rsidTr="009172DC">
        <w:trPr>
          <w:cnfStyle w:val="100000000000" w:firstRow="1" w:lastRow="0" w:firstColumn="0" w:lastColumn="0" w:oddVBand="0" w:evenVBand="0" w:oddHBand="0" w:evenHBand="0" w:firstRowFirstColumn="0" w:firstRowLastColumn="0" w:lastRowFirstColumn="0" w:lastRowLastColumn="0"/>
          <w:tblHeader/>
          <w:jc w:val="center"/>
        </w:trPr>
        <w:tc>
          <w:tcPr>
            <w:tcW w:w="5555" w:type="dxa"/>
            <w:tcBorders>
              <w:top w:val="single" w:sz="4" w:space="0" w:color="auto"/>
              <w:left w:val="single" w:sz="4" w:space="0" w:color="auto"/>
              <w:bottom w:val="single" w:sz="4" w:space="0" w:color="auto"/>
              <w:right w:val="single" w:sz="4" w:space="0" w:color="auto"/>
            </w:tcBorders>
            <w:shd w:val="clear" w:color="auto" w:fill="EEF4FF"/>
            <w:vAlign w:val="center"/>
          </w:tcPr>
          <w:p w14:paraId="00DB1AD5" w14:textId="77777777" w:rsidR="00064006" w:rsidRPr="00E3358F" w:rsidRDefault="00064006" w:rsidP="009172DC">
            <w:pPr>
              <w:pStyle w:val="Compact"/>
              <w:snapToGrid w:val="0"/>
              <w:jc w:val="center"/>
              <w:rPr>
                <w:rFonts w:ascii="微软雅黑" w:eastAsia="微软雅黑" w:hAnsi="微软雅黑"/>
                <w:b/>
                <w:sz w:val="22"/>
              </w:rPr>
            </w:pPr>
            <w:proofErr w:type="spellStart"/>
            <w:r w:rsidRPr="00E3358F">
              <w:rPr>
                <w:rFonts w:ascii="微软雅黑" w:eastAsia="微软雅黑" w:hAnsi="微软雅黑"/>
                <w:b/>
                <w:sz w:val="22"/>
              </w:rPr>
              <w:t>模块</w:t>
            </w:r>
            <w:proofErr w:type="spellEnd"/>
          </w:p>
        </w:tc>
        <w:tc>
          <w:tcPr>
            <w:tcW w:w="3297" w:type="dxa"/>
            <w:tcBorders>
              <w:top w:val="single" w:sz="4" w:space="0" w:color="auto"/>
              <w:left w:val="single" w:sz="4" w:space="0" w:color="auto"/>
              <w:bottom w:val="single" w:sz="4" w:space="0" w:color="auto"/>
              <w:right w:val="single" w:sz="4" w:space="0" w:color="auto"/>
            </w:tcBorders>
            <w:shd w:val="clear" w:color="auto" w:fill="EEF4FF"/>
            <w:vAlign w:val="center"/>
          </w:tcPr>
          <w:p w14:paraId="70A1004B" w14:textId="77777777" w:rsidR="00064006" w:rsidRPr="00E3358F" w:rsidRDefault="00064006" w:rsidP="009172DC">
            <w:pPr>
              <w:pStyle w:val="Compact"/>
              <w:snapToGrid w:val="0"/>
              <w:jc w:val="center"/>
              <w:rPr>
                <w:rFonts w:ascii="微软雅黑" w:eastAsia="微软雅黑" w:hAnsi="微软雅黑"/>
                <w:b/>
                <w:sz w:val="22"/>
              </w:rPr>
            </w:pPr>
            <w:proofErr w:type="spellStart"/>
            <w:r w:rsidRPr="00E3358F">
              <w:rPr>
                <w:rFonts w:ascii="微软雅黑" w:eastAsia="微软雅黑" w:hAnsi="微软雅黑"/>
                <w:b/>
                <w:sz w:val="22"/>
              </w:rPr>
              <w:t>工时</w:t>
            </w:r>
            <w:proofErr w:type="spellEnd"/>
          </w:p>
        </w:tc>
      </w:tr>
      <w:tr w:rsidR="00E3358F" w:rsidRPr="00E3358F" w14:paraId="7E463EDD" w14:textId="77777777" w:rsidTr="009172DC">
        <w:trPr>
          <w:jc w:val="center"/>
        </w:trPr>
        <w:tc>
          <w:tcPr>
            <w:tcW w:w="5555" w:type="dxa"/>
            <w:tcBorders>
              <w:top w:val="single" w:sz="4" w:space="0" w:color="auto"/>
              <w:left w:val="single" w:sz="4" w:space="0" w:color="auto"/>
              <w:bottom w:val="single" w:sz="4" w:space="0" w:color="auto"/>
              <w:right w:val="single" w:sz="4" w:space="0" w:color="auto"/>
            </w:tcBorders>
            <w:vAlign w:val="center"/>
          </w:tcPr>
          <w:p w14:paraId="55581999" w14:textId="77777777" w:rsidR="00064006" w:rsidRPr="00E3358F" w:rsidRDefault="00064006" w:rsidP="009172DC">
            <w:pPr>
              <w:pStyle w:val="Compact"/>
              <w:snapToGrid w:val="0"/>
              <w:rPr>
                <w:rFonts w:ascii="微软雅黑" w:eastAsia="微软雅黑" w:hAnsi="微软雅黑"/>
                <w:sz w:val="22"/>
              </w:rPr>
            </w:pPr>
            <w:r w:rsidRPr="00E3358F">
              <w:rPr>
                <w:rFonts w:ascii="微软雅黑" w:eastAsia="微软雅黑" w:hAnsi="微软雅黑"/>
                <w:sz w:val="22"/>
              </w:rPr>
              <w:t xml:space="preserve">Spring WebSocket + STOMP </w:t>
            </w:r>
            <w:proofErr w:type="spellStart"/>
            <w:r w:rsidRPr="00E3358F">
              <w:rPr>
                <w:rFonts w:ascii="微软雅黑" w:eastAsia="微软雅黑" w:hAnsi="微软雅黑"/>
                <w:sz w:val="22"/>
              </w:rPr>
              <w:t>配置</w:t>
            </w:r>
            <w:proofErr w:type="spellEnd"/>
          </w:p>
        </w:tc>
        <w:tc>
          <w:tcPr>
            <w:tcW w:w="3297" w:type="dxa"/>
            <w:tcBorders>
              <w:top w:val="single" w:sz="4" w:space="0" w:color="auto"/>
              <w:left w:val="single" w:sz="4" w:space="0" w:color="auto"/>
              <w:bottom w:val="single" w:sz="4" w:space="0" w:color="auto"/>
              <w:right w:val="single" w:sz="4" w:space="0" w:color="auto"/>
            </w:tcBorders>
            <w:vAlign w:val="center"/>
          </w:tcPr>
          <w:p w14:paraId="2FDAF719" w14:textId="77777777" w:rsidR="00064006" w:rsidRPr="00E3358F" w:rsidRDefault="00064006" w:rsidP="009172DC">
            <w:pPr>
              <w:pStyle w:val="Compact"/>
              <w:snapToGrid w:val="0"/>
              <w:jc w:val="right"/>
              <w:rPr>
                <w:rFonts w:ascii="微软雅黑" w:eastAsia="微软雅黑" w:hAnsi="微软雅黑"/>
                <w:sz w:val="22"/>
              </w:rPr>
            </w:pPr>
            <w:r w:rsidRPr="00E3358F">
              <w:rPr>
                <w:rFonts w:ascii="微软雅黑" w:eastAsia="微软雅黑" w:hAnsi="微软雅黑"/>
                <w:sz w:val="22"/>
              </w:rPr>
              <w:t>1 d</w:t>
            </w:r>
          </w:p>
        </w:tc>
      </w:tr>
      <w:tr w:rsidR="00E3358F" w:rsidRPr="00E3358F" w14:paraId="5BE0161A" w14:textId="77777777" w:rsidTr="009172DC">
        <w:trPr>
          <w:jc w:val="center"/>
        </w:trPr>
        <w:tc>
          <w:tcPr>
            <w:tcW w:w="5555" w:type="dxa"/>
            <w:tcBorders>
              <w:top w:val="single" w:sz="4" w:space="0" w:color="auto"/>
              <w:left w:val="single" w:sz="4" w:space="0" w:color="auto"/>
              <w:bottom w:val="single" w:sz="4" w:space="0" w:color="auto"/>
              <w:right w:val="single" w:sz="4" w:space="0" w:color="auto"/>
            </w:tcBorders>
            <w:shd w:val="clear" w:color="auto" w:fill="F8FAFC"/>
            <w:vAlign w:val="center"/>
          </w:tcPr>
          <w:p w14:paraId="67E69ABF" w14:textId="77777777" w:rsidR="00064006" w:rsidRPr="00E3358F" w:rsidRDefault="00064006" w:rsidP="009172DC">
            <w:pPr>
              <w:pStyle w:val="Compact"/>
              <w:snapToGrid w:val="0"/>
              <w:rPr>
                <w:rFonts w:ascii="微软雅黑" w:eastAsia="微软雅黑" w:hAnsi="微软雅黑"/>
                <w:sz w:val="22"/>
              </w:rPr>
            </w:pPr>
            <w:r w:rsidRPr="00E3358F">
              <w:rPr>
                <w:rFonts w:ascii="微软雅黑" w:eastAsia="微软雅黑" w:hAnsi="微软雅黑"/>
                <w:sz w:val="22"/>
              </w:rPr>
              <w:t xml:space="preserve">Sa-Token 与 STOMP </w:t>
            </w:r>
            <w:proofErr w:type="spellStart"/>
            <w:r w:rsidRPr="00E3358F">
              <w:rPr>
                <w:rFonts w:ascii="微软雅黑" w:eastAsia="微软雅黑" w:hAnsi="微软雅黑"/>
                <w:sz w:val="22"/>
              </w:rPr>
              <w:t>握手集成</w:t>
            </w:r>
            <w:proofErr w:type="spellEnd"/>
          </w:p>
        </w:tc>
        <w:tc>
          <w:tcPr>
            <w:tcW w:w="3297" w:type="dxa"/>
            <w:tcBorders>
              <w:top w:val="single" w:sz="4" w:space="0" w:color="auto"/>
              <w:left w:val="single" w:sz="4" w:space="0" w:color="auto"/>
              <w:bottom w:val="single" w:sz="4" w:space="0" w:color="auto"/>
              <w:right w:val="single" w:sz="4" w:space="0" w:color="auto"/>
            </w:tcBorders>
            <w:shd w:val="clear" w:color="auto" w:fill="F8FAFC"/>
            <w:vAlign w:val="center"/>
          </w:tcPr>
          <w:p w14:paraId="14CB71F9" w14:textId="77777777" w:rsidR="00064006" w:rsidRPr="00E3358F" w:rsidRDefault="00064006" w:rsidP="009172DC">
            <w:pPr>
              <w:pStyle w:val="Compact"/>
              <w:snapToGrid w:val="0"/>
              <w:jc w:val="right"/>
              <w:rPr>
                <w:rFonts w:ascii="微软雅黑" w:eastAsia="微软雅黑" w:hAnsi="微软雅黑"/>
                <w:sz w:val="22"/>
              </w:rPr>
            </w:pPr>
            <w:r w:rsidRPr="00E3358F">
              <w:rPr>
                <w:rFonts w:ascii="微软雅黑" w:eastAsia="微软雅黑" w:hAnsi="微软雅黑"/>
                <w:sz w:val="22"/>
              </w:rPr>
              <w:t xml:space="preserve">1.5 </w:t>
            </w:r>
            <w:proofErr w:type="spellStart"/>
            <w:r w:rsidRPr="00E3358F">
              <w:rPr>
                <w:rFonts w:ascii="微软雅黑" w:eastAsia="微软雅黑" w:hAnsi="微软雅黑"/>
                <w:sz w:val="22"/>
              </w:rPr>
              <w:t>d（经典坑点</w:t>
            </w:r>
            <w:proofErr w:type="spellEnd"/>
            <w:r w:rsidRPr="00E3358F">
              <w:rPr>
                <w:rFonts w:ascii="微软雅黑" w:eastAsia="微软雅黑" w:hAnsi="微软雅黑"/>
                <w:sz w:val="22"/>
              </w:rPr>
              <w:t>）</w:t>
            </w:r>
          </w:p>
        </w:tc>
      </w:tr>
      <w:tr w:rsidR="00E3358F" w:rsidRPr="00E3358F" w14:paraId="3B56E642" w14:textId="77777777" w:rsidTr="009172DC">
        <w:trPr>
          <w:jc w:val="center"/>
        </w:trPr>
        <w:tc>
          <w:tcPr>
            <w:tcW w:w="5555" w:type="dxa"/>
            <w:tcBorders>
              <w:top w:val="single" w:sz="4" w:space="0" w:color="auto"/>
              <w:left w:val="single" w:sz="4" w:space="0" w:color="auto"/>
              <w:bottom w:val="single" w:sz="4" w:space="0" w:color="auto"/>
              <w:right w:val="single" w:sz="4" w:space="0" w:color="auto"/>
            </w:tcBorders>
            <w:vAlign w:val="center"/>
          </w:tcPr>
          <w:p w14:paraId="3EBCC993" w14:textId="77777777" w:rsidR="00064006" w:rsidRPr="00E3358F" w:rsidRDefault="00064006" w:rsidP="009172DC">
            <w:pPr>
              <w:pStyle w:val="Compact"/>
              <w:snapToGrid w:val="0"/>
              <w:rPr>
                <w:rFonts w:ascii="微软雅黑" w:eastAsia="微软雅黑" w:hAnsi="微软雅黑"/>
                <w:sz w:val="22"/>
              </w:rPr>
            </w:pPr>
            <w:proofErr w:type="spellStart"/>
            <w:r w:rsidRPr="00E3358F">
              <w:rPr>
                <w:rStyle w:val="VerbatimChar"/>
                <w:rFonts w:ascii="微软雅黑" w:eastAsia="微软雅黑" w:hAnsi="微软雅黑"/>
              </w:rPr>
              <w:t>WebSocketSessionRegistry</w:t>
            </w:r>
            <w:proofErr w:type="spellEnd"/>
          </w:p>
        </w:tc>
        <w:tc>
          <w:tcPr>
            <w:tcW w:w="3297" w:type="dxa"/>
            <w:tcBorders>
              <w:top w:val="single" w:sz="4" w:space="0" w:color="auto"/>
              <w:left w:val="single" w:sz="4" w:space="0" w:color="auto"/>
              <w:bottom w:val="single" w:sz="4" w:space="0" w:color="auto"/>
              <w:right w:val="single" w:sz="4" w:space="0" w:color="auto"/>
            </w:tcBorders>
            <w:vAlign w:val="center"/>
          </w:tcPr>
          <w:p w14:paraId="6B8DD5FB" w14:textId="77777777" w:rsidR="00064006" w:rsidRPr="00E3358F" w:rsidRDefault="00064006" w:rsidP="009172DC">
            <w:pPr>
              <w:pStyle w:val="Compact"/>
              <w:snapToGrid w:val="0"/>
              <w:jc w:val="right"/>
              <w:rPr>
                <w:rFonts w:ascii="微软雅黑" w:eastAsia="微软雅黑" w:hAnsi="微软雅黑"/>
                <w:sz w:val="22"/>
              </w:rPr>
            </w:pPr>
            <w:r w:rsidRPr="00E3358F">
              <w:rPr>
                <w:rFonts w:ascii="微软雅黑" w:eastAsia="微软雅黑" w:hAnsi="微软雅黑"/>
                <w:sz w:val="22"/>
              </w:rPr>
              <w:t>1 d</w:t>
            </w:r>
          </w:p>
        </w:tc>
      </w:tr>
      <w:tr w:rsidR="00E3358F" w:rsidRPr="00E3358F" w14:paraId="0D801423" w14:textId="77777777" w:rsidTr="009172DC">
        <w:trPr>
          <w:jc w:val="center"/>
        </w:trPr>
        <w:tc>
          <w:tcPr>
            <w:tcW w:w="5555" w:type="dxa"/>
            <w:tcBorders>
              <w:top w:val="single" w:sz="4" w:space="0" w:color="auto"/>
              <w:left w:val="single" w:sz="4" w:space="0" w:color="auto"/>
              <w:bottom w:val="single" w:sz="4" w:space="0" w:color="auto"/>
              <w:right w:val="single" w:sz="4" w:space="0" w:color="auto"/>
            </w:tcBorders>
            <w:shd w:val="clear" w:color="auto" w:fill="F8FAFC"/>
            <w:vAlign w:val="center"/>
          </w:tcPr>
          <w:p w14:paraId="0FCC575C" w14:textId="77777777" w:rsidR="00064006" w:rsidRPr="00E3358F" w:rsidRDefault="00064006" w:rsidP="009172DC">
            <w:pPr>
              <w:pStyle w:val="Compact"/>
              <w:snapToGrid w:val="0"/>
              <w:rPr>
                <w:rFonts w:ascii="微软雅黑" w:eastAsia="微软雅黑" w:hAnsi="微软雅黑"/>
                <w:sz w:val="22"/>
              </w:rPr>
            </w:pPr>
            <w:proofErr w:type="spellStart"/>
            <w:r w:rsidRPr="00E3358F">
              <w:rPr>
                <w:rStyle w:val="VerbatimChar"/>
                <w:rFonts w:ascii="微软雅黑" w:eastAsia="微软雅黑" w:hAnsi="微软雅黑"/>
              </w:rPr>
              <w:t>WebSocketPushListener</w:t>
            </w:r>
            <w:proofErr w:type="spellEnd"/>
            <w:r w:rsidRPr="00E3358F">
              <w:rPr>
                <w:rFonts w:ascii="微软雅黑" w:eastAsia="微软雅黑" w:hAnsi="微软雅黑"/>
                <w:sz w:val="22"/>
              </w:rPr>
              <w:t xml:space="preserve"> </w:t>
            </w:r>
            <w:proofErr w:type="spellStart"/>
            <w:r w:rsidRPr="00E3358F">
              <w:rPr>
                <w:rFonts w:ascii="微软雅黑" w:eastAsia="微软雅黑" w:hAnsi="微软雅黑"/>
                <w:sz w:val="22"/>
              </w:rPr>
              <w:t>桥接</w:t>
            </w:r>
            <w:proofErr w:type="spellEnd"/>
            <w:r w:rsidRPr="00E3358F">
              <w:rPr>
                <w:rFonts w:ascii="微软雅黑" w:eastAsia="微软雅黑" w:hAnsi="微软雅黑"/>
                <w:sz w:val="22"/>
              </w:rPr>
              <w:t xml:space="preserve"> 6 </w:t>
            </w:r>
            <w:proofErr w:type="spellStart"/>
            <w:r w:rsidRPr="00E3358F">
              <w:rPr>
                <w:rFonts w:ascii="微软雅黑" w:eastAsia="微软雅黑" w:hAnsi="微软雅黑"/>
                <w:sz w:val="22"/>
              </w:rPr>
              <w:t>事件</w:t>
            </w:r>
            <w:proofErr w:type="spellEnd"/>
          </w:p>
        </w:tc>
        <w:tc>
          <w:tcPr>
            <w:tcW w:w="3297" w:type="dxa"/>
            <w:tcBorders>
              <w:top w:val="single" w:sz="4" w:space="0" w:color="auto"/>
              <w:left w:val="single" w:sz="4" w:space="0" w:color="auto"/>
              <w:bottom w:val="single" w:sz="4" w:space="0" w:color="auto"/>
              <w:right w:val="single" w:sz="4" w:space="0" w:color="auto"/>
            </w:tcBorders>
            <w:shd w:val="clear" w:color="auto" w:fill="F8FAFC"/>
            <w:vAlign w:val="center"/>
          </w:tcPr>
          <w:p w14:paraId="2D400EAF" w14:textId="77777777" w:rsidR="00064006" w:rsidRPr="00E3358F" w:rsidRDefault="00064006" w:rsidP="009172DC">
            <w:pPr>
              <w:pStyle w:val="Compact"/>
              <w:snapToGrid w:val="0"/>
              <w:jc w:val="right"/>
              <w:rPr>
                <w:rFonts w:ascii="微软雅黑" w:eastAsia="微软雅黑" w:hAnsi="微软雅黑"/>
                <w:sz w:val="22"/>
              </w:rPr>
            </w:pPr>
            <w:r w:rsidRPr="00E3358F">
              <w:rPr>
                <w:rFonts w:ascii="微软雅黑" w:eastAsia="微软雅黑" w:hAnsi="微软雅黑"/>
                <w:sz w:val="22"/>
              </w:rPr>
              <w:t>0.5 d</w:t>
            </w:r>
          </w:p>
        </w:tc>
      </w:tr>
      <w:tr w:rsidR="00E3358F" w:rsidRPr="00E3358F" w14:paraId="2BBDE116" w14:textId="77777777" w:rsidTr="009172DC">
        <w:trPr>
          <w:jc w:val="center"/>
        </w:trPr>
        <w:tc>
          <w:tcPr>
            <w:tcW w:w="5555" w:type="dxa"/>
            <w:tcBorders>
              <w:top w:val="single" w:sz="4" w:space="0" w:color="auto"/>
              <w:left w:val="single" w:sz="4" w:space="0" w:color="auto"/>
              <w:bottom w:val="single" w:sz="4" w:space="0" w:color="auto"/>
              <w:right w:val="single" w:sz="4" w:space="0" w:color="auto"/>
            </w:tcBorders>
            <w:vAlign w:val="center"/>
          </w:tcPr>
          <w:p w14:paraId="05913DE9" w14:textId="77777777" w:rsidR="00064006" w:rsidRPr="00E3358F" w:rsidRDefault="00064006" w:rsidP="009172DC">
            <w:pPr>
              <w:pStyle w:val="Compact"/>
              <w:snapToGrid w:val="0"/>
              <w:rPr>
                <w:rFonts w:ascii="微软雅黑" w:eastAsia="微软雅黑" w:hAnsi="微软雅黑"/>
                <w:sz w:val="22"/>
              </w:rPr>
            </w:pPr>
            <w:proofErr w:type="spellStart"/>
            <w:r w:rsidRPr="00E3358F">
              <w:rPr>
                <w:rFonts w:ascii="微软雅黑" w:eastAsia="微软雅黑" w:hAnsi="微软雅黑"/>
                <w:sz w:val="22"/>
              </w:rPr>
              <w:t>前端</w:t>
            </w:r>
            <w:proofErr w:type="spellEnd"/>
            <w:r w:rsidRPr="00E3358F">
              <w:rPr>
                <w:rFonts w:ascii="微软雅黑" w:eastAsia="微软雅黑" w:hAnsi="微软雅黑"/>
                <w:sz w:val="22"/>
              </w:rPr>
              <w:t xml:space="preserve"> STOMP client + </w:t>
            </w:r>
            <w:proofErr w:type="spellStart"/>
            <w:r w:rsidRPr="00E3358F">
              <w:rPr>
                <w:rFonts w:ascii="微软雅黑" w:eastAsia="微软雅黑" w:hAnsi="微软雅黑"/>
                <w:sz w:val="22"/>
              </w:rPr>
              <w:t>重连</w:t>
            </w:r>
            <w:proofErr w:type="spellEnd"/>
          </w:p>
        </w:tc>
        <w:tc>
          <w:tcPr>
            <w:tcW w:w="3297" w:type="dxa"/>
            <w:tcBorders>
              <w:top w:val="single" w:sz="4" w:space="0" w:color="auto"/>
              <w:left w:val="single" w:sz="4" w:space="0" w:color="auto"/>
              <w:bottom w:val="single" w:sz="4" w:space="0" w:color="auto"/>
              <w:right w:val="single" w:sz="4" w:space="0" w:color="auto"/>
            </w:tcBorders>
            <w:vAlign w:val="center"/>
          </w:tcPr>
          <w:p w14:paraId="3000DA27" w14:textId="77777777" w:rsidR="00064006" w:rsidRPr="00E3358F" w:rsidRDefault="00064006" w:rsidP="009172DC">
            <w:pPr>
              <w:pStyle w:val="Compact"/>
              <w:snapToGrid w:val="0"/>
              <w:jc w:val="right"/>
              <w:rPr>
                <w:rFonts w:ascii="微软雅黑" w:eastAsia="微软雅黑" w:hAnsi="微软雅黑"/>
                <w:sz w:val="22"/>
              </w:rPr>
            </w:pPr>
            <w:r w:rsidRPr="00E3358F">
              <w:rPr>
                <w:rFonts w:ascii="微软雅黑" w:eastAsia="微软雅黑" w:hAnsi="微软雅黑"/>
                <w:sz w:val="22"/>
              </w:rPr>
              <w:t>1 d</w:t>
            </w:r>
          </w:p>
        </w:tc>
      </w:tr>
      <w:tr w:rsidR="00E3358F" w:rsidRPr="00E3358F" w14:paraId="100A07BC" w14:textId="77777777" w:rsidTr="009172DC">
        <w:trPr>
          <w:jc w:val="center"/>
        </w:trPr>
        <w:tc>
          <w:tcPr>
            <w:tcW w:w="5555" w:type="dxa"/>
            <w:tcBorders>
              <w:top w:val="single" w:sz="4" w:space="0" w:color="auto"/>
              <w:left w:val="single" w:sz="4" w:space="0" w:color="auto"/>
              <w:bottom w:val="single" w:sz="4" w:space="0" w:color="auto"/>
              <w:right w:val="single" w:sz="4" w:space="0" w:color="auto"/>
            </w:tcBorders>
            <w:shd w:val="clear" w:color="auto" w:fill="F8FAFC"/>
            <w:vAlign w:val="center"/>
          </w:tcPr>
          <w:p w14:paraId="2E70D772" w14:textId="77777777" w:rsidR="00064006" w:rsidRPr="00E3358F" w:rsidRDefault="00064006" w:rsidP="009172DC">
            <w:pPr>
              <w:pStyle w:val="Compact"/>
              <w:snapToGrid w:val="0"/>
              <w:rPr>
                <w:rFonts w:ascii="微软雅黑" w:eastAsia="微软雅黑" w:hAnsi="微软雅黑"/>
                <w:sz w:val="22"/>
              </w:rPr>
            </w:pPr>
            <w:r w:rsidRPr="00E3358F">
              <w:rPr>
                <w:rFonts w:ascii="微软雅黑" w:eastAsia="微软雅黑" w:hAnsi="微软雅黑"/>
                <w:sz w:val="22"/>
              </w:rPr>
              <w:t xml:space="preserve">mitt </w:t>
            </w:r>
            <w:r w:rsidRPr="00E3358F">
              <w:rPr>
                <w:rFonts w:ascii="Segoe UI Emoji" w:eastAsia="微软雅黑" w:hAnsi="Segoe UI Emoji" w:cs="Segoe UI Emoji"/>
                <w:sz w:val="22"/>
              </w:rPr>
              <w:t>↔</w:t>
            </w:r>
            <w:r w:rsidRPr="00E3358F">
              <w:rPr>
                <w:rFonts w:ascii="微软雅黑" w:eastAsia="微软雅黑" w:hAnsi="微软雅黑"/>
                <w:sz w:val="22"/>
              </w:rPr>
              <w:t xml:space="preserve"> </w:t>
            </w:r>
            <w:proofErr w:type="spellStart"/>
            <w:r w:rsidRPr="00E3358F">
              <w:rPr>
                <w:rFonts w:ascii="微软雅黑" w:eastAsia="微软雅黑" w:hAnsi="微软雅黑"/>
                <w:sz w:val="22"/>
              </w:rPr>
              <w:t>ws</w:t>
            </w:r>
            <w:proofErr w:type="spellEnd"/>
            <w:r w:rsidRPr="00E3358F">
              <w:rPr>
                <w:rFonts w:ascii="微软雅黑" w:eastAsia="微软雅黑" w:hAnsi="微软雅黑"/>
                <w:sz w:val="22"/>
              </w:rPr>
              <w:t xml:space="preserve"> bridge</w:t>
            </w:r>
          </w:p>
        </w:tc>
        <w:tc>
          <w:tcPr>
            <w:tcW w:w="3297" w:type="dxa"/>
            <w:tcBorders>
              <w:top w:val="single" w:sz="4" w:space="0" w:color="auto"/>
              <w:left w:val="single" w:sz="4" w:space="0" w:color="auto"/>
              <w:bottom w:val="single" w:sz="4" w:space="0" w:color="auto"/>
              <w:right w:val="single" w:sz="4" w:space="0" w:color="auto"/>
            </w:tcBorders>
            <w:shd w:val="clear" w:color="auto" w:fill="F8FAFC"/>
            <w:vAlign w:val="center"/>
          </w:tcPr>
          <w:p w14:paraId="3A05EAB5" w14:textId="77777777" w:rsidR="00064006" w:rsidRPr="00E3358F" w:rsidRDefault="00064006" w:rsidP="009172DC">
            <w:pPr>
              <w:pStyle w:val="Compact"/>
              <w:snapToGrid w:val="0"/>
              <w:jc w:val="right"/>
              <w:rPr>
                <w:rFonts w:ascii="微软雅黑" w:eastAsia="微软雅黑" w:hAnsi="微软雅黑"/>
                <w:sz w:val="22"/>
              </w:rPr>
            </w:pPr>
            <w:r w:rsidRPr="00E3358F">
              <w:rPr>
                <w:rFonts w:ascii="微软雅黑" w:eastAsia="微软雅黑" w:hAnsi="微软雅黑"/>
                <w:sz w:val="22"/>
              </w:rPr>
              <w:t>0.5 d</w:t>
            </w:r>
          </w:p>
        </w:tc>
      </w:tr>
      <w:tr w:rsidR="00E3358F" w:rsidRPr="00E3358F" w14:paraId="0780A67F" w14:textId="77777777" w:rsidTr="009172DC">
        <w:trPr>
          <w:jc w:val="center"/>
        </w:trPr>
        <w:tc>
          <w:tcPr>
            <w:tcW w:w="5555" w:type="dxa"/>
            <w:tcBorders>
              <w:top w:val="single" w:sz="4" w:space="0" w:color="auto"/>
              <w:left w:val="single" w:sz="4" w:space="0" w:color="auto"/>
              <w:bottom w:val="single" w:sz="4" w:space="0" w:color="auto"/>
              <w:right w:val="single" w:sz="4" w:space="0" w:color="auto"/>
            </w:tcBorders>
            <w:vAlign w:val="center"/>
          </w:tcPr>
          <w:p w14:paraId="6BD772F0" w14:textId="77777777" w:rsidR="00064006" w:rsidRPr="00E3358F" w:rsidRDefault="00064006" w:rsidP="009172DC">
            <w:pPr>
              <w:pStyle w:val="Compact"/>
              <w:snapToGrid w:val="0"/>
              <w:rPr>
                <w:rFonts w:ascii="微软雅黑" w:eastAsia="微软雅黑" w:hAnsi="微软雅黑"/>
                <w:sz w:val="22"/>
                <w:lang w:eastAsia="zh-CN"/>
              </w:rPr>
            </w:pPr>
            <w:r w:rsidRPr="00E3358F">
              <w:rPr>
                <w:rFonts w:ascii="微软雅黑" w:eastAsia="微软雅黑" w:hAnsi="微软雅黑"/>
                <w:sz w:val="22"/>
                <w:lang w:eastAsia="zh-CN"/>
              </w:rPr>
              <w:t>多 tab / 多设备 / 高</w:t>
            </w:r>
            <w:proofErr w:type="gramStart"/>
            <w:r w:rsidRPr="00E3358F">
              <w:rPr>
                <w:rFonts w:ascii="微软雅黑" w:eastAsia="微软雅黑" w:hAnsi="微软雅黑"/>
                <w:sz w:val="22"/>
                <w:lang w:eastAsia="zh-CN"/>
              </w:rPr>
              <w:t>并发压测</w:t>
            </w:r>
            <w:proofErr w:type="gramEnd"/>
          </w:p>
        </w:tc>
        <w:tc>
          <w:tcPr>
            <w:tcW w:w="3297" w:type="dxa"/>
            <w:tcBorders>
              <w:top w:val="single" w:sz="4" w:space="0" w:color="auto"/>
              <w:left w:val="single" w:sz="4" w:space="0" w:color="auto"/>
              <w:bottom w:val="single" w:sz="4" w:space="0" w:color="auto"/>
              <w:right w:val="single" w:sz="4" w:space="0" w:color="auto"/>
            </w:tcBorders>
            <w:vAlign w:val="center"/>
          </w:tcPr>
          <w:p w14:paraId="43615181" w14:textId="77777777" w:rsidR="00064006" w:rsidRPr="00E3358F" w:rsidRDefault="00064006" w:rsidP="009172DC">
            <w:pPr>
              <w:pStyle w:val="Compact"/>
              <w:snapToGrid w:val="0"/>
              <w:jc w:val="right"/>
              <w:rPr>
                <w:rFonts w:ascii="微软雅黑" w:eastAsia="微软雅黑" w:hAnsi="微软雅黑"/>
                <w:sz w:val="22"/>
              </w:rPr>
            </w:pPr>
            <w:r w:rsidRPr="00E3358F">
              <w:rPr>
                <w:rFonts w:ascii="微软雅黑" w:eastAsia="微软雅黑" w:hAnsi="微软雅黑"/>
                <w:sz w:val="22"/>
              </w:rPr>
              <w:t>2.5 d</w:t>
            </w:r>
          </w:p>
        </w:tc>
      </w:tr>
      <w:tr w:rsidR="00E3358F" w:rsidRPr="00E3358F" w14:paraId="159E0364" w14:textId="77777777" w:rsidTr="009172DC">
        <w:trPr>
          <w:jc w:val="center"/>
        </w:trPr>
        <w:tc>
          <w:tcPr>
            <w:tcW w:w="5555" w:type="dxa"/>
            <w:tcBorders>
              <w:top w:val="single" w:sz="4" w:space="0" w:color="auto"/>
              <w:left w:val="single" w:sz="4" w:space="0" w:color="auto"/>
              <w:bottom w:val="single" w:sz="4" w:space="0" w:color="auto"/>
              <w:right w:val="single" w:sz="4" w:space="0" w:color="auto"/>
            </w:tcBorders>
            <w:shd w:val="clear" w:color="auto" w:fill="F8FAFC"/>
            <w:vAlign w:val="center"/>
          </w:tcPr>
          <w:p w14:paraId="6D800770" w14:textId="77777777" w:rsidR="00064006" w:rsidRPr="00E3358F" w:rsidRDefault="00064006" w:rsidP="009172DC">
            <w:pPr>
              <w:pStyle w:val="Compact"/>
              <w:snapToGrid w:val="0"/>
              <w:rPr>
                <w:rFonts w:ascii="微软雅黑" w:eastAsia="微软雅黑" w:hAnsi="微软雅黑"/>
                <w:b/>
                <w:sz w:val="22"/>
              </w:rPr>
            </w:pPr>
            <w:proofErr w:type="spellStart"/>
            <w:r w:rsidRPr="00E3358F">
              <w:rPr>
                <w:rFonts w:ascii="微软雅黑" w:eastAsia="微软雅黑" w:hAnsi="微软雅黑"/>
                <w:b/>
                <w:bCs/>
                <w:sz w:val="22"/>
              </w:rPr>
              <w:t>合计</w:t>
            </w:r>
            <w:proofErr w:type="spellEnd"/>
          </w:p>
        </w:tc>
        <w:tc>
          <w:tcPr>
            <w:tcW w:w="3297" w:type="dxa"/>
            <w:tcBorders>
              <w:top w:val="single" w:sz="4" w:space="0" w:color="auto"/>
              <w:left w:val="single" w:sz="4" w:space="0" w:color="auto"/>
              <w:bottom w:val="single" w:sz="4" w:space="0" w:color="auto"/>
              <w:right w:val="single" w:sz="4" w:space="0" w:color="auto"/>
            </w:tcBorders>
            <w:shd w:val="clear" w:color="auto" w:fill="F8FAFC"/>
            <w:vAlign w:val="center"/>
          </w:tcPr>
          <w:p w14:paraId="63AA4175" w14:textId="77777777" w:rsidR="00064006" w:rsidRPr="00E3358F" w:rsidRDefault="00064006" w:rsidP="009172DC">
            <w:pPr>
              <w:pStyle w:val="Compact"/>
              <w:snapToGrid w:val="0"/>
              <w:jc w:val="right"/>
              <w:rPr>
                <w:rFonts w:ascii="微软雅黑" w:eastAsia="微软雅黑" w:hAnsi="微软雅黑"/>
                <w:b/>
                <w:sz w:val="22"/>
              </w:rPr>
            </w:pPr>
            <w:r w:rsidRPr="00E3358F">
              <w:rPr>
                <w:rFonts w:ascii="微软雅黑" w:eastAsia="微软雅黑" w:hAnsi="微软雅黑"/>
                <w:b/>
                <w:bCs/>
                <w:sz w:val="22"/>
              </w:rPr>
              <w:t>~8 人/</w:t>
            </w:r>
            <w:proofErr w:type="spellStart"/>
            <w:r w:rsidRPr="00E3358F">
              <w:rPr>
                <w:rFonts w:ascii="微软雅黑" w:eastAsia="微软雅黑" w:hAnsi="微软雅黑"/>
                <w:b/>
                <w:bCs/>
                <w:sz w:val="22"/>
              </w:rPr>
              <w:t>天，复杂度中</w:t>
            </w:r>
            <w:proofErr w:type="spellEnd"/>
          </w:p>
        </w:tc>
      </w:tr>
    </w:tbl>
    <w:p w14:paraId="69F4DDA8" w14:textId="77777777" w:rsidR="00064006" w:rsidRPr="00E3358F" w:rsidRDefault="00064006" w:rsidP="00E3358F">
      <w:pPr>
        <w:pStyle w:val="4"/>
        <w:rPr>
          <w:i/>
          <w:iCs/>
        </w:rPr>
      </w:pPr>
      <w:bookmarkStart w:id="141" w:name="架构影响-1"/>
      <w:bookmarkEnd w:id="140"/>
      <w:r w:rsidRPr="00E3358F">
        <w:t>架构影响</w:t>
      </w:r>
    </w:p>
    <w:p w14:paraId="71E85710" w14:textId="77777777" w:rsidR="00064006" w:rsidRPr="00E3358F" w:rsidRDefault="00064006" w:rsidP="00064006">
      <w:pPr>
        <w:pStyle w:val="Compact"/>
        <w:numPr>
          <w:ilvl w:val="0"/>
          <w:numId w:val="39"/>
        </w:numPr>
        <w:rPr>
          <w:rFonts w:ascii="微软雅黑" w:eastAsia="微软雅黑" w:hAnsi="微软雅黑"/>
        </w:rPr>
      </w:pPr>
      <w:r w:rsidRPr="00E3358F">
        <w:rPr>
          <w:rFonts w:ascii="微软雅黑" w:eastAsia="微软雅黑" w:hAnsi="微软雅黑"/>
          <w:b/>
          <w:bCs/>
        </w:rPr>
        <w:t xml:space="preserve">EDA </w:t>
      </w:r>
      <w:proofErr w:type="spellStart"/>
      <w:r w:rsidRPr="00E3358F">
        <w:rPr>
          <w:rFonts w:ascii="微软雅黑" w:eastAsia="微软雅黑" w:hAnsi="微软雅黑"/>
          <w:b/>
          <w:bCs/>
        </w:rPr>
        <w:t>设计的最佳兑现案例</w:t>
      </w:r>
      <w:r w:rsidRPr="00E3358F">
        <w:rPr>
          <w:rFonts w:ascii="微软雅黑" w:eastAsia="微软雅黑" w:hAnsi="微软雅黑"/>
        </w:rPr>
        <w:t>：新增</w:t>
      </w:r>
      <w:proofErr w:type="spellEnd"/>
      <w:r w:rsidRPr="00E3358F">
        <w:rPr>
          <w:rFonts w:ascii="微软雅黑" w:eastAsia="微软雅黑" w:hAnsi="微软雅黑"/>
        </w:rPr>
        <w:t xml:space="preserve"> </w:t>
      </w:r>
      <w:proofErr w:type="spellStart"/>
      <w:r w:rsidRPr="00E3358F">
        <w:rPr>
          <w:rStyle w:val="VerbatimChar"/>
          <w:rFonts w:ascii="微软雅黑" w:eastAsia="微软雅黑" w:hAnsi="微软雅黑"/>
        </w:rPr>
        <w:t>WebSocketPushListener</w:t>
      </w:r>
      <w:proofErr w:type="spellEnd"/>
      <w:r w:rsidRPr="00E3358F">
        <w:rPr>
          <w:rFonts w:ascii="微软雅黑" w:eastAsia="微软雅黑" w:hAnsi="微软雅黑"/>
        </w:rPr>
        <w:t xml:space="preserve"> </w:t>
      </w:r>
      <w:proofErr w:type="spellStart"/>
      <w:r w:rsidRPr="00E3358F">
        <w:rPr>
          <w:rFonts w:ascii="微软雅黑" w:eastAsia="微软雅黑" w:hAnsi="微软雅黑"/>
        </w:rPr>
        <w:t>仅是给</w:t>
      </w:r>
      <w:proofErr w:type="spellEnd"/>
      <w:r w:rsidRPr="00E3358F">
        <w:rPr>
          <w:rFonts w:ascii="微软雅黑" w:eastAsia="微软雅黑" w:hAnsi="微软雅黑"/>
        </w:rPr>
        <w:t xml:space="preserve"> </w:t>
      </w:r>
      <w:proofErr w:type="spellStart"/>
      <w:r w:rsidRPr="00E3358F">
        <w:rPr>
          <w:rStyle w:val="VerbatimChar"/>
          <w:rFonts w:ascii="微软雅黑" w:eastAsia="微软雅黑" w:hAnsi="微软雅黑"/>
        </w:rPr>
        <w:t>ApplicationEventPublisher</w:t>
      </w:r>
      <w:proofErr w:type="spellEnd"/>
      <w:r w:rsidRPr="00E3358F">
        <w:rPr>
          <w:rFonts w:ascii="微软雅黑" w:eastAsia="微软雅黑" w:hAnsi="微软雅黑"/>
        </w:rPr>
        <w:t xml:space="preserve"> </w:t>
      </w:r>
      <w:proofErr w:type="spellStart"/>
      <w:r w:rsidRPr="00E3358F">
        <w:rPr>
          <w:rFonts w:ascii="微软雅黑" w:eastAsia="微软雅黑" w:hAnsi="微软雅黑"/>
        </w:rPr>
        <w:t>多挂一个订阅者，</w:t>
      </w:r>
      <w:r w:rsidRPr="00E3358F">
        <w:rPr>
          <w:rStyle w:val="VerbatimChar"/>
          <w:rFonts w:ascii="微软雅黑" w:eastAsia="微软雅黑" w:hAnsi="微软雅黑"/>
        </w:rPr>
        <w:t>CourseServiceImpl</w:t>
      </w:r>
      <w:proofErr w:type="spellEnd"/>
      <w:r w:rsidRPr="00E3358F">
        <w:rPr>
          <w:rFonts w:ascii="微软雅黑" w:eastAsia="微软雅黑" w:hAnsi="微软雅黑"/>
        </w:rPr>
        <w:t xml:space="preserve"> </w:t>
      </w:r>
      <w:proofErr w:type="spellStart"/>
      <w:r w:rsidRPr="00E3358F">
        <w:rPr>
          <w:rFonts w:ascii="微软雅黑" w:eastAsia="微软雅黑" w:hAnsi="微软雅黑"/>
        </w:rPr>
        <w:t>零改动；前端</w:t>
      </w:r>
      <w:proofErr w:type="spellEnd"/>
      <w:r w:rsidRPr="00E3358F">
        <w:rPr>
          <w:rFonts w:ascii="微软雅黑" w:eastAsia="微软雅黑" w:hAnsi="微软雅黑"/>
        </w:rPr>
        <w:t xml:space="preserve"> </w:t>
      </w:r>
      <w:proofErr w:type="spellStart"/>
      <w:r w:rsidRPr="00E3358F">
        <w:rPr>
          <w:rStyle w:val="VerbatimChar"/>
          <w:rFonts w:ascii="微软雅黑" w:eastAsia="微软雅黑" w:hAnsi="微软雅黑"/>
        </w:rPr>
        <w:t>wsBridge</w:t>
      </w:r>
      <w:proofErr w:type="spellEnd"/>
      <w:r w:rsidRPr="00E3358F">
        <w:rPr>
          <w:rFonts w:ascii="微软雅黑" w:eastAsia="微软雅黑" w:hAnsi="微软雅黑"/>
        </w:rPr>
        <w:t xml:space="preserve"> </w:t>
      </w:r>
      <w:proofErr w:type="spellStart"/>
      <w:r w:rsidRPr="00E3358F">
        <w:rPr>
          <w:rFonts w:ascii="微软雅黑" w:eastAsia="微软雅黑" w:hAnsi="微软雅黑"/>
        </w:rPr>
        <w:t>把远程事件转为本地</w:t>
      </w:r>
      <w:proofErr w:type="spellEnd"/>
      <w:r w:rsidRPr="00E3358F">
        <w:rPr>
          <w:rFonts w:ascii="微软雅黑" w:eastAsia="微软雅黑" w:hAnsi="微软雅黑"/>
        </w:rPr>
        <w:t xml:space="preserve"> </w:t>
      </w:r>
      <w:proofErr w:type="spellStart"/>
      <w:r w:rsidRPr="00E3358F">
        <w:rPr>
          <w:rStyle w:val="VerbatimChar"/>
          <w:rFonts w:ascii="微软雅黑" w:eastAsia="微软雅黑" w:hAnsi="微软雅黑"/>
        </w:rPr>
        <w:t>bus.emit</w:t>
      </w:r>
      <w:r w:rsidRPr="00E3358F">
        <w:rPr>
          <w:rFonts w:ascii="微软雅黑" w:eastAsia="微软雅黑" w:hAnsi="微软雅黑"/>
        </w:rPr>
        <w:t>，</w:t>
      </w:r>
      <w:r w:rsidRPr="00E3358F">
        <w:rPr>
          <w:rStyle w:val="VerbatimChar"/>
          <w:rFonts w:ascii="微软雅黑" w:eastAsia="微软雅黑" w:hAnsi="微软雅黑"/>
        </w:rPr>
        <w:t>App.vue</w:t>
      </w:r>
      <w:proofErr w:type="spellEnd"/>
      <w:r w:rsidRPr="00E3358F">
        <w:rPr>
          <w:rFonts w:ascii="微软雅黑" w:eastAsia="微软雅黑" w:hAnsi="微软雅黑"/>
        </w:rPr>
        <w:t xml:space="preserve"> 的 </w:t>
      </w:r>
      <w:proofErr w:type="spellStart"/>
      <w:r w:rsidRPr="00E3358F">
        <w:rPr>
          <w:rStyle w:val="VerbatimChar"/>
          <w:rFonts w:ascii="微软雅黑" w:eastAsia="微软雅黑" w:hAnsi="微软雅黑"/>
        </w:rPr>
        <w:t>bus.on</w:t>
      </w:r>
      <w:proofErr w:type="spellEnd"/>
      <w:r w:rsidRPr="00E3358F">
        <w:rPr>
          <w:rStyle w:val="VerbatimChar"/>
          <w:rFonts w:ascii="微软雅黑" w:eastAsia="微软雅黑" w:hAnsi="微软雅黑"/>
        </w:rPr>
        <w:t>(...)</w:t>
      </w:r>
      <w:r w:rsidRPr="00E3358F">
        <w:rPr>
          <w:rFonts w:ascii="微软雅黑" w:eastAsia="微软雅黑" w:hAnsi="微软雅黑"/>
        </w:rPr>
        <w:t xml:space="preserve"> </w:t>
      </w:r>
      <w:proofErr w:type="spellStart"/>
      <w:r w:rsidRPr="00E3358F">
        <w:rPr>
          <w:rFonts w:ascii="微软雅黑" w:eastAsia="微软雅黑" w:hAnsi="微软雅黑"/>
        </w:rPr>
        <w:t>代码几乎不动</w:t>
      </w:r>
      <w:proofErr w:type="spellEnd"/>
    </w:p>
    <w:p w14:paraId="7960E344" w14:textId="77777777" w:rsidR="00064006" w:rsidRPr="00E3358F" w:rsidRDefault="00064006" w:rsidP="00064006">
      <w:pPr>
        <w:pStyle w:val="Compact"/>
        <w:numPr>
          <w:ilvl w:val="0"/>
          <w:numId w:val="39"/>
        </w:numPr>
        <w:rPr>
          <w:rFonts w:ascii="微软雅黑" w:eastAsia="微软雅黑" w:hAnsi="微软雅黑"/>
        </w:rPr>
      </w:pPr>
      <w:r w:rsidRPr="00E3358F">
        <w:rPr>
          <w:rFonts w:ascii="微软雅黑" w:eastAsia="微软雅黑" w:hAnsi="微软雅黑"/>
          <w:b/>
          <w:bCs/>
        </w:rPr>
        <w:t xml:space="preserve">payload </w:t>
      </w:r>
      <w:proofErr w:type="spellStart"/>
      <w:r w:rsidRPr="00E3358F">
        <w:rPr>
          <w:rFonts w:ascii="微软雅黑" w:eastAsia="微软雅黑" w:hAnsi="微软雅黑"/>
          <w:b/>
          <w:bCs/>
        </w:rPr>
        <w:t>必须扩容</w:t>
      </w:r>
      <w:r w:rsidRPr="00E3358F">
        <w:rPr>
          <w:rFonts w:ascii="微软雅黑" w:eastAsia="微软雅黑" w:hAnsi="微软雅黑"/>
        </w:rPr>
        <w:t>：违反演化报告</w:t>
      </w:r>
      <w:proofErr w:type="spellEnd"/>
      <w:r w:rsidRPr="00E3358F">
        <w:rPr>
          <w:rFonts w:ascii="微软雅黑" w:eastAsia="微软雅黑" w:hAnsi="微软雅黑"/>
        </w:rPr>
        <w:t xml:space="preserve"> P2 </w:t>
      </w:r>
      <w:proofErr w:type="spellStart"/>
      <w:r w:rsidRPr="00E3358F">
        <w:rPr>
          <w:rFonts w:ascii="微软雅黑" w:eastAsia="微软雅黑" w:hAnsi="微软雅黑"/>
        </w:rPr>
        <w:t>约束</w:t>
      </w:r>
      <w:proofErr w:type="spellEnd"/>
      <w:r w:rsidRPr="00E3358F">
        <w:rPr>
          <w:rFonts w:ascii="微软雅黑" w:eastAsia="微软雅黑" w:hAnsi="微软雅黑"/>
        </w:rPr>
        <w:t xml:space="preserve">（“Payload </w:t>
      </w:r>
      <w:proofErr w:type="spellStart"/>
      <w:r w:rsidRPr="00E3358F">
        <w:rPr>
          <w:rFonts w:ascii="微软雅黑" w:eastAsia="微软雅黑" w:hAnsi="微软雅黑"/>
        </w:rPr>
        <w:t>最小化</w:t>
      </w:r>
      <w:proofErr w:type="spellEnd"/>
      <w:r w:rsidRPr="00E3358F">
        <w:rPr>
          <w:rFonts w:ascii="微软雅黑" w:eastAsia="微软雅黑" w:hAnsi="微软雅黑"/>
        </w:rPr>
        <w:t>”）</w:t>
      </w:r>
    </w:p>
    <w:p w14:paraId="14FB9B9F" w14:textId="77777777" w:rsidR="00064006" w:rsidRPr="00E3358F" w:rsidRDefault="00064006" w:rsidP="00064006">
      <w:pPr>
        <w:pStyle w:val="Compact"/>
        <w:numPr>
          <w:ilvl w:val="0"/>
          <w:numId w:val="39"/>
        </w:numPr>
        <w:rPr>
          <w:rFonts w:ascii="微软雅黑" w:eastAsia="微软雅黑" w:hAnsi="微软雅黑"/>
          <w:lang w:eastAsia="zh-CN"/>
        </w:rPr>
      </w:pPr>
      <w:r w:rsidRPr="00E3358F">
        <w:rPr>
          <w:rFonts w:ascii="微软雅黑" w:eastAsia="微软雅黑" w:hAnsi="微软雅黑"/>
          <w:b/>
          <w:bCs/>
          <w:lang w:eastAsia="zh-CN"/>
        </w:rPr>
        <w:t>会话状态侵入无状态后端</w:t>
      </w:r>
      <w:r w:rsidRPr="00E3358F">
        <w:rPr>
          <w:rFonts w:ascii="微软雅黑" w:eastAsia="微软雅黑" w:hAnsi="微软雅黑"/>
          <w:lang w:eastAsia="zh-CN"/>
        </w:rPr>
        <w:t>：每个 JVM 持有连接表，</w:t>
      </w:r>
      <w:r w:rsidRPr="00E3358F">
        <w:rPr>
          <w:rFonts w:ascii="微软雅黑" w:eastAsia="微软雅黑" w:hAnsi="微软雅黑"/>
          <w:b/>
          <w:bCs/>
          <w:lang w:eastAsia="zh-CN"/>
        </w:rPr>
        <w:t>与 IS-1 多节点部署</w:t>
      </w:r>
      <w:proofErr w:type="gramStart"/>
      <w:r w:rsidRPr="00E3358F">
        <w:rPr>
          <w:rFonts w:ascii="微软雅黑" w:eastAsia="微软雅黑" w:hAnsi="微软雅黑"/>
          <w:b/>
          <w:bCs/>
          <w:lang w:eastAsia="zh-CN"/>
        </w:rPr>
        <w:t>强冲突</w:t>
      </w:r>
      <w:proofErr w:type="gramEnd"/>
      <w:r w:rsidRPr="00E3358F">
        <w:rPr>
          <w:rFonts w:ascii="微软雅黑" w:eastAsia="微软雅黑" w:hAnsi="微软雅黑"/>
          <w:lang w:eastAsia="zh-CN"/>
        </w:rPr>
        <w:t>——必须先解 IS-1 才能正确实现 IS-2 集群版</w:t>
      </w:r>
    </w:p>
    <w:p w14:paraId="138DD63E" w14:textId="77777777" w:rsidR="00064006" w:rsidRPr="00E3358F" w:rsidRDefault="00064006" w:rsidP="00064006">
      <w:pPr>
        <w:pStyle w:val="Compact"/>
        <w:numPr>
          <w:ilvl w:val="0"/>
          <w:numId w:val="39"/>
        </w:numPr>
        <w:rPr>
          <w:rFonts w:ascii="微软雅黑" w:eastAsia="微软雅黑" w:hAnsi="微软雅黑"/>
        </w:rPr>
      </w:pPr>
      <w:r w:rsidRPr="00E3358F">
        <w:rPr>
          <w:rFonts w:ascii="微软雅黑" w:eastAsia="微软雅黑" w:hAnsi="微软雅黑"/>
          <w:b/>
          <w:bCs/>
        </w:rPr>
        <w:t xml:space="preserve">mitt </w:t>
      </w:r>
      <w:proofErr w:type="spellStart"/>
      <w:r w:rsidRPr="00E3358F">
        <w:rPr>
          <w:rFonts w:ascii="微软雅黑" w:eastAsia="微软雅黑" w:hAnsi="微软雅黑"/>
          <w:b/>
          <w:bCs/>
        </w:rPr>
        <w:t>总线语义漂移</w:t>
      </w:r>
      <w:r w:rsidRPr="00E3358F">
        <w:rPr>
          <w:rFonts w:ascii="微软雅黑" w:eastAsia="微软雅黑" w:hAnsi="微软雅黑"/>
        </w:rPr>
        <w:t>：原本代表”本地</w:t>
      </w:r>
      <w:proofErr w:type="spellEnd"/>
      <w:r w:rsidRPr="00E3358F">
        <w:rPr>
          <w:rFonts w:ascii="微软雅黑" w:eastAsia="微软雅黑" w:hAnsi="微软雅黑"/>
        </w:rPr>
        <w:t xml:space="preserve"> handler </w:t>
      </w:r>
      <w:proofErr w:type="spellStart"/>
      <w:r w:rsidRPr="00E3358F">
        <w:rPr>
          <w:rFonts w:ascii="微软雅黑" w:eastAsia="微软雅黑" w:hAnsi="微软雅黑"/>
        </w:rPr>
        <w:t>完成</w:t>
      </w:r>
      <w:proofErr w:type="spellEnd"/>
      <w:r w:rsidRPr="00E3358F">
        <w:rPr>
          <w:rFonts w:ascii="微软雅黑" w:eastAsia="微软雅黑" w:hAnsi="微软雅黑"/>
        </w:rPr>
        <w:t>”，现在部分代表”</w:t>
      </w:r>
      <w:proofErr w:type="spellStart"/>
      <w:r w:rsidRPr="00E3358F">
        <w:rPr>
          <w:rFonts w:ascii="微软雅黑" w:eastAsia="微软雅黑" w:hAnsi="微软雅黑"/>
        </w:rPr>
        <w:t>他人操作通知</w:t>
      </w:r>
      <w:proofErr w:type="spellEnd"/>
      <w:r w:rsidRPr="00E3358F">
        <w:rPr>
          <w:rFonts w:ascii="微软雅黑" w:eastAsia="微软雅黑" w:hAnsi="微软雅黑"/>
        </w:rPr>
        <w:t xml:space="preserve">”，listener </w:t>
      </w:r>
      <w:proofErr w:type="spellStart"/>
      <w:r w:rsidRPr="00E3358F">
        <w:rPr>
          <w:rFonts w:ascii="微软雅黑" w:eastAsia="微软雅黑" w:hAnsi="微软雅黑"/>
        </w:rPr>
        <w:t>必须能区分来源</w:t>
      </w:r>
      <w:proofErr w:type="spellEnd"/>
    </w:p>
    <w:p w14:paraId="4360B3D5" w14:textId="77777777" w:rsidR="00064006" w:rsidRPr="00E3358F" w:rsidRDefault="00064006" w:rsidP="00064006">
      <w:pPr>
        <w:pStyle w:val="Compact"/>
        <w:numPr>
          <w:ilvl w:val="0"/>
          <w:numId w:val="39"/>
        </w:numPr>
        <w:rPr>
          <w:rFonts w:ascii="微软雅黑" w:eastAsia="微软雅黑" w:hAnsi="微软雅黑"/>
        </w:rPr>
      </w:pPr>
      <w:proofErr w:type="spellStart"/>
      <w:r w:rsidRPr="00E3358F">
        <w:rPr>
          <w:rFonts w:ascii="微软雅黑" w:eastAsia="微软雅黑" w:hAnsi="微软雅黑"/>
          <w:b/>
          <w:bCs/>
        </w:rPr>
        <w:t>高风险</w:t>
      </w:r>
      <w:proofErr w:type="spellEnd"/>
      <w:r w:rsidRPr="00E3358F">
        <w:rPr>
          <w:rFonts w:ascii="微软雅黑" w:eastAsia="微软雅黑" w:hAnsi="微软雅黑"/>
          <w:b/>
          <w:bCs/>
        </w:rPr>
        <w:t xml:space="preserve"> </w:t>
      </w:r>
      <w:proofErr w:type="spellStart"/>
      <w:r w:rsidRPr="00E3358F">
        <w:rPr>
          <w:rFonts w:ascii="微软雅黑" w:eastAsia="微软雅黑" w:hAnsi="微软雅黑"/>
          <w:b/>
          <w:bCs/>
        </w:rPr>
        <w:t>bug</w:t>
      </w:r>
      <w:r w:rsidRPr="00E3358F">
        <w:rPr>
          <w:rFonts w:ascii="微软雅黑" w:eastAsia="微软雅黑" w:hAnsi="微软雅黑"/>
        </w:rPr>
        <w:t>：STOMP</w:t>
      </w:r>
      <w:proofErr w:type="spellEnd"/>
      <w:r w:rsidRPr="00E3358F">
        <w:rPr>
          <w:rFonts w:ascii="微软雅黑" w:eastAsia="微软雅黑" w:hAnsi="微软雅黑"/>
        </w:rPr>
        <w:t xml:space="preserve"> </w:t>
      </w:r>
      <w:proofErr w:type="spellStart"/>
      <w:r w:rsidRPr="00E3358F">
        <w:rPr>
          <w:rFonts w:ascii="微软雅黑" w:eastAsia="微软雅黑" w:hAnsi="微软雅黑"/>
        </w:rPr>
        <w:t>握手期</w:t>
      </w:r>
      <w:proofErr w:type="spellEnd"/>
      <w:r w:rsidRPr="00E3358F">
        <w:rPr>
          <w:rFonts w:ascii="微软雅黑" w:eastAsia="微软雅黑" w:hAnsi="微软雅黑"/>
        </w:rPr>
        <w:t xml:space="preserve"> token </w:t>
      </w:r>
      <w:proofErr w:type="spellStart"/>
      <w:r w:rsidRPr="00E3358F">
        <w:rPr>
          <w:rFonts w:ascii="微软雅黑" w:eastAsia="微软雅黑" w:hAnsi="微软雅黑"/>
        </w:rPr>
        <w:t>校验、重连风暴、本地</w:t>
      </w:r>
      <w:proofErr w:type="spellEnd"/>
      <w:r w:rsidRPr="00E3358F">
        <w:rPr>
          <w:rFonts w:ascii="微软雅黑" w:eastAsia="微软雅黑" w:hAnsi="微软雅黑"/>
        </w:rPr>
        <w:t xml:space="preserve"> emit + </w:t>
      </w:r>
      <w:proofErr w:type="spellStart"/>
      <w:r w:rsidRPr="00E3358F">
        <w:rPr>
          <w:rFonts w:ascii="微软雅黑" w:eastAsia="微软雅黑" w:hAnsi="微软雅黑"/>
        </w:rPr>
        <w:t>远程</w:t>
      </w:r>
      <w:proofErr w:type="spellEnd"/>
      <w:r w:rsidRPr="00E3358F">
        <w:rPr>
          <w:rFonts w:ascii="微软雅黑" w:eastAsia="微软雅黑" w:hAnsi="微软雅黑"/>
        </w:rPr>
        <w:t xml:space="preserve"> emit </w:t>
      </w:r>
      <w:proofErr w:type="spellStart"/>
      <w:r w:rsidRPr="00E3358F">
        <w:rPr>
          <w:rFonts w:ascii="微软雅黑" w:eastAsia="微软雅黑" w:hAnsi="微软雅黑"/>
        </w:rPr>
        <w:t>重复触发</w:t>
      </w:r>
      <w:proofErr w:type="spellEnd"/>
    </w:p>
    <w:p w14:paraId="6FDFCBC4" w14:textId="77777777" w:rsidR="00064006" w:rsidRPr="00E3358F" w:rsidRDefault="00064006" w:rsidP="00064006">
      <w:pPr>
        <w:rPr>
          <w:rFonts w:ascii="微软雅黑" w:hAnsi="微软雅黑"/>
        </w:rPr>
      </w:pPr>
    </w:p>
    <w:p w14:paraId="779912CA" w14:textId="77777777" w:rsidR="00064006" w:rsidRPr="00E3358F" w:rsidRDefault="00064006" w:rsidP="00E3358F">
      <w:pPr>
        <w:pStyle w:val="31"/>
      </w:pPr>
      <w:bookmarkStart w:id="142" w:name="is-3跨校区选课-学分预算-校区扣减规则"/>
      <w:bookmarkStart w:id="143" w:name="_Toc232342778"/>
      <w:bookmarkEnd w:id="136"/>
      <w:bookmarkEnd w:id="141"/>
      <w:r w:rsidRPr="00E3358F">
        <w:lastRenderedPageBreak/>
        <w:t>3.3 IS-3：跨校区选课 + 学分预算 + 校区扣减规则</w:t>
      </w:r>
      <w:bookmarkEnd w:id="143"/>
    </w:p>
    <w:p w14:paraId="4672C180" w14:textId="77777777" w:rsidR="00064006" w:rsidRPr="00E3358F" w:rsidRDefault="00064006" w:rsidP="00E3358F">
      <w:pPr>
        <w:pStyle w:val="4"/>
        <w:rPr>
          <w:i/>
          <w:iCs/>
        </w:rPr>
      </w:pPr>
      <w:bookmarkStart w:id="144" w:name="业务执行路径变化-2"/>
      <w:r w:rsidRPr="00E3358F">
        <w:t>业务执行路径变化</w:t>
      </w:r>
    </w:p>
    <w:p w14:paraId="3B76178E" w14:textId="77777777" w:rsidR="00064006" w:rsidRPr="00E3358F" w:rsidRDefault="00064006" w:rsidP="00064006">
      <w:pPr>
        <w:pStyle w:val="FirstParagraph"/>
        <w:rPr>
          <w:rFonts w:ascii="微软雅黑" w:eastAsia="微软雅黑" w:hAnsi="微软雅黑"/>
        </w:rPr>
      </w:pPr>
      <w:proofErr w:type="spellStart"/>
      <w:r w:rsidRPr="00E3358F">
        <w:rPr>
          <w:rFonts w:ascii="微软雅黑" w:eastAsia="微软雅黑" w:hAnsi="微软雅黑"/>
          <w:b/>
          <w:bCs/>
        </w:rPr>
        <w:t>当前</w:t>
      </w:r>
      <w:r w:rsidRPr="00E3358F">
        <w:rPr>
          <w:rFonts w:ascii="微软雅黑" w:eastAsia="微软雅黑" w:hAnsi="微软雅黑"/>
        </w:rPr>
        <w:t>：</w:t>
      </w:r>
      <w:r w:rsidRPr="00E3358F">
        <w:rPr>
          <w:rStyle w:val="VerbatimChar"/>
          <w:rFonts w:ascii="微软雅黑" w:eastAsia="微软雅黑" w:hAnsi="微软雅黑"/>
        </w:rPr>
        <w:t>CourseServiceImpl.selectCourse</w:t>
      </w:r>
      <w:proofErr w:type="spellEnd"/>
      <w:r w:rsidRPr="00E3358F">
        <w:rPr>
          <w:rStyle w:val="VerbatimChar"/>
          <w:rFonts w:ascii="微软雅黑" w:eastAsia="微软雅黑" w:hAnsi="微软雅黑"/>
        </w:rPr>
        <w:t>()</w:t>
      </w:r>
      <w:r w:rsidRPr="00E3358F">
        <w:rPr>
          <w:rFonts w:ascii="微软雅黑" w:eastAsia="微软雅黑" w:hAnsi="微软雅黑"/>
        </w:rPr>
        <w:t xml:space="preserve"> 在 line 39-109 用 70 </w:t>
      </w:r>
      <w:proofErr w:type="spellStart"/>
      <w:r w:rsidRPr="00E3358F">
        <w:rPr>
          <w:rFonts w:ascii="微软雅黑" w:eastAsia="微软雅黑" w:hAnsi="微软雅黑"/>
        </w:rPr>
        <w:t>行硬编码</w:t>
      </w:r>
      <w:proofErr w:type="spellEnd"/>
      <w:r w:rsidRPr="00E3358F">
        <w:rPr>
          <w:rFonts w:ascii="微软雅黑" w:eastAsia="微软雅黑" w:hAnsi="微软雅黑"/>
        </w:rPr>
        <w:t xml:space="preserve"> 5 </w:t>
      </w:r>
      <w:proofErr w:type="spellStart"/>
      <w:r w:rsidRPr="00E3358F">
        <w:rPr>
          <w:rFonts w:ascii="微软雅黑" w:eastAsia="微软雅黑" w:hAnsi="微软雅黑"/>
        </w:rPr>
        <w:t>条规则（状态、幂等、时间冲突、库存、重复落库</w:t>
      </w:r>
      <w:proofErr w:type="spellEnd"/>
      <w:r w:rsidRPr="00E3358F">
        <w:rPr>
          <w:rFonts w:ascii="微软雅黑" w:eastAsia="微软雅黑" w:hAnsi="微软雅黑"/>
        </w:rPr>
        <w:t>）</w:t>
      </w:r>
    </w:p>
    <w:p w14:paraId="3C726413" w14:textId="77777777" w:rsidR="00064006" w:rsidRPr="00E3358F" w:rsidRDefault="00064006" w:rsidP="00064006">
      <w:pPr>
        <w:pStyle w:val="a8"/>
        <w:rPr>
          <w:rFonts w:ascii="微软雅黑" w:hAnsi="微软雅黑"/>
        </w:rPr>
      </w:pPr>
      <w:proofErr w:type="spellStart"/>
      <w:r w:rsidRPr="00E3358F">
        <w:rPr>
          <w:rFonts w:ascii="微软雅黑" w:hAnsi="微软雅黑"/>
          <w:b/>
          <w:bCs/>
        </w:rPr>
        <w:t>演化后</w:t>
      </w:r>
      <w:proofErr w:type="spellEnd"/>
      <w:r w:rsidRPr="00E3358F">
        <w:rPr>
          <w:rFonts w:ascii="微软雅黑" w:hAnsi="微软雅黑"/>
        </w:rPr>
        <w:t>：</w:t>
      </w:r>
    </w:p>
    <w:p w14:paraId="0B75FD4E" w14:textId="77777777" w:rsidR="00064006" w:rsidRPr="00E3358F" w:rsidRDefault="00064006" w:rsidP="00064006">
      <w:pPr>
        <w:pStyle w:val="SourceCode"/>
        <w:rPr>
          <w:rFonts w:ascii="微软雅黑" w:eastAsia="微软雅黑" w:hAnsi="微软雅黑"/>
        </w:rPr>
      </w:pPr>
      <w:proofErr w:type="spellStart"/>
      <w:r w:rsidRPr="00E3358F">
        <w:rPr>
          <w:rStyle w:val="VerbatimChar"/>
          <w:rFonts w:ascii="微软雅黑" w:eastAsia="微软雅黑" w:hAnsi="微软雅黑"/>
          <w:sz w:val="24"/>
        </w:rPr>
        <w:t>CourseController.selectCourse</w:t>
      </w:r>
      <w:proofErr w:type="spellEnd"/>
      <w:r w:rsidRPr="00E3358F">
        <w:rPr>
          <w:rStyle w:val="VerbatimChar"/>
          <w:rFonts w:ascii="微软雅黑" w:eastAsia="微软雅黑" w:hAnsi="微软雅黑"/>
          <w:sz w:val="24"/>
        </w:rPr>
        <w:t>(</w:t>
      </w:r>
      <w:proofErr w:type="spellStart"/>
      <w:r w:rsidRPr="00E3358F">
        <w:rPr>
          <w:rStyle w:val="VerbatimChar"/>
          <w:rFonts w:ascii="微软雅黑" w:eastAsia="微软雅黑" w:hAnsi="微软雅黑"/>
          <w:sz w:val="24"/>
        </w:rPr>
        <w:t>courseId</w:t>
      </w:r>
      <w:proofErr w:type="spellEnd"/>
      <w:r w:rsidRPr="00E3358F">
        <w:rPr>
          <w:rStyle w:val="VerbatimChar"/>
          <w:rFonts w:ascii="微软雅黑" w:eastAsia="微软雅黑" w:hAnsi="微软雅黑"/>
          <w:sz w:val="24"/>
        </w:rPr>
        <w:t>)</w:t>
      </w:r>
      <w:r w:rsidRPr="00E3358F">
        <w:rPr>
          <w:rFonts w:ascii="微软雅黑" w:eastAsia="微软雅黑" w:hAnsi="微软雅黑"/>
        </w:rPr>
        <w:br/>
      </w:r>
      <w:r w:rsidRPr="00E3358F">
        <w:rPr>
          <w:rStyle w:val="VerbatimChar"/>
          <w:rFonts w:ascii="微软雅黑" w:eastAsia="微软雅黑" w:hAnsi="微软雅黑"/>
          <w:sz w:val="24"/>
        </w:rPr>
        <w:t xml:space="preserve">  └─ </w:t>
      </w:r>
      <w:proofErr w:type="spellStart"/>
      <w:r w:rsidRPr="00E3358F">
        <w:rPr>
          <w:rStyle w:val="VerbatimChar"/>
          <w:rFonts w:ascii="微软雅黑" w:eastAsia="微软雅黑" w:hAnsi="微软雅黑"/>
          <w:sz w:val="24"/>
        </w:rPr>
        <w:t>SelectionContext</w:t>
      </w:r>
      <w:proofErr w:type="spellEnd"/>
      <w:r w:rsidRPr="00E3358F">
        <w:rPr>
          <w:rStyle w:val="VerbatimChar"/>
          <w:rFonts w:ascii="微软雅黑" w:eastAsia="微软雅黑" w:hAnsi="微软雅黑"/>
          <w:sz w:val="24"/>
        </w:rPr>
        <w:t xml:space="preserve"> </w:t>
      </w:r>
      <w:proofErr w:type="spellStart"/>
      <w:r w:rsidRPr="00E3358F">
        <w:rPr>
          <w:rStyle w:val="VerbatimChar"/>
          <w:rFonts w:ascii="微软雅黑" w:eastAsia="微软雅黑" w:hAnsi="微软雅黑"/>
          <w:sz w:val="24"/>
        </w:rPr>
        <w:t>ctx</w:t>
      </w:r>
      <w:proofErr w:type="spellEnd"/>
      <w:r w:rsidRPr="00E3358F">
        <w:rPr>
          <w:rStyle w:val="VerbatimChar"/>
          <w:rFonts w:ascii="微软雅黑" w:eastAsia="微软雅黑" w:hAnsi="微软雅黑"/>
          <w:sz w:val="24"/>
        </w:rPr>
        <w:t xml:space="preserve"> = new </w:t>
      </w:r>
      <w:proofErr w:type="spellStart"/>
      <w:r w:rsidRPr="00E3358F">
        <w:rPr>
          <w:rStyle w:val="VerbatimChar"/>
          <w:rFonts w:ascii="微软雅黑" w:eastAsia="微软雅黑" w:hAnsi="微软雅黑"/>
          <w:sz w:val="24"/>
        </w:rPr>
        <w:t>SelectionContext</w:t>
      </w:r>
      <w:proofErr w:type="spellEnd"/>
      <w:r w:rsidRPr="00E3358F">
        <w:rPr>
          <w:rStyle w:val="VerbatimChar"/>
          <w:rFonts w:ascii="微软雅黑" w:eastAsia="微软雅黑" w:hAnsi="微软雅黑"/>
          <w:sz w:val="24"/>
        </w:rPr>
        <w:t xml:space="preserve">(student, course, </w:t>
      </w:r>
      <w:proofErr w:type="spellStart"/>
      <w:r w:rsidRPr="00E3358F">
        <w:rPr>
          <w:rStyle w:val="VerbatimChar"/>
          <w:rFonts w:ascii="微软雅黑" w:eastAsia="微软雅黑" w:hAnsi="微软雅黑"/>
          <w:sz w:val="24"/>
        </w:rPr>
        <w:t>mySchedule</w:t>
      </w:r>
      <w:proofErr w:type="spellEnd"/>
      <w:r w:rsidRPr="00E3358F">
        <w:rPr>
          <w:rStyle w:val="VerbatimChar"/>
          <w:rFonts w:ascii="微软雅黑" w:eastAsia="微软雅黑" w:hAnsi="微软雅黑"/>
          <w:sz w:val="24"/>
        </w:rPr>
        <w:t>)</w:t>
      </w:r>
      <w:r w:rsidRPr="00E3358F">
        <w:rPr>
          <w:rFonts w:ascii="微软雅黑" w:eastAsia="微软雅黑" w:hAnsi="微软雅黑"/>
        </w:rPr>
        <w:br/>
      </w:r>
      <w:r w:rsidRPr="00E3358F">
        <w:rPr>
          <w:rStyle w:val="VerbatimChar"/>
          <w:rFonts w:ascii="微软雅黑" w:eastAsia="微软雅黑" w:hAnsi="微软雅黑"/>
          <w:sz w:val="24"/>
        </w:rPr>
        <w:t xml:space="preserve">        └─ </w:t>
      </w:r>
      <w:proofErr w:type="spellStart"/>
      <w:r w:rsidRPr="00E3358F">
        <w:rPr>
          <w:rStyle w:val="VerbatimChar"/>
          <w:rFonts w:ascii="微软雅黑" w:eastAsia="微软雅黑" w:hAnsi="微软雅黑"/>
          <w:sz w:val="24"/>
        </w:rPr>
        <w:t>SelectionRuleChain.evaluate</w:t>
      </w:r>
      <w:proofErr w:type="spellEnd"/>
      <w:r w:rsidRPr="00E3358F">
        <w:rPr>
          <w:rStyle w:val="VerbatimChar"/>
          <w:rFonts w:ascii="微软雅黑" w:eastAsia="微软雅黑" w:hAnsi="微软雅黑"/>
          <w:sz w:val="24"/>
        </w:rPr>
        <w:t>(</w:t>
      </w:r>
      <w:proofErr w:type="spellStart"/>
      <w:r w:rsidRPr="00E3358F">
        <w:rPr>
          <w:rStyle w:val="VerbatimChar"/>
          <w:rFonts w:ascii="微软雅黑" w:eastAsia="微软雅黑" w:hAnsi="微软雅黑"/>
          <w:sz w:val="24"/>
        </w:rPr>
        <w:t>ctx</w:t>
      </w:r>
      <w:proofErr w:type="spellEnd"/>
      <w:r w:rsidRPr="00E3358F">
        <w:rPr>
          <w:rStyle w:val="VerbatimChar"/>
          <w:rFonts w:ascii="微软雅黑" w:eastAsia="微软雅黑" w:hAnsi="微软雅黑"/>
          <w:sz w:val="24"/>
        </w:rPr>
        <w:t>)</w:t>
      </w:r>
      <w:r w:rsidRPr="00E3358F">
        <w:rPr>
          <w:rFonts w:ascii="微软雅黑" w:eastAsia="微软雅黑" w:hAnsi="微软雅黑"/>
        </w:rPr>
        <w:br/>
      </w:r>
      <w:r w:rsidRPr="00E3358F">
        <w:rPr>
          <w:rStyle w:val="VerbatimChar"/>
          <w:rFonts w:ascii="微软雅黑" w:eastAsia="微软雅黑" w:hAnsi="微软雅黑"/>
          <w:sz w:val="24"/>
        </w:rPr>
        <w:t xml:space="preserve">              ├─ </w:t>
      </w:r>
      <w:proofErr w:type="spellStart"/>
      <w:r w:rsidRPr="00E3358F">
        <w:rPr>
          <w:rStyle w:val="VerbatimChar"/>
          <w:rFonts w:ascii="微软雅黑" w:eastAsia="微软雅黑" w:hAnsi="微软雅黑"/>
          <w:sz w:val="24"/>
        </w:rPr>
        <w:t>StatusRule</w:t>
      </w:r>
      <w:proofErr w:type="spellEnd"/>
      <w:r w:rsidRPr="00E3358F">
        <w:rPr>
          <w:rStyle w:val="VerbatimChar"/>
          <w:rFonts w:ascii="微软雅黑" w:eastAsia="微软雅黑" w:hAnsi="微软雅黑"/>
          <w:sz w:val="24"/>
        </w:rPr>
        <w:t xml:space="preserve">         (原 R1)</w:t>
      </w:r>
      <w:r w:rsidRPr="00E3358F">
        <w:rPr>
          <w:rFonts w:ascii="微软雅黑" w:eastAsia="微软雅黑" w:hAnsi="微软雅黑"/>
        </w:rPr>
        <w:br/>
      </w:r>
      <w:r w:rsidRPr="00E3358F">
        <w:rPr>
          <w:rStyle w:val="VerbatimChar"/>
          <w:rFonts w:ascii="微软雅黑" w:eastAsia="微软雅黑" w:hAnsi="微软雅黑"/>
          <w:sz w:val="24"/>
        </w:rPr>
        <w:t xml:space="preserve">              ├─ </w:t>
      </w:r>
      <w:proofErr w:type="spellStart"/>
      <w:r w:rsidRPr="00E3358F">
        <w:rPr>
          <w:rStyle w:val="VerbatimChar"/>
          <w:rFonts w:ascii="微软雅黑" w:eastAsia="微软雅黑" w:hAnsi="微软雅黑"/>
          <w:sz w:val="24"/>
        </w:rPr>
        <w:t>IdempotencyRule</w:t>
      </w:r>
      <w:proofErr w:type="spellEnd"/>
      <w:r w:rsidRPr="00E3358F">
        <w:rPr>
          <w:rStyle w:val="VerbatimChar"/>
          <w:rFonts w:ascii="微软雅黑" w:eastAsia="微软雅黑" w:hAnsi="微软雅黑"/>
          <w:sz w:val="24"/>
        </w:rPr>
        <w:t xml:space="preserve">    (原 R2)</w:t>
      </w:r>
      <w:r w:rsidRPr="00E3358F">
        <w:rPr>
          <w:rFonts w:ascii="微软雅黑" w:eastAsia="微软雅黑" w:hAnsi="微软雅黑"/>
        </w:rPr>
        <w:br/>
      </w:r>
      <w:r w:rsidRPr="00E3358F">
        <w:rPr>
          <w:rStyle w:val="VerbatimChar"/>
          <w:rFonts w:ascii="微软雅黑" w:eastAsia="微软雅黑" w:hAnsi="微软雅黑"/>
          <w:sz w:val="24"/>
        </w:rPr>
        <w:t xml:space="preserve">              ├─ </w:t>
      </w:r>
      <w:proofErr w:type="spellStart"/>
      <w:r w:rsidRPr="00E3358F">
        <w:rPr>
          <w:rStyle w:val="VerbatimChar"/>
          <w:rFonts w:ascii="微软雅黑" w:eastAsia="微软雅黑" w:hAnsi="微软雅黑"/>
          <w:sz w:val="24"/>
        </w:rPr>
        <w:t>TimeConflictRule</w:t>
      </w:r>
      <w:proofErr w:type="spellEnd"/>
      <w:r w:rsidRPr="00E3358F">
        <w:rPr>
          <w:rStyle w:val="VerbatimChar"/>
          <w:rFonts w:ascii="微软雅黑" w:eastAsia="微软雅黑" w:hAnsi="微软雅黑"/>
          <w:sz w:val="24"/>
        </w:rPr>
        <w:t xml:space="preserve">   (原 R3)</w:t>
      </w:r>
      <w:r w:rsidRPr="00E3358F">
        <w:rPr>
          <w:rFonts w:ascii="微软雅黑" w:eastAsia="微软雅黑" w:hAnsi="微软雅黑"/>
        </w:rPr>
        <w:br/>
      </w:r>
      <w:r w:rsidRPr="00E3358F">
        <w:rPr>
          <w:rStyle w:val="VerbatimChar"/>
          <w:rFonts w:ascii="微软雅黑" w:eastAsia="微软雅黑" w:hAnsi="微软雅黑"/>
          <w:sz w:val="24"/>
        </w:rPr>
        <w:t xml:space="preserve">              ├─ </w:t>
      </w:r>
      <w:proofErr w:type="spellStart"/>
      <w:r w:rsidRPr="00E3358F">
        <w:rPr>
          <w:rStyle w:val="VerbatimChar"/>
          <w:rFonts w:ascii="微软雅黑" w:eastAsia="微软雅黑" w:hAnsi="微软雅黑"/>
          <w:sz w:val="24"/>
        </w:rPr>
        <w:t>StockRule</w:t>
      </w:r>
      <w:proofErr w:type="spellEnd"/>
      <w:r w:rsidRPr="00E3358F">
        <w:rPr>
          <w:rStyle w:val="VerbatimChar"/>
          <w:rFonts w:ascii="微软雅黑" w:eastAsia="微软雅黑" w:hAnsi="微软雅黑"/>
          <w:sz w:val="24"/>
        </w:rPr>
        <w:t xml:space="preserve">          (原 R4)</w:t>
      </w:r>
      <w:r w:rsidRPr="00E3358F">
        <w:rPr>
          <w:rFonts w:ascii="微软雅黑" w:eastAsia="微软雅黑" w:hAnsi="微软雅黑"/>
        </w:rPr>
        <w:br/>
      </w:r>
      <w:r w:rsidRPr="00E3358F">
        <w:rPr>
          <w:rStyle w:val="VerbatimChar"/>
          <w:rFonts w:ascii="微软雅黑" w:eastAsia="微软雅黑" w:hAnsi="微软雅黑"/>
          <w:sz w:val="24"/>
        </w:rPr>
        <w:t xml:space="preserve">              ├─ </w:t>
      </w:r>
      <w:proofErr w:type="spellStart"/>
      <w:r w:rsidRPr="00E3358F">
        <w:rPr>
          <w:rStyle w:val="VerbatimChar"/>
          <w:rFonts w:ascii="微软雅黑" w:eastAsia="微软雅黑" w:hAnsi="微软雅黑"/>
          <w:sz w:val="24"/>
        </w:rPr>
        <w:t>DuplicateInsertRule</w:t>
      </w:r>
      <w:proofErr w:type="spellEnd"/>
      <w:r w:rsidRPr="00E3358F">
        <w:rPr>
          <w:rStyle w:val="VerbatimChar"/>
          <w:rFonts w:ascii="微软雅黑" w:eastAsia="微软雅黑" w:hAnsi="微软雅黑"/>
          <w:sz w:val="24"/>
        </w:rPr>
        <w:t>(原 R5)</w:t>
      </w:r>
      <w:r w:rsidRPr="00E3358F">
        <w:rPr>
          <w:rFonts w:ascii="微软雅黑" w:eastAsia="微软雅黑" w:hAnsi="微软雅黑"/>
        </w:rPr>
        <w:br/>
      </w:r>
      <w:r w:rsidRPr="00E3358F">
        <w:rPr>
          <w:rStyle w:val="VerbatimChar"/>
          <w:rFonts w:ascii="微软雅黑" w:eastAsia="微软雅黑" w:hAnsi="微软雅黑"/>
          <w:sz w:val="24"/>
        </w:rPr>
        <w:t xml:space="preserve">              ├─【</w:t>
      </w:r>
      <w:proofErr w:type="spellStart"/>
      <w:r w:rsidRPr="00E3358F">
        <w:rPr>
          <w:rStyle w:val="VerbatimChar"/>
          <w:rFonts w:ascii="微软雅黑" w:eastAsia="微软雅黑" w:hAnsi="微软雅黑"/>
          <w:sz w:val="24"/>
        </w:rPr>
        <w:t>新】CrossCampusCreditRule</w:t>
      </w:r>
      <w:proofErr w:type="spellEnd"/>
      <w:r w:rsidRPr="00E3358F">
        <w:rPr>
          <w:rStyle w:val="VerbatimChar"/>
          <w:rFonts w:ascii="微软雅黑" w:eastAsia="微软雅黑" w:hAnsi="微软雅黑"/>
          <w:sz w:val="24"/>
        </w:rPr>
        <w:t xml:space="preserve">  # </w:t>
      </w:r>
      <w:proofErr w:type="spellStart"/>
      <w:r w:rsidRPr="00E3358F">
        <w:rPr>
          <w:rStyle w:val="VerbatimChar"/>
          <w:rFonts w:ascii="微软雅黑" w:eastAsia="微软雅黑" w:hAnsi="微软雅黑"/>
          <w:sz w:val="24"/>
        </w:rPr>
        <w:t>跨校区扣</w:t>
      </w:r>
      <w:proofErr w:type="spellEnd"/>
      <w:r w:rsidRPr="00E3358F">
        <w:rPr>
          <w:rStyle w:val="VerbatimChar"/>
          <w:rFonts w:ascii="微软雅黑" w:eastAsia="微软雅黑" w:hAnsi="微软雅黑"/>
          <w:sz w:val="24"/>
        </w:rPr>
        <w:t xml:space="preserve"> 0.5</w:t>
      </w:r>
      <w:r w:rsidRPr="00E3358F">
        <w:rPr>
          <w:rFonts w:ascii="微软雅黑" w:eastAsia="微软雅黑" w:hAnsi="微软雅黑"/>
        </w:rPr>
        <w:br/>
      </w:r>
      <w:r w:rsidRPr="00E3358F">
        <w:rPr>
          <w:rStyle w:val="VerbatimChar"/>
          <w:rFonts w:ascii="微软雅黑" w:eastAsia="微软雅黑" w:hAnsi="微软雅黑"/>
          <w:sz w:val="24"/>
        </w:rPr>
        <w:t xml:space="preserve">              └─【</w:t>
      </w:r>
      <w:proofErr w:type="spellStart"/>
      <w:r w:rsidRPr="00E3358F">
        <w:rPr>
          <w:rStyle w:val="VerbatimChar"/>
          <w:rFonts w:ascii="微软雅黑" w:eastAsia="微软雅黑" w:hAnsi="微软雅黑"/>
          <w:sz w:val="24"/>
        </w:rPr>
        <w:t>新】CreditBudgetRule</w:t>
      </w:r>
      <w:proofErr w:type="spellEnd"/>
      <w:r w:rsidRPr="00E3358F">
        <w:rPr>
          <w:rStyle w:val="VerbatimChar"/>
          <w:rFonts w:ascii="微软雅黑" w:eastAsia="微软雅黑" w:hAnsi="微软雅黑"/>
          <w:sz w:val="24"/>
        </w:rPr>
        <w:t xml:space="preserve">       # 30 </w:t>
      </w:r>
      <w:proofErr w:type="spellStart"/>
      <w:r w:rsidRPr="00E3358F">
        <w:rPr>
          <w:rStyle w:val="VerbatimChar"/>
          <w:rFonts w:ascii="微软雅黑" w:eastAsia="微软雅黑" w:hAnsi="微软雅黑"/>
          <w:sz w:val="24"/>
        </w:rPr>
        <w:t>学分上限</w:t>
      </w:r>
      <w:proofErr w:type="spellEnd"/>
      <w:r w:rsidRPr="00E3358F">
        <w:rPr>
          <w:rFonts w:ascii="微软雅黑" w:eastAsia="微软雅黑" w:hAnsi="微软雅黑"/>
        </w:rPr>
        <w:br/>
      </w:r>
      <w:r w:rsidRPr="00E3358F">
        <w:rPr>
          <w:rStyle w:val="VerbatimChar"/>
          <w:rFonts w:ascii="微软雅黑" w:eastAsia="微软雅黑" w:hAnsi="微软雅黑"/>
          <w:sz w:val="24"/>
        </w:rPr>
        <w:t xml:space="preserve">        └─ </w:t>
      </w:r>
      <w:proofErr w:type="spellStart"/>
      <w:r w:rsidRPr="00E3358F">
        <w:rPr>
          <w:rStyle w:val="VerbatimChar"/>
          <w:rFonts w:ascii="微软雅黑" w:eastAsia="微软雅黑" w:hAnsi="微软雅黑"/>
          <w:sz w:val="24"/>
        </w:rPr>
        <w:t>ctx.violated</w:t>
      </w:r>
      <w:proofErr w:type="spellEnd"/>
      <w:r w:rsidRPr="00E3358F">
        <w:rPr>
          <w:rStyle w:val="VerbatimChar"/>
          <w:rFonts w:ascii="微软雅黑" w:eastAsia="微软雅黑" w:hAnsi="微软雅黑"/>
          <w:sz w:val="24"/>
        </w:rPr>
        <w:t xml:space="preserve">() ? throw : </w:t>
      </w:r>
      <w:proofErr w:type="spellStart"/>
      <w:r w:rsidRPr="00E3358F">
        <w:rPr>
          <w:rStyle w:val="VerbatimChar"/>
          <w:rFonts w:ascii="微软雅黑" w:eastAsia="微软雅黑" w:hAnsi="微软雅黑"/>
          <w:sz w:val="24"/>
        </w:rPr>
        <w:t>doInsert</w:t>
      </w:r>
      <w:proofErr w:type="spellEnd"/>
      <w:r w:rsidRPr="00E3358F">
        <w:rPr>
          <w:rStyle w:val="VerbatimChar"/>
          <w:rFonts w:ascii="微软雅黑" w:eastAsia="微软雅黑" w:hAnsi="微软雅黑"/>
          <w:sz w:val="24"/>
        </w:rPr>
        <w:t>()</w:t>
      </w:r>
      <w:r w:rsidRPr="00E3358F">
        <w:rPr>
          <w:rFonts w:ascii="微软雅黑" w:eastAsia="微软雅黑" w:hAnsi="微软雅黑"/>
        </w:rPr>
        <w:br/>
      </w:r>
      <w:r w:rsidRPr="00E3358F">
        <w:rPr>
          <w:rStyle w:val="VerbatimChar"/>
          <w:rFonts w:ascii="微软雅黑" w:eastAsia="微软雅黑" w:hAnsi="微软雅黑"/>
          <w:sz w:val="24"/>
        </w:rPr>
        <w:t xml:space="preserve">        └─ </w:t>
      </w:r>
      <w:proofErr w:type="spellStart"/>
      <w:r w:rsidRPr="00E3358F">
        <w:rPr>
          <w:rStyle w:val="VerbatimChar"/>
          <w:rFonts w:ascii="微软雅黑" w:eastAsia="微软雅黑" w:hAnsi="微软雅黑"/>
          <w:sz w:val="24"/>
        </w:rPr>
        <w:t>eventPublisher.courseSelected</w:t>
      </w:r>
      <w:proofErr w:type="spellEnd"/>
      <w:r w:rsidRPr="00E3358F">
        <w:rPr>
          <w:rStyle w:val="VerbatimChar"/>
          <w:rFonts w:ascii="微软雅黑" w:eastAsia="微软雅黑" w:hAnsi="微软雅黑"/>
          <w:sz w:val="24"/>
        </w:rPr>
        <w:t>(...)</w:t>
      </w:r>
      <w:r w:rsidRPr="00E3358F">
        <w:rPr>
          <w:rFonts w:ascii="微软雅黑" w:eastAsia="微软雅黑" w:hAnsi="微软雅黑"/>
        </w:rPr>
        <w:br/>
      </w:r>
      <w:r w:rsidRPr="00E3358F">
        <w:rPr>
          <w:rStyle w:val="VerbatimChar"/>
          <w:rFonts w:ascii="微软雅黑" w:eastAsia="微软雅黑" w:hAnsi="微软雅黑"/>
          <w:sz w:val="24"/>
        </w:rPr>
        <w:t xml:space="preserve">        └─【</w:t>
      </w:r>
      <w:proofErr w:type="spellStart"/>
      <w:r w:rsidRPr="00E3358F">
        <w:rPr>
          <w:rStyle w:val="VerbatimChar"/>
          <w:rFonts w:ascii="微软雅黑" w:eastAsia="微软雅黑" w:hAnsi="微软雅黑"/>
          <w:sz w:val="24"/>
        </w:rPr>
        <w:t>新】eventPublisher.creditBudgetUpdated</w:t>
      </w:r>
      <w:proofErr w:type="spellEnd"/>
      <w:r w:rsidRPr="00E3358F">
        <w:rPr>
          <w:rStyle w:val="VerbatimChar"/>
          <w:rFonts w:ascii="微软雅黑" w:eastAsia="微软雅黑" w:hAnsi="微软雅黑"/>
          <w:sz w:val="24"/>
        </w:rPr>
        <w:t>(...)</w:t>
      </w:r>
    </w:p>
    <w:p w14:paraId="488348FD" w14:textId="77777777" w:rsidR="00064006" w:rsidRPr="00E3358F" w:rsidRDefault="00064006" w:rsidP="00064006">
      <w:pPr>
        <w:pStyle w:val="FirstParagraph"/>
        <w:rPr>
          <w:rFonts w:ascii="微软雅黑" w:eastAsia="微软雅黑" w:hAnsi="微软雅黑"/>
        </w:rPr>
      </w:pPr>
      <w:bookmarkStart w:id="145" w:name="受影响组件清单-2"/>
      <w:bookmarkEnd w:id="144"/>
      <w:proofErr w:type="spellStart"/>
      <w:r w:rsidRPr="00E3358F">
        <w:rPr>
          <w:rFonts w:ascii="微软雅黑" w:eastAsia="微软雅黑" w:hAnsi="微软雅黑"/>
          <w:b/>
          <w:bCs/>
        </w:rPr>
        <w:t>数据模型改造</w:t>
      </w:r>
      <w:proofErr w:type="spellEnd"/>
      <w:r w:rsidRPr="00E3358F">
        <w:rPr>
          <w:rFonts w:ascii="微软雅黑" w:eastAsia="微软雅黑" w:hAnsi="微软雅黑"/>
        </w:rPr>
        <w:t>：</w:t>
      </w:r>
    </w:p>
    <w:p w14:paraId="6F93FFD4" w14:textId="77777777" w:rsidR="00064006" w:rsidRPr="00E3358F" w:rsidRDefault="00064006" w:rsidP="00064006">
      <w:pPr>
        <w:pStyle w:val="a7"/>
        <w:jc w:val="center"/>
        <w:rPr>
          <w:rFonts w:ascii="微软雅黑" w:hAnsi="微软雅黑"/>
          <w:color w:val="auto"/>
          <w:lang w:eastAsia="zh-CN"/>
        </w:rPr>
      </w:pPr>
      <w:r w:rsidRPr="00E3358F">
        <w:rPr>
          <w:rFonts w:ascii="微软雅黑" w:hAnsi="微软雅黑"/>
          <w:color w:val="auto"/>
        </w:rPr>
        <w:t xml:space="preserve">表4- </w:t>
      </w:r>
      <w:r w:rsidRPr="00E3358F">
        <w:rPr>
          <w:rFonts w:ascii="微软雅黑" w:hAnsi="微软雅黑"/>
          <w:color w:val="auto"/>
        </w:rPr>
        <w:fldChar w:fldCharType="begin"/>
      </w:r>
      <w:r w:rsidRPr="00E3358F">
        <w:rPr>
          <w:rFonts w:ascii="微软雅黑" w:hAnsi="微软雅黑"/>
          <w:color w:val="auto"/>
        </w:rPr>
        <w:instrText xml:space="preserve"> SEQ 表4- \* ARABIC </w:instrText>
      </w:r>
      <w:r w:rsidRPr="00E3358F">
        <w:rPr>
          <w:rFonts w:ascii="微软雅黑" w:hAnsi="微软雅黑"/>
          <w:color w:val="auto"/>
        </w:rPr>
        <w:fldChar w:fldCharType="separate"/>
      </w:r>
      <w:r w:rsidRPr="00E3358F">
        <w:rPr>
          <w:rFonts w:ascii="微软雅黑" w:hAnsi="微软雅黑"/>
          <w:color w:val="auto"/>
        </w:rPr>
        <w:t>10</w:t>
      </w:r>
      <w:r w:rsidRPr="00E3358F">
        <w:rPr>
          <w:rFonts w:ascii="微软雅黑" w:hAnsi="微软雅黑"/>
          <w:color w:val="auto"/>
        </w:rPr>
        <w:fldChar w:fldCharType="end"/>
      </w:r>
      <w:r w:rsidRPr="00E3358F">
        <w:rPr>
          <w:rFonts w:ascii="微软雅黑" w:hAnsi="微软雅黑" w:hint="eastAsia"/>
          <w:color w:val="auto"/>
          <w:lang w:eastAsia="zh-CN"/>
        </w:rPr>
        <w:t>数据模型改造清单</w:t>
      </w:r>
    </w:p>
    <w:tbl>
      <w:tblPr>
        <w:tblStyle w:val="Table"/>
        <w:tblW w:w="8856" w:type="dxa"/>
        <w:jc w:val="center"/>
        <w:tblInd w:w="0" w:type="dxa"/>
        <w:tblBorders>
          <w:top w:val="single" w:sz="6" w:space="0" w:color="E2E8F0"/>
          <w:left w:val="single" w:sz="6" w:space="0" w:color="E2E8F0"/>
          <w:bottom w:val="single" w:sz="6" w:space="0" w:color="E2E8F0"/>
          <w:right w:val="single" w:sz="6" w:space="0" w:color="E2E8F0"/>
          <w:insideH w:val="single" w:sz="6" w:space="0" w:color="E2E8F0"/>
          <w:insideV w:val="single" w:sz="6" w:space="0" w:color="E2E8F0"/>
        </w:tblBorders>
        <w:tblLook w:val="04A0" w:firstRow="1" w:lastRow="0" w:firstColumn="1" w:lastColumn="0" w:noHBand="0" w:noVBand="1"/>
      </w:tblPr>
      <w:tblGrid>
        <w:gridCol w:w="4019"/>
        <w:gridCol w:w="4837"/>
      </w:tblGrid>
      <w:tr w:rsidR="00E3358F" w:rsidRPr="00E3358F" w14:paraId="57688C6F" w14:textId="77777777" w:rsidTr="009172DC">
        <w:trPr>
          <w:cnfStyle w:val="100000000000" w:firstRow="1" w:lastRow="0" w:firstColumn="0" w:lastColumn="0" w:oddVBand="0" w:evenVBand="0" w:oddHBand="0" w:evenHBand="0" w:firstRowFirstColumn="0" w:firstRowLastColumn="0" w:lastRowFirstColumn="0" w:lastRowLastColumn="0"/>
          <w:tblHeader/>
          <w:jc w:val="center"/>
        </w:trPr>
        <w:tc>
          <w:tcPr>
            <w:tcW w:w="3997" w:type="dxa"/>
            <w:tcBorders>
              <w:top w:val="single" w:sz="4" w:space="0" w:color="auto"/>
              <w:left w:val="single" w:sz="4" w:space="0" w:color="auto"/>
              <w:bottom w:val="single" w:sz="4" w:space="0" w:color="auto"/>
              <w:right w:val="single" w:sz="4" w:space="0" w:color="auto"/>
            </w:tcBorders>
            <w:shd w:val="clear" w:color="auto" w:fill="EEF4FF"/>
            <w:vAlign w:val="center"/>
          </w:tcPr>
          <w:p w14:paraId="1BCA53C4" w14:textId="77777777" w:rsidR="00064006" w:rsidRPr="00E3358F" w:rsidRDefault="00064006" w:rsidP="009172DC">
            <w:pPr>
              <w:pStyle w:val="Compact"/>
              <w:snapToGrid w:val="0"/>
              <w:jc w:val="center"/>
              <w:rPr>
                <w:rFonts w:ascii="微软雅黑" w:eastAsia="微软雅黑" w:hAnsi="微软雅黑"/>
                <w:b/>
                <w:sz w:val="22"/>
              </w:rPr>
            </w:pPr>
            <w:proofErr w:type="spellStart"/>
            <w:r w:rsidRPr="00E3358F">
              <w:rPr>
                <w:rFonts w:ascii="微软雅黑" w:eastAsia="微软雅黑" w:hAnsi="微软雅黑"/>
                <w:b/>
                <w:sz w:val="22"/>
              </w:rPr>
              <w:t>文件</w:t>
            </w:r>
            <w:proofErr w:type="spellEnd"/>
          </w:p>
        </w:tc>
        <w:tc>
          <w:tcPr>
            <w:tcW w:w="4859" w:type="dxa"/>
            <w:tcBorders>
              <w:top w:val="single" w:sz="4" w:space="0" w:color="auto"/>
              <w:left w:val="single" w:sz="4" w:space="0" w:color="auto"/>
              <w:bottom w:val="single" w:sz="4" w:space="0" w:color="auto"/>
              <w:right w:val="single" w:sz="4" w:space="0" w:color="auto"/>
            </w:tcBorders>
            <w:shd w:val="clear" w:color="auto" w:fill="EEF4FF"/>
            <w:vAlign w:val="center"/>
          </w:tcPr>
          <w:p w14:paraId="3BFC4179" w14:textId="77777777" w:rsidR="00064006" w:rsidRPr="00E3358F" w:rsidRDefault="00064006" w:rsidP="009172DC">
            <w:pPr>
              <w:pStyle w:val="Compact"/>
              <w:snapToGrid w:val="0"/>
              <w:jc w:val="center"/>
              <w:rPr>
                <w:rFonts w:ascii="微软雅黑" w:eastAsia="微软雅黑" w:hAnsi="微软雅黑"/>
                <w:b/>
                <w:sz w:val="22"/>
              </w:rPr>
            </w:pPr>
            <w:proofErr w:type="spellStart"/>
            <w:r w:rsidRPr="00E3358F">
              <w:rPr>
                <w:rFonts w:ascii="微软雅黑" w:eastAsia="微软雅黑" w:hAnsi="微软雅黑"/>
                <w:b/>
                <w:sz w:val="22"/>
              </w:rPr>
              <w:t>改动</w:t>
            </w:r>
            <w:proofErr w:type="spellEnd"/>
          </w:p>
        </w:tc>
      </w:tr>
      <w:tr w:rsidR="00E3358F" w:rsidRPr="00E3358F" w14:paraId="228BE621" w14:textId="77777777" w:rsidTr="009172DC">
        <w:trPr>
          <w:jc w:val="center"/>
        </w:trPr>
        <w:tc>
          <w:tcPr>
            <w:tcW w:w="3997" w:type="dxa"/>
            <w:tcBorders>
              <w:top w:val="single" w:sz="4" w:space="0" w:color="auto"/>
              <w:left w:val="single" w:sz="4" w:space="0" w:color="auto"/>
              <w:bottom w:val="single" w:sz="4" w:space="0" w:color="auto"/>
              <w:right w:val="single" w:sz="4" w:space="0" w:color="auto"/>
            </w:tcBorders>
            <w:vAlign w:val="center"/>
          </w:tcPr>
          <w:p w14:paraId="60E0511E" w14:textId="77777777" w:rsidR="00064006" w:rsidRPr="00E3358F" w:rsidRDefault="00064006" w:rsidP="009172DC">
            <w:pPr>
              <w:pStyle w:val="Compact"/>
              <w:snapToGrid w:val="0"/>
              <w:jc w:val="center"/>
              <w:rPr>
                <w:rFonts w:ascii="微软雅黑" w:eastAsia="微软雅黑" w:hAnsi="微软雅黑"/>
                <w:sz w:val="22"/>
              </w:rPr>
            </w:pPr>
            <w:r w:rsidRPr="00E3358F">
              <w:rPr>
                <w:rStyle w:val="VerbatimChar"/>
                <w:rFonts w:ascii="微软雅黑" w:eastAsia="微软雅黑" w:hAnsi="微软雅黑"/>
              </w:rPr>
              <w:t>backend/.../entity/Course.java</w:t>
            </w:r>
            <w:r w:rsidRPr="00E3358F">
              <w:rPr>
                <w:rFonts w:ascii="微软雅黑" w:eastAsia="微软雅黑" w:hAnsi="微软雅黑"/>
                <w:sz w:val="22"/>
              </w:rPr>
              <w:t xml:space="preserve"> (line 16-29)</w:t>
            </w:r>
          </w:p>
        </w:tc>
        <w:tc>
          <w:tcPr>
            <w:tcW w:w="4859" w:type="dxa"/>
            <w:tcBorders>
              <w:top w:val="single" w:sz="4" w:space="0" w:color="auto"/>
              <w:left w:val="single" w:sz="4" w:space="0" w:color="auto"/>
              <w:bottom w:val="single" w:sz="4" w:space="0" w:color="auto"/>
              <w:right w:val="single" w:sz="4" w:space="0" w:color="auto"/>
            </w:tcBorders>
            <w:vAlign w:val="center"/>
          </w:tcPr>
          <w:p w14:paraId="1894E117" w14:textId="77777777" w:rsidR="00064006" w:rsidRPr="00E3358F" w:rsidRDefault="00064006" w:rsidP="009172DC">
            <w:pPr>
              <w:pStyle w:val="Compact"/>
              <w:snapToGrid w:val="0"/>
              <w:rPr>
                <w:rFonts w:ascii="微软雅黑" w:eastAsia="微软雅黑" w:hAnsi="微软雅黑"/>
                <w:sz w:val="22"/>
              </w:rPr>
            </w:pPr>
            <w:proofErr w:type="spellStart"/>
            <w:r w:rsidRPr="00E3358F">
              <w:rPr>
                <w:rFonts w:ascii="微软雅黑" w:eastAsia="微软雅黑" w:hAnsi="微软雅黑"/>
                <w:sz w:val="22"/>
              </w:rPr>
              <w:t>新增</w:t>
            </w:r>
            <w:proofErr w:type="spellEnd"/>
            <w:r w:rsidRPr="00E3358F">
              <w:rPr>
                <w:rFonts w:ascii="微软雅黑" w:eastAsia="微软雅黑" w:hAnsi="微软雅黑"/>
                <w:sz w:val="22"/>
              </w:rPr>
              <w:t xml:space="preserve"> </w:t>
            </w:r>
            <w:r w:rsidRPr="00E3358F">
              <w:rPr>
                <w:rStyle w:val="VerbatimChar"/>
                <w:rFonts w:ascii="微软雅黑" w:eastAsia="微软雅黑" w:hAnsi="微软雅黑"/>
              </w:rPr>
              <w:t>private String campus</w:t>
            </w:r>
            <w:r w:rsidRPr="00E3358F">
              <w:rPr>
                <w:rFonts w:ascii="微软雅黑" w:eastAsia="微软雅黑" w:hAnsi="微软雅黑"/>
                <w:sz w:val="22"/>
              </w:rPr>
              <w:t xml:space="preserve"> + DB </w:t>
            </w:r>
            <w:proofErr w:type="spellStart"/>
            <w:r w:rsidRPr="00E3358F">
              <w:rPr>
                <w:rFonts w:ascii="微软雅黑" w:eastAsia="微软雅黑" w:hAnsi="微软雅黑"/>
                <w:sz w:val="22"/>
              </w:rPr>
              <w:t>加列</w:t>
            </w:r>
            <w:proofErr w:type="spellEnd"/>
          </w:p>
        </w:tc>
      </w:tr>
      <w:tr w:rsidR="00E3358F" w:rsidRPr="00E3358F" w14:paraId="4ECBDAC2" w14:textId="77777777" w:rsidTr="009172DC">
        <w:trPr>
          <w:jc w:val="center"/>
        </w:trPr>
        <w:tc>
          <w:tcPr>
            <w:tcW w:w="3997" w:type="dxa"/>
            <w:tcBorders>
              <w:top w:val="single" w:sz="4" w:space="0" w:color="auto"/>
              <w:left w:val="single" w:sz="4" w:space="0" w:color="auto"/>
              <w:bottom w:val="single" w:sz="4" w:space="0" w:color="auto"/>
              <w:right w:val="single" w:sz="4" w:space="0" w:color="auto"/>
            </w:tcBorders>
            <w:shd w:val="clear" w:color="auto" w:fill="F8FAFC"/>
            <w:vAlign w:val="center"/>
          </w:tcPr>
          <w:p w14:paraId="6C08515C" w14:textId="77777777" w:rsidR="00064006" w:rsidRPr="00E3358F" w:rsidRDefault="00064006" w:rsidP="009172DC">
            <w:pPr>
              <w:pStyle w:val="Compact"/>
              <w:snapToGrid w:val="0"/>
              <w:jc w:val="center"/>
              <w:rPr>
                <w:rFonts w:ascii="微软雅黑" w:eastAsia="微软雅黑" w:hAnsi="微软雅黑"/>
                <w:sz w:val="22"/>
              </w:rPr>
            </w:pPr>
            <w:r w:rsidRPr="00E3358F">
              <w:rPr>
                <w:rStyle w:val="VerbatimChar"/>
                <w:rFonts w:ascii="微软雅黑" w:eastAsia="微软雅黑" w:hAnsi="微软雅黑"/>
              </w:rPr>
              <w:t>backend/.../entity/UserStudent.java</w:t>
            </w:r>
            <w:r w:rsidRPr="00E3358F">
              <w:rPr>
                <w:rFonts w:ascii="微软雅黑" w:eastAsia="微软雅黑" w:hAnsi="微软雅黑"/>
                <w:sz w:val="22"/>
              </w:rPr>
              <w:t xml:space="preserve"> (line 19)</w:t>
            </w:r>
          </w:p>
        </w:tc>
        <w:tc>
          <w:tcPr>
            <w:tcW w:w="4859" w:type="dxa"/>
            <w:tcBorders>
              <w:top w:val="single" w:sz="4" w:space="0" w:color="auto"/>
              <w:left w:val="single" w:sz="4" w:space="0" w:color="auto"/>
              <w:bottom w:val="single" w:sz="4" w:space="0" w:color="auto"/>
              <w:right w:val="single" w:sz="4" w:space="0" w:color="auto"/>
            </w:tcBorders>
            <w:shd w:val="clear" w:color="auto" w:fill="F8FAFC"/>
            <w:vAlign w:val="center"/>
          </w:tcPr>
          <w:p w14:paraId="16261A4E" w14:textId="77777777" w:rsidR="00064006" w:rsidRPr="00E3358F" w:rsidRDefault="00064006" w:rsidP="009172DC">
            <w:pPr>
              <w:pStyle w:val="Compact"/>
              <w:snapToGrid w:val="0"/>
              <w:rPr>
                <w:rFonts w:ascii="微软雅黑" w:eastAsia="微软雅黑" w:hAnsi="微软雅黑"/>
                <w:sz w:val="22"/>
              </w:rPr>
            </w:pPr>
            <w:proofErr w:type="spellStart"/>
            <w:r w:rsidRPr="00E3358F">
              <w:rPr>
                <w:rFonts w:ascii="微软雅黑" w:eastAsia="微软雅黑" w:hAnsi="微软雅黑"/>
                <w:sz w:val="22"/>
              </w:rPr>
              <w:t>新增</w:t>
            </w:r>
            <w:proofErr w:type="spellEnd"/>
            <w:r w:rsidRPr="00E3358F">
              <w:rPr>
                <w:rFonts w:ascii="微软雅黑" w:eastAsia="微软雅黑" w:hAnsi="微软雅黑"/>
                <w:sz w:val="22"/>
              </w:rPr>
              <w:t xml:space="preserve"> </w:t>
            </w:r>
            <w:r w:rsidRPr="00E3358F">
              <w:rPr>
                <w:rStyle w:val="VerbatimChar"/>
                <w:rFonts w:ascii="微软雅黑" w:eastAsia="微软雅黑" w:hAnsi="微软雅黑"/>
              </w:rPr>
              <w:t>private String campus</w:t>
            </w:r>
            <w:r w:rsidRPr="00E3358F">
              <w:rPr>
                <w:rFonts w:ascii="微软雅黑" w:eastAsia="微软雅黑" w:hAnsi="微软雅黑"/>
                <w:sz w:val="22"/>
              </w:rPr>
              <w:t xml:space="preserve"> + DB </w:t>
            </w:r>
            <w:proofErr w:type="spellStart"/>
            <w:r w:rsidRPr="00E3358F">
              <w:rPr>
                <w:rFonts w:ascii="微软雅黑" w:eastAsia="微软雅黑" w:hAnsi="微软雅黑"/>
                <w:sz w:val="22"/>
              </w:rPr>
              <w:t>加列</w:t>
            </w:r>
            <w:proofErr w:type="spellEnd"/>
          </w:p>
        </w:tc>
      </w:tr>
      <w:tr w:rsidR="00E3358F" w:rsidRPr="00E3358F" w14:paraId="734F961E" w14:textId="77777777" w:rsidTr="009172DC">
        <w:trPr>
          <w:jc w:val="center"/>
        </w:trPr>
        <w:tc>
          <w:tcPr>
            <w:tcW w:w="3997" w:type="dxa"/>
            <w:tcBorders>
              <w:top w:val="single" w:sz="4" w:space="0" w:color="auto"/>
              <w:left w:val="single" w:sz="4" w:space="0" w:color="auto"/>
              <w:bottom w:val="single" w:sz="4" w:space="0" w:color="auto"/>
              <w:right w:val="single" w:sz="4" w:space="0" w:color="auto"/>
            </w:tcBorders>
            <w:vAlign w:val="center"/>
          </w:tcPr>
          <w:p w14:paraId="7D9415B2" w14:textId="77777777" w:rsidR="00064006" w:rsidRPr="00E3358F" w:rsidRDefault="00064006" w:rsidP="009172DC">
            <w:pPr>
              <w:pStyle w:val="Compact"/>
              <w:snapToGrid w:val="0"/>
              <w:jc w:val="center"/>
              <w:rPr>
                <w:rFonts w:ascii="微软雅黑" w:eastAsia="微软雅黑" w:hAnsi="微软雅黑"/>
                <w:sz w:val="22"/>
              </w:rPr>
            </w:pPr>
            <w:r w:rsidRPr="00E3358F">
              <w:rPr>
                <w:rStyle w:val="VerbatimChar"/>
                <w:rFonts w:ascii="微软雅黑" w:eastAsia="微软雅黑" w:hAnsi="微软雅黑"/>
              </w:rPr>
              <w:t>backend/.../entity/Classroom.java</w:t>
            </w:r>
          </w:p>
        </w:tc>
        <w:tc>
          <w:tcPr>
            <w:tcW w:w="4859" w:type="dxa"/>
            <w:tcBorders>
              <w:top w:val="single" w:sz="4" w:space="0" w:color="auto"/>
              <w:left w:val="single" w:sz="4" w:space="0" w:color="auto"/>
              <w:bottom w:val="single" w:sz="4" w:space="0" w:color="auto"/>
              <w:right w:val="single" w:sz="4" w:space="0" w:color="auto"/>
            </w:tcBorders>
            <w:vAlign w:val="center"/>
          </w:tcPr>
          <w:p w14:paraId="351149F9" w14:textId="77777777" w:rsidR="00064006" w:rsidRPr="00E3358F" w:rsidRDefault="00064006" w:rsidP="009172DC">
            <w:pPr>
              <w:pStyle w:val="Compact"/>
              <w:snapToGrid w:val="0"/>
              <w:rPr>
                <w:rFonts w:ascii="微软雅黑" w:eastAsia="微软雅黑" w:hAnsi="微软雅黑"/>
                <w:sz w:val="22"/>
              </w:rPr>
            </w:pPr>
            <w:r w:rsidRPr="00E3358F">
              <w:rPr>
                <w:rFonts w:ascii="微软雅黑" w:eastAsia="微软雅黑" w:hAnsi="微软雅黑"/>
                <w:sz w:val="22"/>
              </w:rPr>
              <w:t xml:space="preserve">补 </w:t>
            </w:r>
            <w:r w:rsidRPr="00E3358F">
              <w:rPr>
                <w:rStyle w:val="VerbatimChar"/>
                <w:rFonts w:ascii="微软雅黑" w:eastAsia="微软雅黑" w:hAnsi="微软雅黑"/>
              </w:rPr>
              <w:t>campus</w:t>
            </w:r>
            <w:r w:rsidRPr="00E3358F">
              <w:rPr>
                <w:rFonts w:ascii="微软雅黑" w:eastAsia="微软雅黑" w:hAnsi="微软雅黑"/>
                <w:sz w:val="22"/>
              </w:rPr>
              <w:t xml:space="preserve"> </w:t>
            </w:r>
            <w:proofErr w:type="spellStart"/>
            <w:r w:rsidRPr="00E3358F">
              <w:rPr>
                <w:rFonts w:ascii="微软雅黑" w:eastAsia="微软雅黑" w:hAnsi="微软雅黑"/>
                <w:sz w:val="22"/>
              </w:rPr>
              <w:t>或从</w:t>
            </w:r>
            <w:proofErr w:type="spellEnd"/>
            <w:r w:rsidRPr="00E3358F">
              <w:rPr>
                <w:rFonts w:ascii="微软雅黑" w:eastAsia="微软雅黑" w:hAnsi="微软雅黑"/>
                <w:sz w:val="22"/>
              </w:rPr>
              <w:t xml:space="preserve"> </w:t>
            </w:r>
            <w:r w:rsidRPr="00E3358F">
              <w:rPr>
                <w:rStyle w:val="VerbatimChar"/>
                <w:rFonts w:ascii="微软雅黑" w:eastAsia="微软雅黑" w:hAnsi="微软雅黑"/>
              </w:rPr>
              <w:t>location</w:t>
            </w:r>
            <w:r w:rsidRPr="00E3358F">
              <w:rPr>
                <w:rFonts w:ascii="微软雅黑" w:eastAsia="微软雅黑" w:hAnsi="微软雅黑"/>
                <w:sz w:val="22"/>
              </w:rPr>
              <w:t xml:space="preserve"> </w:t>
            </w:r>
            <w:proofErr w:type="spellStart"/>
            <w:r w:rsidRPr="00E3358F">
              <w:rPr>
                <w:rFonts w:ascii="微软雅黑" w:eastAsia="微软雅黑" w:hAnsi="微软雅黑"/>
                <w:sz w:val="22"/>
              </w:rPr>
              <w:t>派生</w:t>
            </w:r>
            <w:proofErr w:type="spellEnd"/>
          </w:p>
        </w:tc>
      </w:tr>
      <w:tr w:rsidR="00E3358F" w:rsidRPr="00E3358F" w14:paraId="0F2F83B3" w14:textId="77777777" w:rsidTr="009172DC">
        <w:trPr>
          <w:jc w:val="center"/>
        </w:trPr>
        <w:tc>
          <w:tcPr>
            <w:tcW w:w="3997" w:type="dxa"/>
            <w:tcBorders>
              <w:top w:val="single" w:sz="4" w:space="0" w:color="auto"/>
              <w:left w:val="single" w:sz="4" w:space="0" w:color="auto"/>
              <w:bottom w:val="single" w:sz="4" w:space="0" w:color="auto"/>
              <w:right w:val="single" w:sz="4" w:space="0" w:color="auto"/>
            </w:tcBorders>
            <w:shd w:val="clear" w:color="auto" w:fill="F8FAFC"/>
            <w:vAlign w:val="center"/>
          </w:tcPr>
          <w:p w14:paraId="4F3EF3BC" w14:textId="77777777" w:rsidR="00064006" w:rsidRPr="00E3358F" w:rsidRDefault="00064006" w:rsidP="009172DC">
            <w:pPr>
              <w:pStyle w:val="Compact"/>
              <w:snapToGrid w:val="0"/>
              <w:jc w:val="center"/>
              <w:rPr>
                <w:rFonts w:ascii="微软雅黑" w:eastAsia="微软雅黑" w:hAnsi="微软雅黑"/>
                <w:sz w:val="22"/>
              </w:rPr>
            </w:pPr>
            <w:proofErr w:type="spellStart"/>
            <w:r w:rsidRPr="00E3358F">
              <w:rPr>
                <w:rFonts w:ascii="微软雅黑" w:eastAsia="微软雅黑" w:hAnsi="微软雅黑"/>
                <w:b/>
                <w:bCs/>
                <w:sz w:val="22"/>
              </w:rPr>
              <w:t>新增</w:t>
            </w:r>
            <w:proofErr w:type="spellEnd"/>
            <w:r w:rsidRPr="00E3358F">
              <w:rPr>
                <w:rFonts w:ascii="微软雅黑" w:eastAsia="微软雅黑" w:hAnsi="微软雅黑"/>
                <w:sz w:val="22"/>
              </w:rPr>
              <w:t xml:space="preserve"> </w:t>
            </w:r>
            <w:r w:rsidRPr="00E3358F">
              <w:rPr>
                <w:rStyle w:val="VerbatimChar"/>
                <w:rFonts w:ascii="微软雅黑" w:eastAsia="微软雅黑" w:hAnsi="微软雅黑"/>
              </w:rPr>
              <w:t>backend/.../entity/CreditBudget.java</w:t>
            </w:r>
          </w:p>
        </w:tc>
        <w:tc>
          <w:tcPr>
            <w:tcW w:w="4859" w:type="dxa"/>
            <w:tcBorders>
              <w:top w:val="single" w:sz="4" w:space="0" w:color="auto"/>
              <w:left w:val="single" w:sz="4" w:space="0" w:color="auto"/>
              <w:bottom w:val="single" w:sz="4" w:space="0" w:color="auto"/>
              <w:right w:val="single" w:sz="4" w:space="0" w:color="auto"/>
            </w:tcBorders>
            <w:shd w:val="clear" w:color="auto" w:fill="F8FAFC"/>
            <w:vAlign w:val="center"/>
          </w:tcPr>
          <w:p w14:paraId="3D19506F" w14:textId="77777777" w:rsidR="00064006" w:rsidRPr="00E3358F" w:rsidRDefault="00064006" w:rsidP="009172DC">
            <w:pPr>
              <w:pStyle w:val="Compact"/>
              <w:snapToGrid w:val="0"/>
              <w:rPr>
                <w:rFonts w:ascii="微软雅黑" w:eastAsia="微软雅黑" w:hAnsi="微软雅黑"/>
                <w:sz w:val="22"/>
              </w:rPr>
            </w:pPr>
            <w:proofErr w:type="spellStart"/>
            <w:r w:rsidRPr="00E3358F">
              <w:rPr>
                <w:rFonts w:ascii="微软雅黑" w:eastAsia="微软雅黑" w:hAnsi="微软雅黑"/>
                <w:sz w:val="22"/>
              </w:rPr>
              <w:t>学分预算表：</w:t>
            </w:r>
            <w:r w:rsidRPr="00E3358F">
              <w:rPr>
                <w:rStyle w:val="VerbatimChar"/>
                <w:rFonts w:ascii="微软雅黑" w:eastAsia="微软雅黑" w:hAnsi="微软雅黑"/>
              </w:rPr>
              <w:t>student_id</w:t>
            </w:r>
            <w:proofErr w:type="spellEnd"/>
            <w:r w:rsidRPr="00E3358F">
              <w:rPr>
                <w:rStyle w:val="VerbatimChar"/>
                <w:rFonts w:ascii="微软雅黑" w:eastAsia="微软雅黑" w:hAnsi="微软雅黑"/>
              </w:rPr>
              <w:t xml:space="preserve">, semester, </w:t>
            </w:r>
            <w:proofErr w:type="spellStart"/>
            <w:r w:rsidRPr="00E3358F">
              <w:rPr>
                <w:rStyle w:val="VerbatimChar"/>
                <w:rFonts w:ascii="微软雅黑" w:eastAsia="微软雅黑" w:hAnsi="微软雅黑"/>
              </w:rPr>
              <w:t>used_credit</w:t>
            </w:r>
            <w:proofErr w:type="spellEnd"/>
            <w:r w:rsidRPr="00E3358F">
              <w:rPr>
                <w:rStyle w:val="VerbatimChar"/>
                <w:rFonts w:ascii="微软雅黑" w:eastAsia="微软雅黑" w:hAnsi="微软雅黑"/>
              </w:rPr>
              <w:t xml:space="preserve">, </w:t>
            </w:r>
            <w:proofErr w:type="spellStart"/>
            <w:r w:rsidRPr="00E3358F">
              <w:rPr>
                <w:rStyle w:val="VerbatimChar"/>
                <w:rFonts w:ascii="微软雅黑" w:eastAsia="微软雅黑" w:hAnsi="微软雅黑"/>
              </w:rPr>
              <w:t>max_credit</w:t>
            </w:r>
            <w:proofErr w:type="spellEnd"/>
          </w:p>
        </w:tc>
      </w:tr>
    </w:tbl>
    <w:p w14:paraId="2CDC278C" w14:textId="77777777" w:rsidR="00064006" w:rsidRPr="00E3358F" w:rsidRDefault="00064006" w:rsidP="00064006">
      <w:pPr>
        <w:pStyle w:val="a8"/>
        <w:rPr>
          <w:rFonts w:ascii="微软雅黑" w:hAnsi="微软雅黑"/>
          <w:b/>
          <w:bCs/>
        </w:rPr>
      </w:pPr>
    </w:p>
    <w:p w14:paraId="14E5DE35" w14:textId="77777777" w:rsidR="00064006" w:rsidRPr="00E3358F" w:rsidRDefault="00064006" w:rsidP="00064006">
      <w:pPr>
        <w:pStyle w:val="a8"/>
        <w:rPr>
          <w:rFonts w:ascii="微软雅黑" w:hAnsi="微软雅黑"/>
          <w:b/>
          <w:bCs/>
        </w:rPr>
      </w:pPr>
    </w:p>
    <w:p w14:paraId="518A6182" w14:textId="77777777" w:rsidR="00064006" w:rsidRPr="00E3358F" w:rsidRDefault="00064006" w:rsidP="00064006">
      <w:pPr>
        <w:pStyle w:val="a8"/>
        <w:rPr>
          <w:rFonts w:ascii="微软雅黑" w:hAnsi="微软雅黑"/>
          <w:lang w:eastAsia="zh-CN"/>
        </w:rPr>
      </w:pPr>
      <w:r w:rsidRPr="00E3358F">
        <w:rPr>
          <w:rFonts w:ascii="微软雅黑" w:hAnsi="微软雅黑"/>
          <w:b/>
          <w:bCs/>
          <w:lang w:eastAsia="zh-CN"/>
        </w:rPr>
        <w:t>业务</w:t>
      </w:r>
      <w:proofErr w:type="gramStart"/>
      <w:r w:rsidRPr="00E3358F">
        <w:rPr>
          <w:rFonts w:ascii="微软雅黑" w:hAnsi="微软雅黑"/>
          <w:b/>
          <w:bCs/>
          <w:lang w:eastAsia="zh-CN"/>
        </w:rPr>
        <w:t>规则层</w:t>
      </w:r>
      <w:proofErr w:type="gramEnd"/>
      <w:r w:rsidRPr="00E3358F">
        <w:rPr>
          <w:rFonts w:ascii="微软雅黑" w:hAnsi="微软雅黑"/>
          <w:b/>
          <w:bCs/>
          <w:lang w:eastAsia="zh-CN"/>
        </w:rPr>
        <w:t>重构</w:t>
      </w:r>
      <w:r w:rsidRPr="00E3358F">
        <w:rPr>
          <w:rFonts w:ascii="微软雅黑" w:hAnsi="微软雅黑"/>
          <w:lang w:eastAsia="zh-CN"/>
        </w:rPr>
        <w:t xml:space="preserve">（新增 8 </w:t>
      </w:r>
      <w:proofErr w:type="gramStart"/>
      <w:r w:rsidRPr="00E3358F">
        <w:rPr>
          <w:rFonts w:ascii="微软雅黑" w:hAnsi="微软雅黑"/>
          <w:lang w:eastAsia="zh-CN"/>
        </w:rPr>
        <w:t>个</w:t>
      </w:r>
      <w:proofErr w:type="gramEnd"/>
      <w:r w:rsidRPr="00E3358F">
        <w:rPr>
          <w:rFonts w:ascii="微软雅黑" w:hAnsi="微软雅黑"/>
          <w:lang w:eastAsia="zh-CN"/>
        </w:rPr>
        <w:t>文件）：</w:t>
      </w:r>
    </w:p>
    <w:p w14:paraId="44CB924A" w14:textId="77777777" w:rsidR="00064006" w:rsidRPr="00E3358F" w:rsidRDefault="00064006" w:rsidP="00064006">
      <w:pPr>
        <w:pStyle w:val="SourceCode"/>
        <w:rPr>
          <w:rFonts w:ascii="微软雅黑" w:eastAsia="微软雅黑" w:hAnsi="微软雅黑"/>
        </w:rPr>
      </w:pPr>
      <w:r w:rsidRPr="00E3358F">
        <w:rPr>
          <w:rStyle w:val="VerbatimChar"/>
          <w:rFonts w:ascii="微软雅黑" w:eastAsia="微软雅黑" w:hAnsi="微软雅黑"/>
          <w:sz w:val="24"/>
        </w:rPr>
        <w:t>backend/</w:t>
      </w:r>
      <w:proofErr w:type="spellStart"/>
      <w:r w:rsidRPr="00E3358F">
        <w:rPr>
          <w:rStyle w:val="VerbatimChar"/>
          <w:rFonts w:ascii="微软雅黑" w:eastAsia="微软雅黑" w:hAnsi="微软雅黑"/>
          <w:sz w:val="24"/>
        </w:rPr>
        <w:t>src</w:t>
      </w:r>
      <w:proofErr w:type="spellEnd"/>
      <w:r w:rsidRPr="00E3358F">
        <w:rPr>
          <w:rStyle w:val="VerbatimChar"/>
          <w:rFonts w:ascii="微软雅黑" w:eastAsia="微软雅黑" w:hAnsi="微软雅黑"/>
          <w:sz w:val="24"/>
        </w:rPr>
        <w:t>/main/java/com/example/course/rule/</w:t>
      </w:r>
      <w:r w:rsidRPr="00E3358F">
        <w:rPr>
          <w:rFonts w:ascii="微软雅黑" w:eastAsia="微软雅黑" w:hAnsi="微软雅黑"/>
        </w:rPr>
        <w:br/>
      </w:r>
      <w:r w:rsidRPr="00E3358F">
        <w:rPr>
          <w:rStyle w:val="VerbatimChar"/>
          <w:rFonts w:ascii="微软雅黑" w:eastAsia="微软雅黑" w:hAnsi="微软雅黑"/>
          <w:sz w:val="24"/>
        </w:rPr>
        <w:t xml:space="preserve">  ├─ SelectionRule.java               # </w:t>
      </w:r>
      <w:proofErr w:type="spellStart"/>
      <w:r w:rsidRPr="00E3358F">
        <w:rPr>
          <w:rStyle w:val="VerbatimChar"/>
          <w:rFonts w:ascii="微软雅黑" w:eastAsia="微软雅黑" w:hAnsi="微软雅黑"/>
          <w:sz w:val="24"/>
        </w:rPr>
        <w:t>接口</w:t>
      </w:r>
      <w:proofErr w:type="spellEnd"/>
      <w:r w:rsidRPr="00E3358F">
        <w:rPr>
          <w:rFonts w:ascii="微软雅黑" w:eastAsia="微软雅黑" w:hAnsi="微软雅黑"/>
        </w:rPr>
        <w:br/>
      </w:r>
      <w:r w:rsidRPr="00E3358F">
        <w:rPr>
          <w:rStyle w:val="VerbatimChar"/>
          <w:rFonts w:ascii="微软雅黑" w:eastAsia="微软雅黑" w:hAnsi="微软雅黑"/>
          <w:sz w:val="24"/>
        </w:rPr>
        <w:t xml:space="preserve">  ├─ SelectionContext.java            # </w:t>
      </w:r>
      <w:proofErr w:type="spellStart"/>
      <w:r w:rsidRPr="00E3358F">
        <w:rPr>
          <w:rStyle w:val="VerbatimChar"/>
          <w:rFonts w:ascii="微软雅黑" w:eastAsia="微软雅黑" w:hAnsi="微软雅黑"/>
          <w:sz w:val="24"/>
        </w:rPr>
        <w:t>上下文</w:t>
      </w:r>
      <w:proofErr w:type="spellEnd"/>
      <w:r w:rsidRPr="00E3358F">
        <w:rPr>
          <w:rFonts w:ascii="微软雅黑" w:eastAsia="微软雅黑" w:hAnsi="微软雅黑"/>
        </w:rPr>
        <w:br/>
      </w:r>
      <w:r w:rsidRPr="00E3358F">
        <w:rPr>
          <w:rStyle w:val="VerbatimChar"/>
          <w:rFonts w:ascii="微软雅黑" w:eastAsia="微软雅黑" w:hAnsi="微软雅黑"/>
          <w:sz w:val="24"/>
        </w:rPr>
        <w:t xml:space="preserve">  ├─ SelectionRuleChain.java          # </w:t>
      </w:r>
      <w:proofErr w:type="spellStart"/>
      <w:r w:rsidRPr="00E3358F">
        <w:rPr>
          <w:rStyle w:val="VerbatimChar"/>
          <w:rFonts w:ascii="微软雅黑" w:eastAsia="微软雅黑" w:hAnsi="微软雅黑"/>
          <w:sz w:val="24"/>
        </w:rPr>
        <w:t>责任链</w:t>
      </w:r>
      <w:proofErr w:type="spellEnd"/>
      <w:r w:rsidRPr="00E3358F">
        <w:rPr>
          <w:rFonts w:ascii="微软雅黑" w:eastAsia="微软雅黑" w:hAnsi="微软雅黑"/>
        </w:rPr>
        <w:br/>
      </w:r>
      <w:r w:rsidRPr="00E3358F">
        <w:rPr>
          <w:rStyle w:val="VerbatimChar"/>
          <w:rFonts w:ascii="微软雅黑" w:eastAsia="微软雅黑" w:hAnsi="微软雅黑"/>
          <w:sz w:val="24"/>
        </w:rPr>
        <w:t xml:space="preserve">  ├─ </w:t>
      </w:r>
      <w:proofErr w:type="spellStart"/>
      <w:r w:rsidRPr="00E3358F">
        <w:rPr>
          <w:rStyle w:val="VerbatimChar"/>
          <w:rFonts w:ascii="微软雅黑" w:eastAsia="微软雅黑" w:hAnsi="微软雅黑"/>
          <w:sz w:val="24"/>
        </w:rPr>
        <w:t>impl</w:t>
      </w:r>
      <w:proofErr w:type="spellEnd"/>
      <w:r w:rsidRPr="00E3358F">
        <w:rPr>
          <w:rStyle w:val="VerbatimChar"/>
          <w:rFonts w:ascii="微软雅黑" w:eastAsia="微软雅黑" w:hAnsi="微软雅黑"/>
          <w:sz w:val="24"/>
        </w:rPr>
        <w:t>/</w:t>
      </w:r>
      <w:r w:rsidRPr="00E3358F">
        <w:rPr>
          <w:rFonts w:ascii="微软雅黑" w:eastAsia="微软雅黑" w:hAnsi="微软雅黑"/>
        </w:rPr>
        <w:br/>
      </w:r>
      <w:r w:rsidRPr="00E3358F">
        <w:rPr>
          <w:rStyle w:val="VerbatimChar"/>
          <w:rFonts w:ascii="微软雅黑" w:eastAsia="微软雅黑" w:hAnsi="微软雅黑"/>
          <w:sz w:val="24"/>
        </w:rPr>
        <w:t xml:space="preserve">  │   ├─ StatusRule.java              # </w:t>
      </w:r>
      <w:proofErr w:type="spellStart"/>
      <w:r w:rsidRPr="00E3358F">
        <w:rPr>
          <w:rStyle w:val="VerbatimChar"/>
          <w:rFonts w:ascii="微软雅黑" w:eastAsia="微软雅黑" w:hAnsi="微软雅黑"/>
          <w:sz w:val="24"/>
        </w:rPr>
        <w:t>拆出原</w:t>
      </w:r>
      <w:proofErr w:type="spellEnd"/>
      <w:r w:rsidRPr="00E3358F">
        <w:rPr>
          <w:rStyle w:val="VerbatimChar"/>
          <w:rFonts w:ascii="微软雅黑" w:eastAsia="微软雅黑" w:hAnsi="微软雅黑"/>
          <w:sz w:val="24"/>
        </w:rPr>
        <w:t xml:space="preserve"> line 41-44</w:t>
      </w:r>
      <w:r w:rsidRPr="00E3358F">
        <w:rPr>
          <w:rFonts w:ascii="微软雅黑" w:eastAsia="微软雅黑" w:hAnsi="微软雅黑"/>
        </w:rPr>
        <w:br/>
      </w:r>
      <w:r w:rsidRPr="00E3358F">
        <w:rPr>
          <w:rStyle w:val="VerbatimChar"/>
          <w:rFonts w:ascii="微软雅黑" w:eastAsia="微软雅黑" w:hAnsi="微软雅黑"/>
          <w:sz w:val="24"/>
        </w:rPr>
        <w:t xml:space="preserve">  │   ├─ IdempotencyRule.java         # </w:t>
      </w:r>
      <w:proofErr w:type="spellStart"/>
      <w:r w:rsidRPr="00E3358F">
        <w:rPr>
          <w:rStyle w:val="VerbatimChar"/>
          <w:rFonts w:ascii="微软雅黑" w:eastAsia="微软雅黑" w:hAnsi="微软雅黑"/>
          <w:sz w:val="24"/>
        </w:rPr>
        <w:t>拆出原</w:t>
      </w:r>
      <w:proofErr w:type="spellEnd"/>
      <w:r w:rsidRPr="00E3358F">
        <w:rPr>
          <w:rStyle w:val="VerbatimChar"/>
          <w:rFonts w:ascii="微软雅黑" w:eastAsia="微软雅黑" w:hAnsi="微软雅黑"/>
          <w:sz w:val="24"/>
        </w:rPr>
        <w:t xml:space="preserve"> line 49-52</w:t>
      </w:r>
      <w:r w:rsidRPr="00E3358F">
        <w:rPr>
          <w:rFonts w:ascii="微软雅黑" w:eastAsia="微软雅黑" w:hAnsi="微软雅黑"/>
        </w:rPr>
        <w:br/>
      </w:r>
      <w:r w:rsidRPr="00E3358F">
        <w:rPr>
          <w:rStyle w:val="VerbatimChar"/>
          <w:rFonts w:ascii="微软雅黑" w:eastAsia="微软雅黑" w:hAnsi="微软雅黑"/>
          <w:sz w:val="24"/>
        </w:rPr>
        <w:t xml:space="preserve">  │   ├─ TimeConflictRule.java        # </w:t>
      </w:r>
      <w:proofErr w:type="spellStart"/>
      <w:r w:rsidRPr="00E3358F">
        <w:rPr>
          <w:rStyle w:val="VerbatimChar"/>
          <w:rFonts w:ascii="微软雅黑" w:eastAsia="微软雅黑" w:hAnsi="微软雅黑"/>
          <w:sz w:val="24"/>
        </w:rPr>
        <w:t>拆出原</w:t>
      </w:r>
      <w:proofErr w:type="spellEnd"/>
      <w:r w:rsidRPr="00E3358F">
        <w:rPr>
          <w:rStyle w:val="VerbatimChar"/>
          <w:rFonts w:ascii="微软雅黑" w:eastAsia="微软雅黑" w:hAnsi="微软雅黑"/>
          <w:sz w:val="24"/>
        </w:rPr>
        <w:t xml:space="preserve"> line 54-76</w:t>
      </w:r>
      <w:r w:rsidRPr="00E3358F">
        <w:rPr>
          <w:rFonts w:ascii="微软雅黑" w:eastAsia="微软雅黑" w:hAnsi="微软雅黑"/>
        </w:rPr>
        <w:br/>
      </w:r>
      <w:r w:rsidRPr="00E3358F">
        <w:rPr>
          <w:rStyle w:val="VerbatimChar"/>
          <w:rFonts w:ascii="微软雅黑" w:eastAsia="微软雅黑" w:hAnsi="微软雅黑"/>
          <w:sz w:val="24"/>
        </w:rPr>
        <w:t xml:space="preserve">  │   ├─ StockRule.java               # </w:t>
      </w:r>
      <w:proofErr w:type="spellStart"/>
      <w:r w:rsidRPr="00E3358F">
        <w:rPr>
          <w:rStyle w:val="VerbatimChar"/>
          <w:rFonts w:ascii="微软雅黑" w:eastAsia="微软雅黑" w:hAnsi="微软雅黑"/>
          <w:sz w:val="24"/>
        </w:rPr>
        <w:t>拆出原</w:t>
      </w:r>
      <w:proofErr w:type="spellEnd"/>
      <w:r w:rsidRPr="00E3358F">
        <w:rPr>
          <w:rStyle w:val="VerbatimChar"/>
          <w:rFonts w:ascii="微软雅黑" w:eastAsia="微软雅黑" w:hAnsi="微软雅黑"/>
          <w:sz w:val="24"/>
        </w:rPr>
        <w:t xml:space="preserve"> line 78-83</w:t>
      </w:r>
      <w:r w:rsidRPr="00E3358F">
        <w:rPr>
          <w:rFonts w:ascii="微软雅黑" w:eastAsia="微软雅黑" w:hAnsi="微软雅黑"/>
        </w:rPr>
        <w:br/>
      </w:r>
      <w:r w:rsidRPr="00E3358F">
        <w:rPr>
          <w:rStyle w:val="VerbatimChar"/>
          <w:rFonts w:ascii="微软雅黑" w:eastAsia="微软雅黑" w:hAnsi="微软雅黑"/>
          <w:sz w:val="24"/>
        </w:rPr>
        <w:t xml:space="preserve">  │   ├─ DuplicateInsertRule.java     # </w:t>
      </w:r>
      <w:proofErr w:type="spellStart"/>
      <w:r w:rsidRPr="00E3358F">
        <w:rPr>
          <w:rStyle w:val="VerbatimChar"/>
          <w:rFonts w:ascii="微软雅黑" w:eastAsia="微软雅黑" w:hAnsi="微软雅黑"/>
          <w:sz w:val="24"/>
        </w:rPr>
        <w:t>拆出原</w:t>
      </w:r>
      <w:proofErr w:type="spellEnd"/>
      <w:r w:rsidRPr="00E3358F">
        <w:rPr>
          <w:rStyle w:val="VerbatimChar"/>
          <w:rFonts w:ascii="微软雅黑" w:eastAsia="微软雅黑" w:hAnsi="微软雅黑"/>
          <w:sz w:val="24"/>
        </w:rPr>
        <w:t xml:space="preserve"> line 87-92</w:t>
      </w:r>
      <w:r w:rsidRPr="00E3358F">
        <w:rPr>
          <w:rFonts w:ascii="微软雅黑" w:eastAsia="微软雅黑" w:hAnsi="微软雅黑"/>
        </w:rPr>
        <w:br/>
      </w:r>
      <w:r w:rsidRPr="00E3358F">
        <w:rPr>
          <w:rStyle w:val="VerbatimChar"/>
          <w:rFonts w:ascii="微软雅黑" w:eastAsia="微软雅黑" w:hAnsi="微软雅黑"/>
          <w:sz w:val="24"/>
        </w:rPr>
        <w:t xml:space="preserve">  │   ├─ CrossCampusCreditRule.java   # </w:t>
      </w:r>
      <w:proofErr w:type="spellStart"/>
      <w:r w:rsidRPr="00E3358F">
        <w:rPr>
          <w:rStyle w:val="VerbatimChar"/>
          <w:rFonts w:ascii="微软雅黑" w:eastAsia="微软雅黑" w:hAnsi="微软雅黑"/>
          <w:sz w:val="24"/>
        </w:rPr>
        <w:t>新增</w:t>
      </w:r>
      <w:proofErr w:type="spellEnd"/>
      <w:r w:rsidRPr="00E3358F">
        <w:rPr>
          <w:rFonts w:ascii="微软雅黑" w:eastAsia="微软雅黑" w:hAnsi="微软雅黑"/>
        </w:rPr>
        <w:br/>
      </w:r>
      <w:r w:rsidRPr="00E3358F">
        <w:rPr>
          <w:rStyle w:val="VerbatimChar"/>
          <w:rFonts w:ascii="微软雅黑" w:eastAsia="微软雅黑" w:hAnsi="微软雅黑"/>
          <w:sz w:val="24"/>
        </w:rPr>
        <w:t xml:space="preserve">  │   └─ CreditBudgetRule.java        # </w:t>
      </w:r>
      <w:proofErr w:type="spellStart"/>
      <w:r w:rsidRPr="00E3358F">
        <w:rPr>
          <w:rStyle w:val="VerbatimChar"/>
          <w:rFonts w:ascii="微软雅黑" w:eastAsia="微软雅黑" w:hAnsi="微软雅黑"/>
          <w:sz w:val="24"/>
        </w:rPr>
        <w:t>新增</w:t>
      </w:r>
      <w:proofErr w:type="spellEnd"/>
      <w:r w:rsidRPr="00E3358F">
        <w:rPr>
          <w:rFonts w:ascii="微软雅黑" w:eastAsia="微软雅黑" w:hAnsi="微软雅黑"/>
        </w:rPr>
        <w:br/>
      </w:r>
      <w:r w:rsidRPr="00E3358F">
        <w:rPr>
          <w:rStyle w:val="VerbatimChar"/>
          <w:rFonts w:ascii="微软雅黑" w:eastAsia="微软雅黑" w:hAnsi="微软雅黑"/>
          <w:sz w:val="24"/>
        </w:rPr>
        <w:t xml:space="preserve">  └─ violation/SelectionViolation.java</w:t>
      </w:r>
    </w:p>
    <w:p w14:paraId="50B80775" w14:textId="77777777" w:rsidR="00064006" w:rsidRPr="00E3358F" w:rsidRDefault="00064006" w:rsidP="00064006">
      <w:pPr>
        <w:pStyle w:val="FirstParagraph"/>
        <w:rPr>
          <w:rFonts w:ascii="微软雅黑" w:eastAsia="微软雅黑" w:hAnsi="微软雅黑"/>
        </w:rPr>
      </w:pPr>
      <w:proofErr w:type="spellStart"/>
      <w:r w:rsidRPr="00E3358F">
        <w:rPr>
          <w:rFonts w:ascii="微软雅黑" w:eastAsia="微软雅黑" w:hAnsi="微软雅黑"/>
          <w:b/>
          <w:bCs/>
        </w:rPr>
        <w:t>业务逻辑修改</w:t>
      </w:r>
      <w:proofErr w:type="spellEnd"/>
      <w:r w:rsidRPr="00E3358F">
        <w:rPr>
          <w:rFonts w:ascii="微软雅黑" w:eastAsia="微软雅黑" w:hAnsi="微软雅黑"/>
        </w:rPr>
        <w:t>：</w:t>
      </w:r>
    </w:p>
    <w:p w14:paraId="3F0306E5" w14:textId="77777777" w:rsidR="00064006" w:rsidRPr="00E3358F" w:rsidRDefault="00064006" w:rsidP="00064006">
      <w:pPr>
        <w:pStyle w:val="Compact"/>
        <w:numPr>
          <w:ilvl w:val="0"/>
          <w:numId w:val="39"/>
        </w:numPr>
        <w:rPr>
          <w:rFonts w:ascii="微软雅黑" w:eastAsia="微软雅黑" w:hAnsi="微软雅黑"/>
        </w:rPr>
      </w:pPr>
      <w:proofErr w:type="spellStart"/>
      <w:r w:rsidRPr="00E3358F">
        <w:rPr>
          <w:rStyle w:val="VerbatimChar"/>
          <w:rFonts w:ascii="微软雅黑" w:eastAsia="微软雅黑" w:hAnsi="微软雅黑"/>
        </w:rPr>
        <w:t>CourseServiceImpl.selectCourse</w:t>
      </w:r>
      <w:proofErr w:type="spellEnd"/>
      <w:r w:rsidRPr="00E3358F">
        <w:rPr>
          <w:rStyle w:val="VerbatimChar"/>
          <w:rFonts w:ascii="微软雅黑" w:eastAsia="微软雅黑" w:hAnsi="微软雅黑"/>
        </w:rPr>
        <w:t>()</w:t>
      </w:r>
      <w:r w:rsidRPr="00E3358F">
        <w:rPr>
          <w:rFonts w:ascii="微软雅黑" w:eastAsia="微软雅黑" w:hAnsi="微软雅黑"/>
        </w:rPr>
        <w:t xml:space="preserve"> (line 39-109) </w:t>
      </w:r>
      <w:proofErr w:type="spellStart"/>
      <w:r w:rsidRPr="00E3358F">
        <w:rPr>
          <w:rFonts w:ascii="微软雅黑" w:eastAsia="微软雅黑" w:hAnsi="微软雅黑"/>
        </w:rPr>
        <w:t>缩减为</w:t>
      </w:r>
      <w:proofErr w:type="spellEnd"/>
      <w:r w:rsidRPr="00E3358F">
        <w:rPr>
          <w:rFonts w:ascii="微软雅黑" w:eastAsia="微软雅黑" w:hAnsi="微软雅黑"/>
        </w:rPr>
        <w:t xml:space="preserve"> ~25 </w:t>
      </w:r>
      <w:proofErr w:type="spellStart"/>
      <w:r w:rsidRPr="00E3358F">
        <w:rPr>
          <w:rFonts w:ascii="微软雅黑" w:eastAsia="微软雅黑" w:hAnsi="微软雅黑"/>
        </w:rPr>
        <w:t>行，仅装配规则链</w:t>
      </w:r>
      <w:proofErr w:type="spellEnd"/>
      <w:r w:rsidRPr="00E3358F">
        <w:rPr>
          <w:rFonts w:ascii="微软雅黑" w:eastAsia="微软雅黑" w:hAnsi="微软雅黑"/>
        </w:rPr>
        <w:t xml:space="preserve"> + </w:t>
      </w:r>
      <w:proofErr w:type="spellStart"/>
      <w:r w:rsidRPr="00E3358F">
        <w:rPr>
          <w:rFonts w:ascii="微软雅黑" w:eastAsia="微软雅黑" w:hAnsi="微软雅黑"/>
        </w:rPr>
        <w:t>落库</w:t>
      </w:r>
      <w:proofErr w:type="spellEnd"/>
      <w:r w:rsidRPr="00E3358F">
        <w:rPr>
          <w:rFonts w:ascii="微软雅黑" w:eastAsia="微软雅黑" w:hAnsi="微软雅黑"/>
        </w:rPr>
        <w:t xml:space="preserve"> + </w:t>
      </w:r>
      <w:proofErr w:type="spellStart"/>
      <w:r w:rsidRPr="00E3358F">
        <w:rPr>
          <w:rFonts w:ascii="微软雅黑" w:eastAsia="微软雅黑" w:hAnsi="微软雅黑"/>
        </w:rPr>
        <w:t>发事件</w:t>
      </w:r>
      <w:proofErr w:type="spellEnd"/>
    </w:p>
    <w:p w14:paraId="722C4E8A" w14:textId="77777777" w:rsidR="00064006" w:rsidRPr="00E3358F" w:rsidRDefault="00064006" w:rsidP="00064006">
      <w:pPr>
        <w:pStyle w:val="Compact"/>
        <w:numPr>
          <w:ilvl w:val="0"/>
          <w:numId w:val="39"/>
        </w:numPr>
        <w:rPr>
          <w:rFonts w:ascii="微软雅黑" w:eastAsia="微软雅黑" w:hAnsi="微软雅黑"/>
        </w:rPr>
      </w:pPr>
      <w:proofErr w:type="spellStart"/>
      <w:r w:rsidRPr="00E3358F">
        <w:rPr>
          <w:rStyle w:val="VerbatimChar"/>
          <w:rFonts w:ascii="微软雅黑" w:eastAsia="微软雅黑" w:hAnsi="微软雅黑"/>
        </w:rPr>
        <w:t>CourseServiceImpl.dropCourse</w:t>
      </w:r>
      <w:proofErr w:type="spellEnd"/>
      <w:r w:rsidRPr="00E3358F">
        <w:rPr>
          <w:rStyle w:val="VerbatimChar"/>
          <w:rFonts w:ascii="微软雅黑" w:eastAsia="微软雅黑" w:hAnsi="微软雅黑"/>
        </w:rPr>
        <w:t>()</w:t>
      </w:r>
      <w:r w:rsidRPr="00E3358F">
        <w:rPr>
          <w:rFonts w:ascii="微软雅黑" w:eastAsia="微软雅黑" w:hAnsi="微软雅黑"/>
        </w:rPr>
        <w:t xml:space="preserve"> (line 113-128) </w:t>
      </w:r>
      <w:proofErr w:type="spellStart"/>
      <w:r w:rsidRPr="00E3358F">
        <w:rPr>
          <w:rFonts w:ascii="微软雅黑" w:eastAsia="微软雅黑" w:hAnsi="微软雅黑"/>
          <w:b/>
          <w:bCs/>
        </w:rPr>
        <w:t>对称</w:t>
      </w:r>
      <w:r w:rsidRPr="00E3358F">
        <w:rPr>
          <w:rFonts w:ascii="微软雅黑" w:eastAsia="微软雅黑" w:hAnsi="微软雅黑"/>
        </w:rPr>
        <w:t>回退学分预算</w:t>
      </w:r>
      <w:proofErr w:type="spellEnd"/>
    </w:p>
    <w:p w14:paraId="28CDEBAF" w14:textId="77777777" w:rsidR="00064006" w:rsidRPr="00E3358F" w:rsidRDefault="00064006" w:rsidP="00064006">
      <w:pPr>
        <w:pStyle w:val="Compact"/>
        <w:numPr>
          <w:ilvl w:val="0"/>
          <w:numId w:val="39"/>
        </w:numPr>
        <w:rPr>
          <w:rFonts w:ascii="微软雅黑" w:eastAsia="微软雅黑" w:hAnsi="微软雅黑"/>
        </w:rPr>
      </w:pPr>
      <w:proofErr w:type="spellStart"/>
      <w:r w:rsidRPr="00E3358F">
        <w:rPr>
          <w:rStyle w:val="VerbatimChar"/>
          <w:rFonts w:ascii="微软雅黑" w:eastAsia="微软雅黑" w:hAnsi="微软雅黑"/>
        </w:rPr>
        <w:t>CourseServiceImpl.resetSystem</w:t>
      </w:r>
      <w:proofErr w:type="spellEnd"/>
      <w:r w:rsidRPr="00E3358F">
        <w:rPr>
          <w:rStyle w:val="VerbatimChar"/>
          <w:rFonts w:ascii="微软雅黑" w:eastAsia="微软雅黑" w:hAnsi="微软雅黑"/>
        </w:rPr>
        <w:t>()</w:t>
      </w:r>
      <w:r w:rsidRPr="00E3358F">
        <w:rPr>
          <w:rFonts w:ascii="微软雅黑" w:eastAsia="微软雅黑" w:hAnsi="微软雅黑"/>
        </w:rPr>
        <w:t xml:space="preserve"> (line 160-193) </w:t>
      </w:r>
      <w:proofErr w:type="spellStart"/>
      <w:r w:rsidRPr="00E3358F">
        <w:rPr>
          <w:rFonts w:ascii="微软雅黑" w:eastAsia="微软雅黑" w:hAnsi="微软雅黑"/>
          <w:b/>
          <w:bCs/>
        </w:rPr>
        <w:t>必须</w:t>
      </w:r>
      <w:r w:rsidRPr="00E3358F">
        <w:rPr>
          <w:rFonts w:ascii="微软雅黑" w:eastAsia="微软雅黑" w:hAnsi="微软雅黑"/>
        </w:rPr>
        <w:t>联动清空学分预算</w:t>
      </w:r>
      <w:proofErr w:type="spellEnd"/>
    </w:p>
    <w:p w14:paraId="7ED7739C" w14:textId="77777777" w:rsidR="00064006" w:rsidRPr="00E3358F" w:rsidRDefault="00064006" w:rsidP="00064006">
      <w:pPr>
        <w:pStyle w:val="FirstParagraph"/>
        <w:rPr>
          <w:rFonts w:ascii="微软雅黑" w:eastAsia="微软雅黑" w:hAnsi="微软雅黑"/>
        </w:rPr>
      </w:pPr>
      <w:proofErr w:type="spellStart"/>
      <w:r w:rsidRPr="00E3358F">
        <w:rPr>
          <w:rFonts w:ascii="微软雅黑" w:eastAsia="微软雅黑" w:hAnsi="微软雅黑"/>
          <w:b/>
          <w:bCs/>
        </w:rPr>
        <w:t>事件层扩展</w:t>
      </w:r>
      <w:proofErr w:type="spellEnd"/>
      <w:r w:rsidRPr="00E3358F">
        <w:rPr>
          <w:rFonts w:ascii="微软雅黑" w:eastAsia="微软雅黑" w:hAnsi="微软雅黑"/>
        </w:rPr>
        <w:t>：</w:t>
      </w:r>
    </w:p>
    <w:p w14:paraId="2A7B1C1D" w14:textId="77777777" w:rsidR="00064006" w:rsidRPr="00E3358F" w:rsidRDefault="00064006" w:rsidP="00064006">
      <w:pPr>
        <w:pStyle w:val="Compact"/>
        <w:numPr>
          <w:ilvl w:val="0"/>
          <w:numId w:val="39"/>
        </w:numPr>
        <w:rPr>
          <w:rFonts w:ascii="微软雅黑" w:eastAsia="微软雅黑" w:hAnsi="微软雅黑"/>
        </w:rPr>
      </w:pPr>
      <w:proofErr w:type="spellStart"/>
      <w:r w:rsidRPr="00E3358F">
        <w:rPr>
          <w:rFonts w:ascii="微软雅黑" w:eastAsia="微软雅黑" w:hAnsi="微软雅黑"/>
        </w:rPr>
        <w:t>新增</w:t>
      </w:r>
      <w:proofErr w:type="spellEnd"/>
      <w:r w:rsidRPr="00E3358F">
        <w:rPr>
          <w:rFonts w:ascii="微软雅黑" w:eastAsia="微软雅黑" w:hAnsi="微软雅黑"/>
        </w:rPr>
        <w:t xml:space="preserve"> </w:t>
      </w:r>
      <w:r w:rsidRPr="00E3358F">
        <w:rPr>
          <w:rStyle w:val="VerbatimChar"/>
          <w:rFonts w:ascii="微软雅黑" w:eastAsia="微软雅黑" w:hAnsi="微软雅黑"/>
        </w:rPr>
        <w:t>CreditBudgetChangedEvent.java</w:t>
      </w:r>
    </w:p>
    <w:p w14:paraId="4FF24280" w14:textId="77777777" w:rsidR="00064006" w:rsidRPr="00E3358F" w:rsidRDefault="00064006" w:rsidP="00064006">
      <w:pPr>
        <w:pStyle w:val="Compact"/>
        <w:numPr>
          <w:ilvl w:val="0"/>
          <w:numId w:val="39"/>
        </w:numPr>
        <w:rPr>
          <w:rFonts w:ascii="微软雅黑" w:eastAsia="微软雅黑" w:hAnsi="微软雅黑"/>
        </w:rPr>
      </w:pPr>
      <w:r w:rsidRPr="00E3358F">
        <w:rPr>
          <w:rStyle w:val="VerbatimChar"/>
          <w:rFonts w:ascii="微软雅黑" w:eastAsia="微软雅黑" w:hAnsi="微软雅黑"/>
        </w:rPr>
        <w:t>CourseSelectedEvent.java</w:t>
      </w:r>
      <w:r w:rsidRPr="00E3358F">
        <w:rPr>
          <w:rFonts w:ascii="微软雅黑" w:eastAsia="微软雅黑" w:hAnsi="微软雅黑"/>
        </w:rPr>
        <w:t xml:space="preserve"> </w:t>
      </w:r>
      <w:proofErr w:type="spellStart"/>
      <w:r w:rsidRPr="00E3358F">
        <w:rPr>
          <w:rFonts w:ascii="微软雅黑" w:eastAsia="微软雅黑" w:hAnsi="微软雅黑"/>
        </w:rPr>
        <w:t>增加</w:t>
      </w:r>
      <w:proofErr w:type="spellEnd"/>
      <w:r w:rsidRPr="00E3358F">
        <w:rPr>
          <w:rFonts w:ascii="微软雅黑" w:eastAsia="微软雅黑" w:hAnsi="微软雅黑"/>
        </w:rPr>
        <w:t xml:space="preserve"> </w:t>
      </w:r>
      <w:proofErr w:type="spellStart"/>
      <w:r w:rsidRPr="00E3358F">
        <w:rPr>
          <w:rStyle w:val="VerbatimChar"/>
          <w:rFonts w:ascii="微软雅黑" w:eastAsia="微软雅黑" w:hAnsi="微软雅黑"/>
        </w:rPr>
        <w:t>effectiveCredit</w:t>
      </w:r>
      <w:proofErr w:type="spellEnd"/>
      <w:r w:rsidRPr="00E3358F">
        <w:rPr>
          <w:rFonts w:ascii="微软雅黑" w:eastAsia="微软雅黑" w:hAnsi="微软雅黑"/>
        </w:rPr>
        <w:t xml:space="preserve"> </w:t>
      </w:r>
      <w:proofErr w:type="spellStart"/>
      <w:r w:rsidRPr="00E3358F">
        <w:rPr>
          <w:rFonts w:ascii="微软雅黑" w:eastAsia="微软雅黑" w:hAnsi="微软雅黑"/>
        </w:rPr>
        <w:t>字段</w:t>
      </w:r>
      <w:proofErr w:type="spellEnd"/>
    </w:p>
    <w:p w14:paraId="1BEE0AA9" w14:textId="77777777" w:rsidR="00064006" w:rsidRPr="00E3358F" w:rsidRDefault="00064006" w:rsidP="00064006">
      <w:pPr>
        <w:pStyle w:val="Compact"/>
        <w:numPr>
          <w:ilvl w:val="0"/>
          <w:numId w:val="39"/>
        </w:numPr>
        <w:rPr>
          <w:rFonts w:ascii="微软雅黑" w:eastAsia="微软雅黑" w:hAnsi="微软雅黑"/>
        </w:rPr>
      </w:pPr>
      <w:r w:rsidRPr="00E3358F">
        <w:rPr>
          <w:rStyle w:val="VerbatimChar"/>
          <w:rFonts w:ascii="微软雅黑" w:eastAsia="微软雅黑" w:hAnsi="微软雅黑"/>
        </w:rPr>
        <w:t>CourseEventPublisher.java</w:t>
      </w:r>
      <w:r w:rsidRPr="00E3358F">
        <w:rPr>
          <w:rFonts w:ascii="微软雅黑" w:eastAsia="微软雅黑" w:hAnsi="微软雅黑"/>
        </w:rPr>
        <w:t xml:space="preserve"> </w:t>
      </w:r>
      <w:proofErr w:type="spellStart"/>
      <w:r w:rsidRPr="00E3358F">
        <w:rPr>
          <w:rFonts w:ascii="微软雅黑" w:eastAsia="微软雅黑" w:hAnsi="微软雅黑"/>
        </w:rPr>
        <w:t>新增</w:t>
      </w:r>
      <w:proofErr w:type="spellEnd"/>
      <w:r w:rsidRPr="00E3358F">
        <w:rPr>
          <w:rFonts w:ascii="微软雅黑" w:eastAsia="微软雅黑" w:hAnsi="微软雅黑"/>
        </w:rPr>
        <w:t xml:space="preserve"> </w:t>
      </w:r>
      <w:proofErr w:type="spellStart"/>
      <w:r w:rsidRPr="00E3358F">
        <w:rPr>
          <w:rStyle w:val="VerbatimChar"/>
          <w:rFonts w:ascii="微软雅黑" w:eastAsia="微软雅黑" w:hAnsi="微软雅黑"/>
        </w:rPr>
        <w:t>creditBudgetChanged</w:t>
      </w:r>
      <w:proofErr w:type="spellEnd"/>
      <w:r w:rsidRPr="00E3358F">
        <w:rPr>
          <w:rStyle w:val="VerbatimChar"/>
          <w:rFonts w:ascii="微软雅黑" w:eastAsia="微软雅黑" w:hAnsi="微软雅黑"/>
        </w:rPr>
        <w:t>(...)</w:t>
      </w:r>
      <w:r w:rsidRPr="00E3358F">
        <w:rPr>
          <w:rFonts w:ascii="微软雅黑" w:eastAsia="微软雅黑" w:hAnsi="微软雅黑"/>
        </w:rPr>
        <w:t xml:space="preserve"> </w:t>
      </w:r>
      <w:proofErr w:type="spellStart"/>
      <w:r w:rsidRPr="00E3358F">
        <w:rPr>
          <w:rFonts w:ascii="微软雅黑" w:eastAsia="微软雅黑" w:hAnsi="微软雅黑"/>
        </w:rPr>
        <w:t>方法</w:t>
      </w:r>
      <w:proofErr w:type="spellEnd"/>
    </w:p>
    <w:p w14:paraId="161BA6ED" w14:textId="77777777" w:rsidR="00064006" w:rsidRPr="00E3358F" w:rsidRDefault="00064006" w:rsidP="00064006">
      <w:pPr>
        <w:pStyle w:val="Compact"/>
        <w:numPr>
          <w:ilvl w:val="0"/>
          <w:numId w:val="39"/>
        </w:numPr>
        <w:rPr>
          <w:rFonts w:ascii="微软雅黑" w:eastAsia="微软雅黑" w:hAnsi="微软雅黑"/>
        </w:rPr>
      </w:pPr>
      <w:r w:rsidRPr="00E3358F">
        <w:rPr>
          <w:rStyle w:val="VerbatimChar"/>
          <w:rFonts w:ascii="微软雅黑" w:eastAsia="微软雅黑" w:hAnsi="微软雅黑"/>
        </w:rPr>
        <w:t>CourseEventListener.java</w:t>
      </w:r>
      <w:r w:rsidRPr="00E3358F">
        <w:rPr>
          <w:rFonts w:ascii="微软雅黑" w:eastAsia="微软雅黑" w:hAnsi="微软雅黑"/>
        </w:rPr>
        <w:t xml:space="preserve"> </w:t>
      </w:r>
      <w:proofErr w:type="spellStart"/>
      <w:r w:rsidRPr="00E3358F">
        <w:rPr>
          <w:rFonts w:ascii="微软雅黑" w:eastAsia="微软雅黑" w:hAnsi="微软雅黑"/>
        </w:rPr>
        <w:t>新增</w:t>
      </w:r>
      <w:proofErr w:type="spellEnd"/>
      <w:r w:rsidRPr="00E3358F">
        <w:rPr>
          <w:rFonts w:ascii="微软雅黑" w:eastAsia="微软雅黑" w:hAnsi="微软雅黑"/>
        </w:rPr>
        <w:t xml:space="preserve"> </w:t>
      </w:r>
      <w:proofErr w:type="spellStart"/>
      <w:r w:rsidRPr="00E3358F">
        <w:rPr>
          <w:rStyle w:val="VerbatimChar"/>
          <w:rFonts w:ascii="微软雅黑" w:eastAsia="微软雅黑" w:hAnsi="微软雅黑"/>
        </w:rPr>
        <w:t>onCreditBudgetChanged</w:t>
      </w:r>
      <w:proofErr w:type="spellEnd"/>
      <w:r w:rsidRPr="00E3358F">
        <w:rPr>
          <w:rFonts w:ascii="微软雅黑" w:eastAsia="微软雅黑" w:hAnsi="微软雅黑"/>
        </w:rPr>
        <w:t xml:space="preserve"> </w:t>
      </w:r>
      <w:proofErr w:type="spellStart"/>
      <w:r w:rsidRPr="00E3358F">
        <w:rPr>
          <w:rFonts w:ascii="微软雅黑" w:eastAsia="微软雅黑" w:hAnsi="微软雅黑"/>
        </w:rPr>
        <w:t>方法</w:t>
      </w:r>
      <w:proofErr w:type="spellEnd"/>
    </w:p>
    <w:p w14:paraId="3DDF880C" w14:textId="77777777" w:rsidR="00064006" w:rsidRPr="00E3358F" w:rsidRDefault="00064006" w:rsidP="00064006">
      <w:pPr>
        <w:pStyle w:val="FirstParagraph"/>
        <w:rPr>
          <w:rFonts w:ascii="微软雅黑" w:eastAsia="微软雅黑" w:hAnsi="微软雅黑"/>
        </w:rPr>
      </w:pPr>
      <w:proofErr w:type="spellStart"/>
      <w:r w:rsidRPr="00E3358F">
        <w:rPr>
          <w:rFonts w:ascii="微软雅黑" w:eastAsia="微软雅黑" w:hAnsi="微软雅黑"/>
          <w:b/>
          <w:bCs/>
        </w:rPr>
        <w:t>前端</w:t>
      </w:r>
      <w:proofErr w:type="spellEnd"/>
      <w:r w:rsidRPr="00E3358F">
        <w:rPr>
          <w:rFonts w:ascii="微软雅黑" w:eastAsia="微软雅黑" w:hAnsi="微软雅黑"/>
        </w:rPr>
        <w:t>：</w:t>
      </w:r>
    </w:p>
    <w:p w14:paraId="437305CE" w14:textId="77777777" w:rsidR="00064006" w:rsidRPr="00E3358F" w:rsidRDefault="00064006" w:rsidP="00064006">
      <w:pPr>
        <w:pStyle w:val="Compact"/>
        <w:numPr>
          <w:ilvl w:val="0"/>
          <w:numId w:val="39"/>
        </w:numPr>
        <w:rPr>
          <w:rFonts w:ascii="微软雅黑" w:eastAsia="微软雅黑" w:hAnsi="微软雅黑"/>
        </w:rPr>
      </w:pPr>
      <w:r w:rsidRPr="00E3358F">
        <w:rPr>
          <w:rStyle w:val="VerbatimChar"/>
          <w:rFonts w:ascii="微软雅黑" w:eastAsia="微软雅黑" w:hAnsi="微软雅黑"/>
        </w:rPr>
        <w:lastRenderedPageBreak/>
        <w:t>frontend/</w:t>
      </w:r>
      <w:proofErr w:type="spellStart"/>
      <w:r w:rsidRPr="00E3358F">
        <w:rPr>
          <w:rStyle w:val="VerbatimChar"/>
          <w:rFonts w:ascii="微软雅黑" w:eastAsia="微软雅黑" w:hAnsi="微软雅黑"/>
        </w:rPr>
        <w:t>App.vue</w:t>
      </w:r>
      <w:proofErr w:type="spellEnd"/>
      <w:r w:rsidRPr="00E3358F">
        <w:rPr>
          <w:rFonts w:ascii="微软雅黑" w:eastAsia="微软雅黑" w:hAnsi="微软雅黑"/>
        </w:rPr>
        <w:t xml:space="preserve"> (line 244-269) </w:t>
      </w:r>
      <w:proofErr w:type="spellStart"/>
      <w:r w:rsidRPr="00E3358F">
        <w:rPr>
          <w:rStyle w:val="VerbatimChar"/>
          <w:rFonts w:ascii="微软雅黑" w:eastAsia="微软雅黑" w:hAnsi="微软雅黑"/>
        </w:rPr>
        <w:t>teacherForm</w:t>
      </w:r>
      <w:proofErr w:type="spellEnd"/>
      <w:r w:rsidRPr="00E3358F">
        <w:rPr>
          <w:rFonts w:ascii="微软雅黑" w:eastAsia="微软雅黑" w:hAnsi="微软雅黑"/>
        </w:rPr>
        <w:t xml:space="preserve"> 加 </w:t>
      </w:r>
      <w:r w:rsidRPr="00E3358F">
        <w:rPr>
          <w:rStyle w:val="VerbatimChar"/>
          <w:rFonts w:ascii="微软雅黑" w:eastAsia="微软雅黑" w:hAnsi="微软雅黑"/>
        </w:rPr>
        <w:t>campus</w:t>
      </w:r>
      <w:r w:rsidRPr="00E3358F">
        <w:rPr>
          <w:rFonts w:ascii="微软雅黑" w:eastAsia="微软雅黑" w:hAnsi="微软雅黑"/>
        </w:rPr>
        <w:t xml:space="preserve"> </w:t>
      </w:r>
      <w:proofErr w:type="spellStart"/>
      <w:r w:rsidRPr="00E3358F">
        <w:rPr>
          <w:rFonts w:ascii="微软雅黑" w:eastAsia="微软雅黑" w:hAnsi="微软雅黑"/>
        </w:rPr>
        <w:t>下拉框</w:t>
      </w:r>
      <w:proofErr w:type="spellEnd"/>
    </w:p>
    <w:p w14:paraId="2EB29AAF" w14:textId="77777777" w:rsidR="00064006" w:rsidRPr="00E3358F" w:rsidRDefault="00064006" w:rsidP="00064006">
      <w:pPr>
        <w:pStyle w:val="Compact"/>
        <w:numPr>
          <w:ilvl w:val="0"/>
          <w:numId w:val="39"/>
        </w:numPr>
        <w:rPr>
          <w:rFonts w:ascii="微软雅黑" w:eastAsia="微软雅黑" w:hAnsi="微软雅黑"/>
          <w:lang w:eastAsia="zh-CN"/>
        </w:rPr>
      </w:pPr>
      <w:proofErr w:type="spellStart"/>
      <w:r w:rsidRPr="00E3358F">
        <w:rPr>
          <w:rStyle w:val="VerbatimChar"/>
          <w:rFonts w:ascii="微软雅黑" w:eastAsia="微软雅黑" w:hAnsi="微软雅黑"/>
          <w:lang w:eastAsia="zh-CN"/>
        </w:rPr>
        <w:t>App.vue</w:t>
      </w:r>
      <w:proofErr w:type="spellEnd"/>
      <w:r w:rsidRPr="00E3358F">
        <w:rPr>
          <w:rFonts w:ascii="微软雅黑" w:eastAsia="微软雅黑" w:hAnsi="微软雅黑"/>
          <w:lang w:eastAsia="zh-CN"/>
        </w:rPr>
        <w:t xml:space="preserve"> 学生信息展示学分预算条</w:t>
      </w:r>
    </w:p>
    <w:p w14:paraId="14E5062A" w14:textId="77777777" w:rsidR="00064006" w:rsidRPr="00E3358F" w:rsidRDefault="00064006" w:rsidP="00064006">
      <w:pPr>
        <w:pStyle w:val="Compact"/>
        <w:numPr>
          <w:ilvl w:val="0"/>
          <w:numId w:val="39"/>
        </w:numPr>
        <w:rPr>
          <w:rFonts w:ascii="微软雅黑" w:eastAsia="微软雅黑" w:hAnsi="微软雅黑"/>
        </w:rPr>
      </w:pPr>
      <w:proofErr w:type="spellStart"/>
      <w:r w:rsidRPr="00E3358F">
        <w:rPr>
          <w:rStyle w:val="VerbatimChar"/>
          <w:rFonts w:ascii="微软雅黑" w:eastAsia="微软雅黑" w:hAnsi="微软雅黑"/>
        </w:rPr>
        <w:t>App.vue</w:t>
      </w:r>
      <w:proofErr w:type="spellEnd"/>
      <w:r w:rsidRPr="00E3358F">
        <w:rPr>
          <w:rFonts w:ascii="微软雅黑" w:eastAsia="微软雅黑" w:hAnsi="微软雅黑"/>
        </w:rPr>
        <w:t xml:space="preserve"> (line 588-599) </w:t>
      </w:r>
      <w:proofErr w:type="spellStart"/>
      <w:r w:rsidRPr="00E3358F">
        <w:rPr>
          <w:rStyle w:val="VerbatimChar"/>
          <w:rFonts w:ascii="微软雅黑" w:eastAsia="微软雅黑" w:hAnsi="微软雅黑"/>
        </w:rPr>
        <w:t>handleSelect</w:t>
      </w:r>
      <w:proofErr w:type="spellEnd"/>
      <w:r w:rsidRPr="00E3358F">
        <w:rPr>
          <w:rFonts w:ascii="微软雅黑" w:eastAsia="微软雅黑" w:hAnsi="微软雅黑"/>
        </w:rPr>
        <w:t xml:space="preserve"> </w:t>
      </w:r>
      <w:proofErr w:type="spellStart"/>
      <w:r w:rsidRPr="00E3358F">
        <w:rPr>
          <w:rFonts w:ascii="微软雅黑" w:eastAsia="微软雅黑" w:hAnsi="微软雅黑"/>
        </w:rPr>
        <w:t>添加跨校区确认弹窗</w:t>
      </w:r>
      <w:proofErr w:type="spellEnd"/>
    </w:p>
    <w:p w14:paraId="312A43E3" w14:textId="77777777" w:rsidR="00064006" w:rsidRPr="00E3358F" w:rsidRDefault="00064006" w:rsidP="00064006">
      <w:pPr>
        <w:pStyle w:val="Compact"/>
        <w:numPr>
          <w:ilvl w:val="0"/>
          <w:numId w:val="39"/>
        </w:numPr>
        <w:rPr>
          <w:rStyle w:val="VerbatimChar"/>
          <w:rFonts w:ascii="微软雅黑" w:eastAsia="微软雅黑" w:hAnsi="微软雅黑"/>
        </w:rPr>
      </w:pPr>
      <w:r w:rsidRPr="00E3358F">
        <w:rPr>
          <w:rStyle w:val="VerbatimChar"/>
          <w:rFonts w:ascii="微软雅黑" w:eastAsia="微软雅黑" w:hAnsi="微软雅黑"/>
        </w:rPr>
        <w:t>frontend/</w:t>
      </w:r>
      <w:proofErr w:type="spellStart"/>
      <w:r w:rsidRPr="00E3358F">
        <w:rPr>
          <w:rStyle w:val="VerbatimChar"/>
          <w:rFonts w:ascii="微软雅黑" w:eastAsia="微软雅黑" w:hAnsi="微软雅黑"/>
        </w:rPr>
        <w:t>src</w:t>
      </w:r>
      <w:proofErr w:type="spellEnd"/>
      <w:r w:rsidRPr="00E3358F">
        <w:rPr>
          <w:rStyle w:val="VerbatimChar"/>
          <w:rFonts w:ascii="微软雅黑" w:eastAsia="微软雅黑" w:hAnsi="微软雅黑"/>
        </w:rPr>
        <w:t>/events/eventTypes.js</w:t>
      </w:r>
      <w:r w:rsidRPr="00E3358F">
        <w:rPr>
          <w:rFonts w:ascii="微软雅黑" w:eastAsia="微软雅黑" w:hAnsi="微软雅黑"/>
        </w:rPr>
        <w:t xml:space="preserve"> </w:t>
      </w:r>
      <w:proofErr w:type="spellStart"/>
      <w:r w:rsidRPr="00E3358F">
        <w:rPr>
          <w:rFonts w:ascii="微软雅黑" w:eastAsia="微软雅黑" w:hAnsi="微软雅黑"/>
        </w:rPr>
        <w:t>新增</w:t>
      </w:r>
      <w:proofErr w:type="spellEnd"/>
      <w:r w:rsidRPr="00E3358F">
        <w:rPr>
          <w:rFonts w:ascii="微软雅黑" w:eastAsia="微软雅黑" w:hAnsi="微软雅黑"/>
        </w:rPr>
        <w:t xml:space="preserve"> </w:t>
      </w:r>
      <w:r w:rsidRPr="00E3358F">
        <w:rPr>
          <w:rStyle w:val="VerbatimChar"/>
          <w:rFonts w:ascii="微软雅黑" w:eastAsia="微软雅黑" w:hAnsi="微软雅黑"/>
        </w:rPr>
        <w:t>CREDIT_BUDGET_CHANGED</w:t>
      </w:r>
    </w:p>
    <w:p w14:paraId="3D7B3202" w14:textId="77777777" w:rsidR="00064006" w:rsidRPr="00E3358F" w:rsidRDefault="00064006" w:rsidP="00064006">
      <w:pPr>
        <w:pStyle w:val="Compact"/>
        <w:ind w:left="240"/>
        <w:rPr>
          <w:rFonts w:ascii="微软雅黑" w:eastAsia="微软雅黑" w:hAnsi="微软雅黑"/>
        </w:rPr>
      </w:pPr>
    </w:p>
    <w:p w14:paraId="3A3A48B3" w14:textId="77777777" w:rsidR="00064006" w:rsidRPr="00E3358F" w:rsidRDefault="00064006" w:rsidP="00064006">
      <w:pPr>
        <w:pStyle w:val="a7"/>
        <w:jc w:val="center"/>
        <w:rPr>
          <w:rFonts w:ascii="微软雅黑" w:hAnsi="微软雅黑"/>
          <w:color w:val="auto"/>
          <w:lang w:eastAsia="zh-CN"/>
        </w:rPr>
      </w:pPr>
      <w:bookmarkStart w:id="146" w:name="修改成本估算-2"/>
      <w:bookmarkEnd w:id="145"/>
      <w:r w:rsidRPr="00E3358F">
        <w:rPr>
          <w:rFonts w:ascii="微软雅黑" w:hAnsi="微软雅黑"/>
          <w:color w:val="auto"/>
        </w:rPr>
        <w:t xml:space="preserve">表4- </w:t>
      </w:r>
      <w:r w:rsidRPr="00E3358F">
        <w:rPr>
          <w:rFonts w:ascii="微软雅黑" w:hAnsi="微软雅黑"/>
          <w:color w:val="auto"/>
        </w:rPr>
        <w:fldChar w:fldCharType="begin"/>
      </w:r>
      <w:r w:rsidRPr="00E3358F">
        <w:rPr>
          <w:rFonts w:ascii="微软雅黑" w:hAnsi="微软雅黑"/>
          <w:color w:val="auto"/>
        </w:rPr>
        <w:instrText xml:space="preserve"> SEQ 表4- \* ARABIC </w:instrText>
      </w:r>
      <w:r w:rsidRPr="00E3358F">
        <w:rPr>
          <w:rFonts w:ascii="微软雅黑" w:hAnsi="微软雅黑"/>
          <w:color w:val="auto"/>
        </w:rPr>
        <w:fldChar w:fldCharType="separate"/>
      </w:r>
      <w:r w:rsidRPr="00E3358F">
        <w:rPr>
          <w:rFonts w:ascii="微软雅黑" w:hAnsi="微软雅黑"/>
          <w:color w:val="auto"/>
        </w:rPr>
        <w:t>11</w:t>
      </w:r>
      <w:r w:rsidRPr="00E3358F">
        <w:rPr>
          <w:rFonts w:ascii="微软雅黑" w:hAnsi="微软雅黑"/>
          <w:color w:val="auto"/>
        </w:rPr>
        <w:fldChar w:fldCharType="end"/>
      </w:r>
      <w:r w:rsidRPr="00E3358F">
        <w:rPr>
          <w:rFonts w:ascii="微软雅黑" w:hAnsi="微软雅黑" w:hint="eastAsia"/>
          <w:color w:val="auto"/>
          <w:lang w:eastAsia="zh-CN"/>
        </w:rPr>
        <w:t>修改成本估算</w:t>
      </w:r>
    </w:p>
    <w:tbl>
      <w:tblPr>
        <w:tblStyle w:val="Table"/>
        <w:tblW w:w="8852" w:type="dxa"/>
        <w:jc w:val="center"/>
        <w:tblInd w:w="0" w:type="dxa"/>
        <w:tblBorders>
          <w:top w:val="single" w:sz="6" w:space="0" w:color="E2E8F0"/>
          <w:left w:val="single" w:sz="6" w:space="0" w:color="E2E8F0"/>
          <w:bottom w:val="single" w:sz="6" w:space="0" w:color="E2E8F0"/>
          <w:right w:val="single" w:sz="6" w:space="0" w:color="E2E8F0"/>
          <w:insideH w:val="single" w:sz="6" w:space="0" w:color="E2E8F0"/>
          <w:insideV w:val="single" w:sz="6" w:space="0" w:color="E2E8F0"/>
        </w:tblBorders>
        <w:tblLook w:val="04A0" w:firstRow="1" w:lastRow="0" w:firstColumn="1" w:lastColumn="0" w:noHBand="0" w:noVBand="1"/>
      </w:tblPr>
      <w:tblGrid>
        <w:gridCol w:w="5576"/>
        <w:gridCol w:w="3276"/>
      </w:tblGrid>
      <w:tr w:rsidR="00E3358F" w:rsidRPr="00E3358F" w14:paraId="61783124" w14:textId="77777777" w:rsidTr="009172DC">
        <w:trPr>
          <w:cnfStyle w:val="100000000000" w:firstRow="1" w:lastRow="0" w:firstColumn="0" w:lastColumn="0" w:oddVBand="0" w:evenVBand="0" w:oddHBand="0" w:evenHBand="0" w:firstRowFirstColumn="0" w:firstRowLastColumn="0" w:lastRowFirstColumn="0" w:lastRowLastColumn="0"/>
          <w:tblHeader/>
          <w:jc w:val="center"/>
        </w:trPr>
        <w:tc>
          <w:tcPr>
            <w:tcW w:w="5576" w:type="dxa"/>
            <w:tcBorders>
              <w:top w:val="single" w:sz="4" w:space="0" w:color="auto"/>
              <w:left w:val="single" w:sz="4" w:space="0" w:color="auto"/>
              <w:bottom w:val="single" w:sz="4" w:space="0" w:color="auto"/>
              <w:right w:val="single" w:sz="4" w:space="0" w:color="auto"/>
            </w:tcBorders>
            <w:shd w:val="clear" w:color="auto" w:fill="EEF4FF"/>
            <w:vAlign w:val="center"/>
          </w:tcPr>
          <w:p w14:paraId="6903C9ED" w14:textId="77777777" w:rsidR="00064006" w:rsidRPr="00E3358F" w:rsidRDefault="00064006" w:rsidP="009172DC">
            <w:pPr>
              <w:pStyle w:val="Compact"/>
              <w:snapToGrid w:val="0"/>
              <w:jc w:val="center"/>
              <w:rPr>
                <w:rFonts w:ascii="微软雅黑" w:eastAsia="微软雅黑" w:hAnsi="微软雅黑"/>
                <w:b/>
                <w:sz w:val="22"/>
              </w:rPr>
            </w:pPr>
            <w:proofErr w:type="spellStart"/>
            <w:r w:rsidRPr="00E3358F">
              <w:rPr>
                <w:rFonts w:ascii="微软雅黑" w:eastAsia="微软雅黑" w:hAnsi="微软雅黑"/>
                <w:b/>
                <w:sz w:val="22"/>
              </w:rPr>
              <w:t>模块</w:t>
            </w:r>
            <w:proofErr w:type="spellEnd"/>
          </w:p>
        </w:tc>
        <w:tc>
          <w:tcPr>
            <w:tcW w:w="3276" w:type="dxa"/>
            <w:tcBorders>
              <w:top w:val="single" w:sz="4" w:space="0" w:color="auto"/>
              <w:left w:val="single" w:sz="4" w:space="0" w:color="auto"/>
              <w:bottom w:val="single" w:sz="4" w:space="0" w:color="auto"/>
              <w:right w:val="single" w:sz="4" w:space="0" w:color="auto"/>
            </w:tcBorders>
            <w:shd w:val="clear" w:color="auto" w:fill="EEF4FF"/>
            <w:vAlign w:val="center"/>
          </w:tcPr>
          <w:p w14:paraId="51666D33" w14:textId="77777777" w:rsidR="00064006" w:rsidRPr="00E3358F" w:rsidRDefault="00064006" w:rsidP="009172DC">
            <w:pPr>
              <w:pStyle w:val="Compact"/>
              <w:snapToGrid w:val="0"/>
              <w:jc w:val="center"/>
              <w:rPr>
                <w:rFonts w:ascii="微软雅黑" w:eastAsia="微软雅黑" w:hAnsi="微软雅黑"/>
                <w:b/>
                <w:sz w:val="22"/>
              </w:rPr>
            </w:pPr>
            <w:proofErr w:type="spellStart"/>
            <w:r w:rsidRPr="00E3358F">
              <w:rPr>
                <w:rFonts w:ascii="微软雅黑" w:eastAsia="微软雅黑" w:hAnsi="微软雅黑"/>
                <w:b/>
                <w:sz w:val="22"/>
              </w:rPr>
              <w:t>工时</w:t>
            </w:r>
            <w:proofErr w:type="spellEnd"/>
          </w:p>
        </w:tc>
      </w:tr>
      <w:tr w:rsidR="00E3358F" w:rsidRPr="00E3358F" w14:paraId="28CCE631" w14:textId="77777777" w:rsidTr="009172DC">
        <w:trPr>
          <w:jc w:val="center"/>
        </w:trPr>
        <w:tc>
          <w:tcPr>
            <w:tcW w:w="5576" w:type="dxa"/>
            <w:tcBorders>
              <w:top w:val="single" w:sz="4" w:space="0" w:color="auto"/>
              <w:left w:val="single" w:sz="4" w:space="0" w:color="auto"/>
              <w:bottom w:val="single" w:sz="4" w:space="0" w:color="auto"/>
              <w:right w:val="single" w:sz="4" w:space="0" w:color="auto"/>
            </w:tcBorders>
            <w:vAlign w:val="center"/>
          </w:tcPr>
          <w:p w14:paraId="5B021655" w14:textId="77777777" w:rsidR="00064006" w:rsidRPr="00E3358F" w:rsidRDefault="00064006" w:rsidP="009172DC">
            <w:pPr>
              <w:pStyle w:val="Compact"/>
              <w:snapToGrid w:val="0"/>
              <w:rPr>
                <w:rFonts w:ascii="微软雅黑" w:eastAsia="微软雅黑" w:hAnsi="微软雅黑"/>
                <w:sz w:val="22"/>
              </w:rPr>
            </w:pPr>
            <w:proofErr w:type="spellStart"/>
            <w:r w:rsidRPr="00E3358F">
              <w:rPr>
                <w:rFonts w:ascii="微软雅黑" w:eastAsia="微软雅黑" w:hAnsi="微软雅黑"/>
                <w:sz w:val="22"/>
              </w:rPr>
              <w:t>数据模型</w:t>
            </w:r>
            <w:proofErr w:type="spellEnd"/>
            <w:r w:rsidRPr="00E3358F">
              <w:rPr>
                <w:rFonts w:ascii="微软雅黑" w:eastAsia="微软雅黑" w:hAnsi="微软雅黑"/>
                <w:sz w:val="22"/>
              </w:rPr>
              <w:t xml:space="preserve"> + DB </w:t>
            </w:r>
            <w:proofErr w:type="spellStart"/>
            <w:r w:rsidRPr="00E3358F">
              <w:rPr>
                <w:rFonts w:ascii="微软雅黑" w:eastAsia="微软雅黑" w:hAnsi="微软雅黑"/>
                <w:sz w:val="22"/>
              </w:rPr>
              <w:t>迁移</w:t>
            </w:r>
            <w:proofErr w:type="spellEnd"/>
          </w:p>
        </w:tc>
        <w:tc>
          <w:tcPr>
            <w:tcW w:w="3276" w:type="dxa"/>
            <w:tcBorders>
              <w:top w:val="single" w:sz="4" w:space="0" w:color="auto"/>
              <w:left w:val="single" w:sz="4" w:space="0" w:color="auto"/>
              <w:bottom w:val="single" w:sz="4" w:space="0" w:color="auto"/>
              <w:right w:val="single" w:sz="4" w:space="0" w:color="auto"/>
            </w:tcBorders>
            <w:vAlign w:val="center"/>
          </w:tcPr>
          <w:p w14:paraId="7A1F9610" w14:textId="77777777" w:rsidR="00064006" w:rsidRPr="00E3358F" w:rsidRDefault="00064006" w:rsidP="009172DC">
            <w:pPr>
              <w:pStyle w:val="Compact"/>
              <w:snapToGrid w:val="0"/>
              <w:jc w:val="right"/>
              <w:rPr>
                <w:rFonts w:ascii="微软雅黑" w:eastAsia="微软雅黑" w:hAnsi="微软雅黑"/>
                <w:sz w:val="22"/>
              </w:rPr>
            </w:pPr>
            <w:r w:rsidRPr="00E3358F">
              <w:rPr>
                <w:rFonts w:ascii="微软雅黑" w:eastAsia="微软雅黑" w:hAnsi="微软雅黑"/>
                <w:sz w:val="22"/>
              </w:rPr>
              <w:t>1 d</w:t>
            </w:r>
          </w:p>
        </w:tc>
      </w:tr>
      <w:tr w:rsidR="00E3358F" w:rsidRPr="00E3358F" w14:paraId="3341E58F" w14:textId="77777777" w:rsidTr="009172DC">
        <w:trPr>
          <w:jc w:val="center"/>
        </w:trPr>
        <w:tc>
          <w:tcPr>
            <w:tcW w:w="5576" w:type="dxa"/>
            <w:tcBorders>
              <w:top w:val="single" w:sz="4" w:space="0" w:color="auto"/>
              <w:left w:val="single" w:sz="4" w:space="0" w:color="auto"/>
              <w:bottom w:val="single" w:sz="4" w:space="0" w:color="auto"/>
              <w:right w:val="single" w:sz="4" w:space="0" w:color="auto"/>
            </w:tcBorders>
            <w:shd w:val="clear" w:color="auto" w:fill="F8FAFC"/>
            <w:vAlign w:val="center"/>
          </w:tcPr>
          <w:p w14:paraId="57A79B60" w14:textId="77777777" w:rsidR="00064006" w:rsidRPr="00E3358F" w:rsidRDefault="00064006" w:rsidP="009172DC">
            <w:pPr>
              <w:pStyle w:val="Compact"/>
              <w:snapToGrid w:val="0"/>
              <w:rPr>
                <w:rFonts w:ascii="微软雅黑" w:eastAsia="微软雅黑" w:hAnsi="微软雅黑"/>
                <w:sz w:val="22"/>
                <w:lang w:eastAsia="zh-CN"/>
              </w:rPr>
            </w:pPr>
            <w:r w:rsidRPr="00E3358F">
              <w:rPr>
                <w:rFonts w:ascii="微软雅黑" w:eastAsia="微软雅黑" w:hAnsi="微软雅黑"/>
                <w:sz w:val="22"/>
                <w:lang w:eastAsia="zh-CN"/>
              </w:rPr>
              <w:t xml:space="preserve">规则链抽象 + 5 </w:t>
            </w:r>
            <w:proofErr w:type="gramStart"/>
            <w:r w:rsidRPr="00E3358F">
              <w:rPr>
                <w:rFonts w:ascii="微软雅黑" w:eastAsia="微软雅黑" w:hAnsi="微软雅黑"/>
                <w:sz w:val="22"/>
                <w:lang w:eastAsia="zh-CN"/>
              </w:rPr>
              <w:t>条原规则</w:t>
            </w:r>
            <w:proofErr w:type="gramEnd"/>
            <w:r w:rsidRPr="00E3358F">
              <w:rPr>
                <w:rFonts w:ascii="微软雅黑" w:eastAsia="微软雅黑" w:hAnsi="微软雅黑"/>
                <w:sz w:val="22"/>
                <w:lang w:eastAsia="zh-CN"/>
              </w:rPr>
              <w:t>迁移</w:t>
            </w:r>
          </w:p>
        </w:tc>
        <w:tc>
          <w:tcPr>
            <w:tcW w:w="3276" w:type="dxa"/>
            <w:tcBorders>
              <w:top w:val="single" w:sz="4" w:space="0" w:color="auto"/>
              <w:left w:val="single" w:sz="4" w:space="0" w:color="auto"/>
              <w:bottom w:val="single" w:sz="4" w:space="0" w:color="auto"/>
              <w:right w:val="single" w:sz="4" w:space="0" w:color="auto"/>
            </w:tcBorders>
            <w:shd w:val="clear" w:color="auto" w:fill="F8FAFC"/>
            <w:vAlign w:val="center"/>
          </w:tcPr>
          <w:p w14:paraId="540086D8" w14:textId="77777777" w:rsidR="00064006" w:rsidRPr="00E3358F" w:rsidRDefault="00064006" w:rsidP="009172DC">
            <w:pPr>
              <w:pStyle w:val="Compact"/>
              <w:snapToGrid w:val="0"/>
              <w:jc w:val="right"/>
              <w:rPr>
                <w:rFonts w:ascii="微软雅黑" w:eastAsia="微软雅黑" w:hAnsi="微软雅黑"/>
                <w:sz w:val="22"/>
              </w:rPr>
            </w:pPr>
            <w:r w:rsidRPr="00E3358F">
              <w:rPr>
                <w:rFonts w:ascii="微软雅黑" w:eastAsia="微软雅黑" w:hAnsi="微软雅黑"/>
                <w:sz w:val="22"/>
              </w:rPr>
              <w:t>2 d</w:t>
            </w:r>
          </w:p>
        </w:tc>
      </w:tr>
      <w:tr w:rsidR="00E3358F" w:rsidRPr="00E3358F" w14:paraId="3886511E" w14:textId="77777777" w:rsidTr="009172DC">
        <w:trPr>
          <w:jc w:val="center"/>
        </w:trPr>
        <w:tc>
          <w:tcPr>
            <w:tcW w:w="5576" w:type="dxa"/>
            <w:tcBorders>
              <w:top w:val="single" w:sz="4" w:space="0" w:color="auto"/>
              <w:left w:val="single" w:sz="4" w:space="0" w:color="auto"/>
              <w:bottom w:val="single" w:sz="4" w:space="0" w:color="auto"/>
              <w:right w:val="single" w:sz="4" w:space="0" w:color="auto"/>
            </w:tcBorders>
            <w:vAlign w:val="center"/>
          </w:tcPr>
          <w:p w14:paraId="021077AB" w14:textId="77777777" w:rsidR="00064006" w:rsidRPr="00E3358F" w:rsidRDefault="00064006" w:rsidP="009172DC">
            <w:pPr>
              <w:pStyle w:val="Compact"/>
              <w:snapToGrid w:val="0"/>
              <w:rPr>
                <w:rFonts w:ascii="微软雅黑" w:eastAsia="微软雅黑" w:hAnsi="微软雅黑"/>
                <w:sz w:val="22"/>
              </w:rPr>
            </w:pPr>
            <w:proofErr w:type="spellStart"/>
            <w:r w:rsidRPr="00E3358F">
              <w:rPr>
                <w:rStyle w:val="VerbatimChar"/>
                <w:rFonts w:ascii="微软雅黑" w:eastAsia="微软雅黑" w:hAnsi="微软雅黑"/>
              </w:rPr>
              <w:t>CrossCampusCreditRule</w:t>
            </w:r>
            <w:proofErr w:type="spellEnd"/>
            <w:r w:rsidRPr="00E3358F">
              <w:rPr>
                <w:rFonts w:ascii="微软雅黑" w:eastAsia="微软雅黑" w:hAnsi="微软雅黑"/>
                <w:sz w:val="22"/>
              </w:rPr>
              <w:t xml:space="preserve"> + </w:t>
            </w:r>
            <w:proofErr w:type="spellStart"/>
            <w:r w:rsidRPr="00E3358F">
              <w:rPr>
                <w:rStyle w:val="VerbatimChar"/>
                <w:rFonts w:ascii="微软雅黑" w:eastAsia="微软雅黑" w:hAnsi="微软雅黑"/>
              </w:rPr>
              <w:t>CreditBudgetRule</w:t>
            </w:r>
            <w:proofErr w:type="spellEnd"/>
          </w:p>
        </w:tc>
        <w:tc>
          <w:tcPr>
            <w:tcW w:w="3276" w:type="dxa"/>
            <w:tcBorders>
              <w:top w:val="single" w:sz="4" w:space="0" w:color="auto"/>
              <w:left w:val="single" w:sz="4" w:space="0" w:color="auto"/>
              <w:bottom w:val="single" w:sz="4" w:space="0" w:color="auto"/>
              <w:right w:val="single" w:sz="4" w:space="0" w:color="auto"/>
            </w:tcBorders>
            <w:vAlign w:val="center"/>
          </w:tcPr>
          <w:p w14:paraId="4CCB90FE" w14:textId="77777777" w:rsidR="00064006" w:rsidRPr="00E3358F" w:rsidRDefault="00064006" w:rsidP="009172DC">
            <w:pPr>
              <w:pStyle w:val="Compact"/>
              <w:snapToGrid w:val="0"/>
              <w:jc w:val="right"/>
              <w:rPr>
                <w:rFonts w:ascii="微软雅黑" w:eastAsia="微软雅黑" w:hAnsi="微软雅黑"/>
                <w:sz w:val="22"/>
              </w:rPr>
            </w:pPr>
            <w:r w:rsidRPr="00E3358F">
              <w:rPr>
                <w:rFonts w:ascii="微软雅黑" w:eastAsia="微软雅黑" w:hAnsi="微软雅黑"/>
                <w:sz w:val="22"/>
              </w:rPr>
              <w:t>1.5 d</w:t>
            </w:r>
          </w:p>
        </w:tc>
      </w:tr>
      <w:tr w:rsidR="00E3358F" w:rsidRPr="00E3358F" w14:paraId="430F30D9" w14:textId="77777777" w:rsidTr="009172DC">
        <w:trPr>
          <w:jc w:val="center"/>
        </w:trPr>
        <w:tc>
          <w:tcPr>
            <w:tcW w:w="5576" w:type="dxa"/>
            <w:tcBorders>
              <w:top w:val="single" w:sz="4" w:space="0" w:color="auto"/>
              <w:left w:val="single" w:sz="4" w:space="0" w:color="auto"/>
              <w:bottom w:val="single" w:sz="4" w:space="0" w:color="auto"/>
              <w:right w:val="single" w:sz="4" w:space="0" w:color="auto"/>
            </w:tcBorders>
            <w:shd w:val="clear" w:color="auto" w:fill="F8FAFC"/>
            <w:vAlign w:val="center"/>
          </w:tcPr>
          <w:p w14:paraId="13E2CB83" w14:textId="77777777" w:rsidR="00064006" w:rsidRPr="00E3358F" w:rsidRDefault="00064006" w:rsidP="009172DC">
            <w:pPr>
              <w:pStyle w:val="Compact"/>
              <w:snapToGrid w:val="0"/>
              <w:rPr>
                <w:rFonts w:ascii="微软雅黑" w:eastAsia="微软雅黑" w:hAnsi="微软雅黑"/>
                <w:sz w:val="22"/>
              </w:rPr>
            </w:pPr>
            <w:proofErr w:type="spellStart"/>
            <w:r w:rsidRPr="00E3358F">
              <w:rPr>
                <w:rStyle w:val="VerbatimChar"/>
                <w:rFonts w:ascii="微软雅黑" w:eastAsia="微软雅黑" w:hAnsi="微软雅黑"/>
              </w:rPr>
              <w:t>CreditBudget</w:t>
            </w:r>
            <w:proofErr w:type="spellEnd"/>
            <w:r w:rsidRPr="00E3358F">
              <w:rPr>
                <w:rFonts w:ascii="微软雅黑" w:eastAsia="微软雅黑" w:hAnsi="微软雅黑"/>
                <w:sz w:val="22"/>
              </w:rPr>
              <w:t xml:space="preserve"> 表 + </w:t>
            </w:r>
            <w:proofErr w:type="spellStart"/>
            <w:r w:rsidRPr="00E3358F">
              <w:rPr>
                <w:rFonts w:ascii="微软雅黑" w:eastAsia="微软雅黑" w:hAnsi="微软雅黑"/>
                <w:sz w:val="22"/>
              </w:rPr>
              <w:t>预算同步逻辑</w:t>
            </w:r>
            <w:proofErr w:type="spellEnd"/>
          </w:p>
        </w:tc>
        <w:tc>
          <w:tcPr>
            <w:tcW w:w="3276" w:type="dxa"/>
            <w:tcBorders>
              <w:top w:val="single" w:sz="4" w:space="0" w:color="auto"/>
              <w:left w:val="single" w:sz="4" w:space="0" w:color="auto"/>
              <w:bottom w:val="single" w:sz="4" w:space="0" w:color="auto"/>
              <w:right w:val="single" w:sz="4" w:space="0" w:color="auto"/>
            </w:tcBorders>
            <w:shd w:val="clear" w:color="auto" w:fill="F8FAFC"/>
            <w:vAlign w:val="center"/>
          </w:tcPr>
          <w:p w14:paraId="7EA60B5F" w14:textId="77777777" w:rsidR="00064006" w:rsidRPr="00E3358F" w:rsidRDefault="00064006" w:rsidP="009172DC">
            <w:pPr>
              <w:pStyle w:val="Compact"/>
              <w:snapToGrid w:val="0"/>
              <w:jc w:val="right"/>
              <w:rPr>
                <w:rFonts w:ascii="微软雅黑" w:eastAsia="微软雅黑" w:hAnsi="微软雅黑"/>
                <w:sz w:val="22"/>
              </w:rPr>
            </w:pPr>
            <w:r w:rsidRPr="00E3358F">
              <w:rPr>
                <w:rFonts w:ascii="微软雅黑" w:eastAsia="微软雅黑" w:hAnsi="微软雅黑"/>
                <w:sz w:val="22"/>
              </w:rPr>
              <w:t>1.5 d</w:t>
            </w:r>
          </w:p>
        </w:tc>
      </w:tr>
      <w:tr w:rsidR="00E3358F" w:rsidRPr="00E3358F" w14:paraId="5648C48E" w14:textId="77777777" w:rsidTr="009172DC">
        <w:trPr>
          <w:jc w:val="center"/>
        </w:trPr>
        <w:tc>
          <w:tcPr>
            <w:tcW w:w="5576" w:type="dxa"/>
            <w:tcBorders>
              <w:top w:val="single" w:sz="4" w:space="0" w:color="auto"/>
              <w:left w:val="single" w:sz="4" w:space="0" w:color="auto"/>
              <w:bottom w:val="single" w:sz="4" w:space="0" w:color="auto"/>
              <w:right w:val="single" w:sz="4" w:space="0" w:color="auto"/>
            </w:tcBorders>
            <w:vAlign w:val="center"/>
          </w:tcPr>
          <w:p w14:paraId="38D1E00E" w14:textId="77777777" w:rsidR="00064006" w:rsidRPr="00E3358F" w:rsidRDefault="00064006" w:rsidP="009172DC">
            <w:pPr>
              <w:pStyle w:val="Compact"/>
              <w:snapToGrid w:val="0"/>
              <w:rPr>
                <w:rFonts w:ascii="微软雅黑" w:eastAsia="微软雅黑" w:hAnsi="微软雅黑"/>
                <w:sz w:val="22"/>
              </w:rPr>
            </w:pPr>
            <w:proofErr w:type="spellStart"/>
            <w:r w:rsidRPr="00E3358F">
              <w:rPr>
                <w:rFonts w:ascii="微软雅黑" w:eastAsia="微软雅黑" w:hAnsi="微软雅黑"/>
                <w:sz w:val="22"/>
              </w:rPr>
              <w:t>事件层扩展</w:t>
            </w:r>
            <w:proofErr w:type="spellEnd"/>
            <w:r w:rsidRPr="00E3358F">
              <w:rPr>
                <w:rFonts w:ascii="微软雅黑" w:eastAsia="微软雅黑" w:hAnsi="微软雅黑"/>
                <w:sz w:val="22"/>
              </w:rPr>
              <w:t xml:space="preserve"> + </w:t>
            </w:r>
            <w:proofErr w:type="spellStart"/>
            <w:r w:rsidRPr="00E3358F">
              <w:rPr>
                <w:rFonts w:ascii="微软雅黑" w:eastAsia="微软雅黑" w:hAnsi="微软雅黑"/>
                <w:sz w:val="22"/>
              </w:rPr>
              <w:t>监听</w:t>
            </w:r>
            <w:proofErr w:type="spellEnd"/>
          </w:p>
        </w:tc>
        <w:tc>
          <w:tcPr>
            <w:tcW w:w="3276" w:type="dxa"/>
            <w:tcBorders>
              <w:top w:val="single" w:sz="4" w:space="0" w:color="auto"/>
              <w:left w:val="single" w:sz="4" w:space="0" w:color="auto"/>
              <w:bottom w:val="single" w:sz="4" w:space="0" w:color="auto"/>
              <w:right w:val="single" w:sz="4" w:space="0" w:color="auto"/>
            </w:tcBorders>
            <w:vAlign w:val="center"/>
          </w:tcPr>
          <w:p w14:paraId="668D5027" w14:textId="77777777" w:rsidR="00064006" w:rsidRPr="00E3358F" w:rsidRDefault="00064006" w:rsidP="009172DC">
            <w:pPr>
              <w:pStyle w:val="Compact"/>
              <w:snapToGrid w:val="0"/>
              <w:jc w:val="right"/>
              <w:rPr>
                <w:rFonts w:ascii="微软雅黑" w:eastAsia="微软雅黑" w:hAnsi="微软雅黑"/>
                <w:sz w:val="22"/>
              </w:rPr>
            </w:pPr>
            <w:r w:rsidRPr="00E3358F">
              <w:rPr>
                <w:rFonts w:ascii="微软雅黑" w:eastAsia="微软雅黑" w:hAnsi="微软雅黑"/>
                <w:sz w:val="22"/>
              </w:rPr>
              <w:t>0.5 d</w:t>
            </w:r>
          </w:p>
        </w:tc>
      </w:tr>
      <w:tr w:rsidR="00E3358F" w:rsidRPr="00E3358F" w14:paraId="4CF33C88" w14:textId="77777777" w:rsidTr="009172DC">
        <w:trPr>
          <w:jc w:val="center"/>
        </w:trPr>
        <w:tc>
          <w:tcPr>
            <w:tcW w:w="5576" w:type="dxa"/>
            <w:tcBorders>
              <w:top w:val="single" w:sz="4" w:space="0" w:color="auto"/>
              <w:left w:val="single" w:sz="4" w:space="0" w:color="auto"/>
              <w:bottom w:val="single" w:sz="4" w:space="0" w:color="auto"/>
              <w:right w:val="single" w:sz="4" w:space="0" w:color="auto"/>
            </w:tcBorders>
            <w:shd w:val="clear" w:color="auto" w:fill="F8FAFC"/>
            <w:vAlign w:val="center"/>
          </w:tcPr>
          <w:p w14:paraId="40A95400" w14:textId="77777777" w:rsidR="00064006" w:rsidRPr="00E3358F" w:rsidRDefault="00064006" w:rsidP="009172DC">
            <w:pPr>
              <w:pStyle w:val="Compact"/>
              <w:snapToGrid w:val="0"/>
              <w:rPr>
                <w:rFonts w:ascii="微软雅黑" w:eastAsia="微软雅黑" w:hAnsi="微软雅黑"/>
                <w:sz w:val="22"/>
              </w:rPr>
            </w:pPr>
            <w:proofErr w:type="spellStart"/>
            <w:r w:rsidRPr="00E3358F">
              <w:rPr>
                <w:rFonts w:ascii="微软雅黑" w:eastAsia="微软雅黑" w:hAnsi="微软雅黑"/>
                <w:sz w:val="22"/>
              </w:rPr>
              <w:t>前端</w:t>
            </w:r>
            <w:proofErr w:type="spellEnd"/>
            <w:r w:rsidRPr="00E3358F">
              <w:rPr>
                <w:rFonts w:ascii="微软雅黑" w:eastAsia="微软雅黑" w:hAnsi="微软雅黑"/>
                <w:sz w:val="22"/>
              </w:rPr>
              <w:t xml:space="preserve"> UI</w:t>
            </w:r>
          </w:p>
        </w:tc>
        <w:tc>
          <w:tcPr>
            <w:tcW w:w="3276" w:type="dxa"/>
            <w:tcBorders>
              <w:top w:val="single" w:sz="4" w:space="0" w:color="auto"/>
              <w:left w:val="single" w:sz="4" w:space="0" w:color="auto"/>
              <w:bottom w:val="single" w:sz="4" w:space="0" w:color="auto"/>
              <w:right w:val="single" w:sz="4" w:space="0" w:color="auto"/>
            </w:tcBorders>
            <w:shd w:val="clear" w:color="auto" w:fill="F8FAFC"/>
            <w:vAlign w:val="center"/>
          </w:tcPr>
          <w:p w14:paraId="3B086ABA" w14:textId="77777777" w:rsidR="00064006" w:rsidRPr="00E3358F" w:rsidRDefault="00064006" w:rsidP="009172DC">
            <w:pPr>
              <w:pStyle w:val="Compact"/>
              <w:snapToGrid w:val="0"/>
              <w:jc w:val="right"/>
              <w:rPr>
                <w:rFonts w:ascii="微软雅黑" w:eastAsia="微软雅黑" w:hAnsi="微软雅黑"/>
                <w:sz w:val="22"/>
              </w:rPr>
            </w:pPr>
            <w:r w:rsidRPr="00E3358F">
              <w:rPr>
                <w:rFonts w:ascii="微软雅黑" w:eastAsia="微软雅黑" w:hAnsi="微软雅黑"/>
                <w:sz w:val="22"/>
              </w:rPr>
              <w:t>1.5 d</w:t>
            </w:r>
          </w:p>
        </w:tc>
      </w:tr>
      <w:tr w:rsidR="00E3358F" w:rsidRPr="00E3358F" w14:paraId="725B1FB1" w14:textId="77777777" w:rsidTr="009172DC">
        <w:trPr>
          <w:jc w:val="center"/>
        </w:trPr>
        <w:tc>
          <w:tcPr>
            <w:tcW w:w="5576" w:type="dxa"/>
            <w:tcBorders>
              <w:top w:val="single" w:sz="4" w:space="0" w:color="auto"/>
              <w:left w:val="single" w:sz="4" w:space="0" w:color="auto"/>
              <w:bottom w:val="single" w:sz="4" w:space="0" w:color="auto"/>
              <w:right w:val="single" w:sz="4" w:space="0" w:color="auto"/>
            </w:tcBorders>
            <w:vAlign w:val="center"/>
          </w:tcPr>
          <w:p w14:paraId="2A661AE1" w14:textId="77777777" w:rsidR="00064006" w:rsidRPr="00E3358F" w:rsidRDefault="00064006" w:rsidP="009172DC">
            <w:pPr>
              <w:pStyle w:val="Compact"/>
              <w:snapToGrid w:val="0"/>
              <w:rPr>
                <w:rFonts w:ascii="微软雅黑" w:eastAsia="微软雅黑" w:hAnsi="微软雅黑"/>
                <w:sz w:val="22"/>
                <w:lang w:eastAsia="zh-CN"/>
              </w:rPr>
            </w:pPr>
            <w:r w:rsidRPr="00E3358F">
              <w:rPr>
                <w:rFonts w:ascii="微软雅黑" w:eastAsia="微软雅黑" w:hAnsi="微软雅黑"/>
                <w:sz w:val="22"/>
                <w:lang w:eastAsia="zh-CN"/>
              </w:rPr>
              <w:t>端到端测试（学期边界、并发）</w:t>
            </w:r>
          </w:p>
        </w:tc>
        <w:tc>
          <w:tcPr>
            <w:tcW w:w="3276" w:type="dxa"/>
            <w:tcBorders>
              <w:top w:val="single" w:sz="4" w:space="0" w:color="auto"/>
              <w:left w:val="single" w:sz="4" w:space="0" w:color="auto"/>
              <w:bottom w:val="single" w:sz="4" w:space="0" w:color="auto"/>
              <w:right w:val="single" w:sz="4" w:space="0" w:color="auto"/>
            </w:tcBorders>
            <w:vAlign w:val="center"/>
          </w:tcPr>
          <w:p w14:paraId="2A21EBAD" w14:textId="77777777" w:rsidR="00064006" w:rsidRPr="00E3358F" w:rsidRDefault="00064006" w:rsidP="009172DC">
            <w:pPr>
              <w:pStyle w:val="Compact"/>
              <w:snapToGrid w:val="0"/>
              <w:jc w:val="right"/>
              <w:rPr>
                <w:rFonts w:ascii="微软雅黑" w:eastAsia="微软雅黑" w:hAnsi="微软雅黑"/>
                <w:sz w:val="22"/>
              </w:rPr>
            </w:pPr>
            <w:r w:rsidRPr="00E3358F">
              <w:rPr>
                <w:rFonts w:ascii="微软雅黑" w:eastAsia="微软雅黑" w:hAnsi="微软雅黑"/>
                <w:sz w:val="22"/>
              </w:rPr>
              <w:t>2 d</w:t>
            </w:r>
          </w:p>
        </w:tc>
      </w:tr>
      <w:tr w:rsidR="00E3358F" w:rsidRPr="00E3358F" w14:paraId="0FA32790" w14:textId="77777777" w:rsidTr="009172DC">
        <w:trPr>
          <w:jc w:val="center"/>
        </w:trPr>
        <w:tc>
          <w:tcPr>
            <w:tcW w:w="5576" w:type="dxa"/>
            <w:tcBorders>
              <w:top w:val="single" w:sz="4" w:space="0" w:color="auto"/>
              <w:left w:val="single" w:sz="4" w:space="0" w:color="auto"/>
              <w:bottom w:val="single" w:sz="4" w:space="0" w:color="auto"/>
              <w:right w:val="single" w:sz="4" w:space="0" w:color="auto"/>
            </w:tcBorders>
            <w:shd w:val="clear" w:color="auto" w:fill="F8FAFC"/>
            <w:vAlign w:val="center"/>
          </w:tcPr>
          <w:p w14:paraId="2CDBACF5" w14:textId="77777777" w:rsidR="00064006" w:rsidRPr="00E3358F" w:rsidRDefault="00064006" w:rsidP="009172DC">
            <w:pPr>
              <w:pStyle w:val="Compact"/>
              <w:snapToGrid w:val="0"/>
              <w:rPr>
                <w:rFonts w:ascii="微软雅黑" w:eastAsia="微软雅黑" w:hAnsi="微软雅黑"/>
                <w:b/>
                <w:sz w:val="22"/>
              </w:rPr>
            </w:pPr>
            <w:proofErr w:type="spellStart"/>
            <w:r w:rsidRPr="00E3358F">
              <w:rPr>
                <w:rFonts w:ascii="微软雅黑" w:eastAsia="微软雅黑" w:hAnsi="微软雅黑"/>
                <w:b/>
                <w:bCs/>
                <w:sz w:val="22"/>
              </w:rPr>
              <w:t>合计</w:t>
            </w:r>
            <w:proofErr w:type="spellEnd"/>
          </w:p>
        </w:tc>
        <w:tc>
          <w:tcPr>
            <w:tcW w:w="3276" w:type="dxa"/>
            <w:tcBorders>
              <w:top w:val="single" w:sz="4" w:space="0" w:color="auto"/>
              <w:left w:val="single" w:sz="4" w:space="0" w:color="auto"/>
              <w:bottom w:val="single" w:sz="4" w:space="0" w:color="auto"/>
              <w:right w:val="single" w:sz="4" w:space="0" w:color="auto"/>
            </w:tcBorders>
            <w:shd w:val="clear" w:color="auto" w:fill="F8FAFC"/>
            <w:vAlign w:val="center"/>
          </w:tcPr>
          <w:p w14:paraId="0286FCF6" w14:textId="77777777" w:rsidR="00064006" w:rsidRPr="00E3358F" w:rsidRDefault="00064006" w:rsidP="009172DC">
            <w:pPr>
              <w:pStyle w:val="Compact"/>
              <w:snapToGrid w:val="0"/>
              <w:jc w:val="right"/>
              <w:rPr>
                <w:rFonts w:ascii="微软雅黑" w:eastAsia="微软雅黑" w:hAnsi="微软雅黑"/>
                <w:b/>
                <w:sz w:val="22"/>
              </w:rPr>
            </w:pPr>
            <w:r w:rsidRPr="00E3358F">
              <w:rPr>
                <w:rFonts w:ascii="微软雅黑" w:eastAsia="微软雅黑" w:hAnsi="微软雅黑"/>
                <w:b/>
                <w:bCs/>
                <w:sz w:val="22"/>
              </w:rPr>
              <w:t>~10 人/</w:t>
            </w:r>
            <w:proofErr w:type="spellStart"/>
            <w:r w:rsidRPr="00E3358F">
              <w:rPr>
                <w:rFonts w:ascii="微软雅黑" w:eastAsia="微软雅黑" w:hAnsi="微软雅黑"/>
                <w:b/>
                <w:bCs/>
                <w:sz w:val="22"/>
              </w:rPr>
              <w:t>天，复杂度高</w:t>
            </w:r>
            <w:proofErr w:type="spellEnd"/>
          </w:p>
        </w:tc>
      </w:tr>
    </w:tbl>
    <w:p w14:paraId="013169A7" w14:textId="77777777" w:rsidR="00064006" w:rsidRPr="00E3358F" w:rsidRDefault="00064006" w:rsidP="00E3358F">
      <w:pPr>
        <w:pStyle w:val="4"/>
        <w:rPr>
          <w:i/>
          <w:iCs/>
        </w:rPr>
      </w:pPr>
      <w:bookmarkStart w:id="147" w:name="架构影响-2"/>
      <w:bookmarkEnd w:id="146"/>
      <w:r w:rsidRPr="00E3358F">
        <w:t>架构影响</w:t>
      </w:r>
    </w:p>
    <w:p w14:paraId="5FAEE7D5" w14:textId="77777777" w:rsidR="00064006" w:rsidRPr="00E3358F" w:rsidRDefault="00064006" w:rsidP="00064006">
      <w:pPr>
        <w:pStyle w:val="Compact"/>
        <w:numPr>
          <w:ilvl w:val="0"/>
          <w:numId w:val="39"/>
        </w:numPr>
        <w:rPr>
          <w:rFonts w:ascii="微软雅黑" w:eastAsia="微软雅黑" w:hAnsi="微软雅黑"/>
        </w:rPr>
      </w:pPr>
      <w:proofErr w:type="spellStart"/>
      <w:r w:rsidRPr="00E3358F">
        <w:rPr>
          <w:rFonts w:ascii="微软雅黑" w:eastAsia="微软雅黑" w:hAnsi="微软雅黑"/>
          <w:b/>
          <w:bCs/>
        </w:rPr>
        <w:t>新事件类型零侵入老代码</w:t>
      </w:r>
      <w:r w:rsidRPr="00E3358F">
        <w:rPr>
          <w:rFonts w:ascii="微软雅黑" w:eastAsia="微软雅黑" w:hAnsi="微软雅黑"/>
        </w:rPr>
        <w:t>：</w:t>
      </w:r>
      <w:r w:rsidRPr="00E3358F">
        <w:rPr>
          <w:rStyle w:val="VerbatimChar"/>
          <w:rFonts w:ascii="微软雅黑" w:eastAsia="微软雅黑" w:hAnsi="微软雅黑"/>
        </w:rPr>
        <w:t>CreditBudgetChangedEvent</w:t>
      </w:r>
      <w:proofErr w:type="spellEnd"/>
      <w:r w:rsidRPr="00E3358F">
        <w:rPr>
          <w:rFonts w:ascii="微软雅黑" w:eastAsia="微软雅黑" w:hAnsi="微软雅黑"/>
        </w:rPr>
        <w:t xml:space="preserve"> </w:t>
      </w:r>
      <w:proofErr w:type="spellStart"/>
      <w:r w:rsidRPr="00E3358F">
        <w:rPr>
          <w:rFonts w:ascii="微软雅黑" w:eastAsia="微软雅黑" w:hAnsi="微软雅黑"/>
        </w:rPr>
        <w:t>沿用</w:t>
      </w:r>
      <w:proofErr w:type="spellEnd"/>
      <w:r w:rsidRPr="00E3358F">
        <w:rPr>
          <w:rFonts w:ascii="微软雅黑" w:eastAsia="微软雅黑" w:hAnsi="微软雅黑"/>
        </w:rPr>
        <w:t xml:space="preserve"> Publisher Facade </w:t>
      </w:r>
      <w:proofErr w:type="spellStart"/>
      <w:r w:rsidRPr="00E3358F">
        <w:rPr>
          <w:rFonts w:ascii="微软雅黑" w:eastAsia="微软雅黑" w:hAnsi="微软雅黑"/>
        </w:rPr>
        <w:t>模式追加</w:t>
      </w:r>
      <w:proofErr w:type="spellEnd"/>
    </w:p>
    <w:p w14:paraId="5400D11D" w14:textId="77777777" w:rsidR="00064006" w:rsidRPr="00E3358F" w:rsidRDefault="00064006" w:rsidP="00064006">
      <w:pPr>
        <w:pStyle w:val="Compact"/>
        <w:numPr>
          <w:ilvl w:val="0"/>
          <w:numId w:val="39"/>
        </w:numPr>
        <w:rPr>
          <w:rFonts w:ascii="微软雅黑" w:eastAsia="微软雅黑" w:hAnsi="微软雅黑"/>
        </w:rPr>
      </w:pPr>
      <w:r w:rsidRPr="00E3358F">
        <w:rPr>
          <w:rFonts w:ascii="微软雅黑" w:eastAsia="微软雅黑" w:hAnsi="微软雅黑"/>
          <w:b/>
          <w:bCs/>
        </w:rPr>
        <w:t xml:space="preserve">EDA </w:t>
      </w:r>
      <w:proofErr w:type="spellStart"/>
      <w:r w:rsidRPr="00E3358F">
        <w:rPr>
          <w:rFonts w:ascii="微软雅黑" w:eastAsia="微软雅黑" w:hAnsi="微软雅黑"/>
          <w:b/>
          <w:bCs/>
        </w:rPr>
        <w:t>帮不上核心矛盾</w:t>
      </w:r>
      <w:r w:rsidRPr="00E3358F">
        <w:rPr>
          <w:rFonts w:ascii="微软雅黑" w:eastAsia="微软雅黑" w:hAnsi="微软雅黑"/>
        </w:rPr>
        <w:t>：核心痛点在</w:t>
      </w:r>
      <w:proofErr w:type="spellEnd"/>
      <w:r w:rsidRPr="00E3358F">
        <w:rPr>
          <w:rFonts w:ascii="微软雅黑" w:eastAsia="微软雅黑" w:hAnsi="微软雅黑"/>
        </w:rPr>
        <w:t xml:space="preserve"> </w:t>
      </w:r>
      <w:proofErr w:type="spellStart"/>
      <w:r w:rsidRPr="00E3358F">
        <w:rPr>
          <w:rStyle w:val="VerbatimChar"/>
          <w:rFonts w:ascii="微软雅黑" w:eastAsia="微软雅黑" w:hAnsi="微软雅黑"/>
        </w:rPr>
        <w:t>CourseServiceImpl.selectCourse</w:t>
      </w:r>
      <w:proofErr w:type="spellEnd"/>
      <w:r w:rsidRPr="00E3358F">
        <w:rPr>
          <w:rStyle w:val="VerbatimChar"/>
          <w:rFonts w:ascii="微软雅黑" w:eastAsia="微软雅黑" w:hAnsi="微软雅黑"/>
        </w:rPr>
        <w:t>()</w:t>
      </w:r>
      <w:r w:rsidRPr="00E3358F">
        <w:rPr>
          <w:rFonts w:ascii="微软雅黑" w:eastAsia="微软雅黑" w:hAnsi="微软雅黑"/>
        </w:rPr>
        <w:t xml:space="preserve"> 的 70 </w:t>
      </w:r>
      <w:proofErr w:type="spellStart"/>
      <w:r w:rsidRPr="00E3358F">
        <w:rPr>
          <w:rFonts w:ascii="微软雅黑" w:eastAsia="微软雅黑" w:hAnsi="微软雅黑"/>
        </w:rPr>
        <w:t>行硬编码规则</w:t>
      </w:r>
      <w:proofErr w:type="spellEnd"/>
      <w:r w:rsidRPr="00E3358F">
        <w:rPr>
          <w:rFonts w:ascii="微软雅黑" w:eastAsia="微软雅黑" w:hAnsi="微软雅黑"/>
        </w:rPr>
        <w:t xml:space="preserve">——EDA </w:t>
      </w:r>
      <w:proofErr w:type="spellStart"/>
      <w:r w:rsidRPr="00E3358F">
        <w:rPr>
          <w:rFonts w:ascii="微软雅黑" w:eastAsia="微软雅黑" w:hAnsi="微软雅黑"/>
        </w:rPr>
        <w:t>只能在”规则执行之后”广播事实，无法降低规则本身的可变性成本</w:t>
      </w:r>
      <w:proofErr w:type="spellEnd"/>
    </w:p>
    <w:p w14:paraId="3E6318B5" w14:textId="77777777" w:rsidR="00064006" w:rsidRPr="00E3358F" w:rsidRDefault="00064006" w:rsidP="00064006">
      <w:pPr>
        <w:pStyle w:val="Compact"/>
        <w:numPr>
          <w:ilvl w:val="0"/>
          <w:numId w:val="39"/>
        </w:numPr>
        <w:rPr>
          <w:rFonts w:ascii="微软雅黑" w:eastAsia="微软雅黑" w:hAnsi="微软雅黑"/>
        </w:rPr>
      </w:pPr>
      <w:r w:rsidRPr="00E3358F">
        <w:rPr>
          <w:rFonts w:ascii="微软雅黑" w:eastAsia="微软雅黑" w:hAnsi="微软雅黑"/>
          <w:b/>
          <w:bCs/>
        </w:rPr>
        <w:t xml:space="preserve">无 DTO </w:t>
      </w:r>
      <w:proofErr w:type="spellStart"/>
      <w:r w:rsidRPr="00E3358F">
        <w:rPr>
          <w:rFonts w:ascii="微软雅黑" w:eastAsia="微软雅黑" w:hAnsi="微软雅黑"/>
          <w:b/>
          <w:bCs/>
        </w:rPr>
        <w:t>层导致连锁修改</w:t>
      </w:r>
      <w:r w:rsidRPr="00E3358F">
        <w:rPr>
          <w:rFonts w:ascii="微软雅黑" w:eastAsia="微软雅黑" w:hAnsi="微软雅黑"/>
        </w:rPr>
        <w:t>：</w:t>
      </w:r>
      <w:r w:rsidRPr="00E3358F">
        <w:rPr>
          <w:rStyle w:val="VerbatimChar"/>
          <w:rFonts w:ascii="微软雅黑" w:eastAsia="微软雅黑" w:hAnsi="微软雅黑"/>
        </w:rPr>
        <w:t>Course</w:t>
      </w:r>
      <w:proofErr w:type="spellEnd"/>
      <w:r w:rsidRPr="00E3358F">
        <w:rPr>
          <w:rFonts w:ascii="微软雅黑" w:eastAsia="微软雅黑" w:hAnsi="微软雅黑"/>
        </w:rPr>
        <w:t xml:space="preserve"> </w:t>
      </w:r>
      <w:proofErr w:type="spellStart"/>
      <w:r w:rsidRPr="00E3358F">
        <w:rPr>
          <w:rFonts w:ascii="微软雅黑" w:eastAsia="微软雅黑" w:hAnsi="微软雅黑"/>
        </w:rPr>
        <w:t>实体身兼</w:t>
      </w:r>
      <w:proofErr w:type="spellEnd"/>
      <w:r w:rsidRPr="00E3358F">
        <w:rPr>
          <w:rFonts w:ascii="微软雅黑" w:eastAsia="微软雅黑" w:hAnsi="微软雅黑"/>
        </w:rPr>
        <w:t xml:space="preserve"> DB </w:t>
      </w:r>
      <w:proofErr w:type="spellStart"/>
      <w:r w:rsidRPr="00E3358F">
        <w:rPr>
          <w:rFonts w:ascii="微软雅黑" w:eastAsia="微软雅黑" w:hAnsi="微软雅黑"/>
        </w:rPr>
        <w:t>映射</w:t>
      </w:r>
      <w:proofErr w:type="spellEnd"/>
      <w:r w:rsidRPr="00E3358F">
        <w:rPr>
          <w:rFonts w:ascii="微软雅黑" w:eastAsia="微软雅黑" w:hAnsi="微软雅黑"/>
        </w:rPr>
        <w:t xml:space="preserve"> + API </w:t>
      </w:r>
      <w:proofErr w:type="spellStart"/>
      <w:r w:rsidRPr="00E3358F">
        <w:rPr>
          <w:rFonts w:ascii="微软雅黑" w:eastAsia="微软雅黑" w:hAnsi="微软雅黑"/>
        </w:rPr>
        <w:t>输入</w:t>
      </w:r>
      <w:proofErr w:type="spellEnd"/>
      <w:r w:rsidRPr="00E3358F">
        <w:rPr>
          <w:rFonts w:ascii="微软雅黑" w:eastAsia="微软雅黑" w:hAnsi="微软雅黑"/>
        </w:rPr>
        <w:t xml:space="preserve"> + API </w:t>
      </w:r>
      <w:proofErr w:type="spellStart"/>
      <w:r w:rsidRPr="00E3358F">
        <w:rPr>
          <w:rFonts w:ascii="微软雅黑" w:eastAsia="微软雅黑" w:hAnsi="微软雅黑"/>
        </w:rPr>
        <w:t>输出三职（架构分析报告</w:t>
      </w:r>
      <w:proofErr w:type="spellEnd"/>
      <w:r w:rsidRPr="00E3358F">
        <w:rPr>
          <w:rFonts w:ascii="微软雅黑" w:eastAsia="微软雅黑" w:hAnsi="微软雅黑"/>
        </w:rPr>
        <w:t xml:space="preserve"> §3.2 第 5 </w:t>
      </w:r>
      <w:proofErr w:type="spellStart"/>
      <w:r w:rsidRPr="00E3358F">
        <w:rPr>
          <w:rFonts w:ascii="微软雅黑" w:eastAsia="微软雅黑" w:hAnsi="微软雅黑"/>
        </w:rPr>
        <w:t>条已警告</w:t>
      </w:r>
      <w:proofErr w:type="spellEnd"/>
      <w:r w:rsidRPr="00E3358F">
        <w:rPr>
          <w:rFonts w:ascii="微软雅黑" w:eastAsia="微软雅黑" w:hAnsi="微软雅黑"/>
        </w:rPr>
        <w:t xml:space="preserve">），加 </w:t>
      </w:r>
      <w:r w:rsidRPr="00E3358F">
        <w:rPr>
          <w:rStyle w:val="VerbatimChar"/>
          <w:rFonts w:ascii="微软雅黑" w:eastAsia="微软雅黑" w:hAnsi="微软雅黑"/>
        </w:rPr>
        <w:t>campus</w:t>
      </w:r>
      <w:r w:rsidRPr="00E3358F">
        <w:rPr>
          <w:rFonts w:ascii="微软雅黑" w:eastAsia="微软雅黑" w:hAnsi="微软雅黑"/>
        </w:rPr>
        <w:t xml:space="preserve"> </w:t>
      </w:r>
      <w:proofErr w:type="spellStart"/>
      <w:r w:rsidRPr="00E3358F">
        <w:rPr>
          <w:rFonts w:ascii="微软雅黑" w:eastAsia="微软雅黑" w:hAnsi="微软雅黑"/>
        </w:rPr>
        <w:t>字段污染三处</w:t>
      </w:r>
      <w:proofErr w:type="spellEnd"/>
    </w:p>
    <w:p w14:paraId="7AB7A30E" w14:textId="77777777" w:rsidR="00064006" w:rsidRPr="00E3358F" w:rsidRDefault="00064006" w:rsidP="00064006">
      <w:pPr>
        <w:pStyle w:val="Compact"/>
        <w:numPr>
          <w:ilvl w:val="0"/>
          <w:numId w:val="39"/>
        </w:numPr>
        <w:rPr>
          <w:rFonts w:ascii="微软雅黑" w:eastAsia="微软雅黑" w:hAnsi="微软雅黑"/>
          <w:lang w:eastAsia="zh-CN"/>
        </w:rPr>
      </w:pPr>
      <w:r w:rsidRPr="00E3358F">
        <w:rPr>
          <w:rFonts w:ascii="微软雅黑" w:eastAsia="微软雅黑" w:hAnsi="微软雅黑"/>
          <w:b/>
          <w:bCs/>
          <w:lang w:eastAsia="zh-CN"/>
        </w:rPr>
        <w:t>高风险 bug</w:t>
      </w:r>
      <w:r w:rsidRPr="00E3358F">
        <w:rPr>
          <w:rFonts w:ascii="微软雅黑" w:eastAsia="微软雅黑" w:hAnsi="微软雅黑"/>
          <w:lang w:eastAsia="zh-CN"/>
        </w:rPr>
        <w:t>：学分预算与选课表数据不一致、</w:t>
      </w:r>
      <w:proofErr w:type="spellStart"/>
      <w:r w:rsidRPr="00E3358F">
        <w:rPr>
          <w:rStyle w:val="VerbatimChar"/>
          <w:rFonts w:ascii="微软雅黑" w:eastAsia="微软雅黑" w:hAnsi="微软雅黑"/>
          <w:lang w:eastAsia="zh-CN"/>
        </w:rPr>
        <w:t>resetSystem</w:t>
      </w:r>
      <w:proofErr w:type="spellEnd"/>
      <w:r w:rsidRPr="00E3358F">
        <w:rPr>
          <w:rStyle w:val="VerbatimChar"/>
          <w:rFonts w:ascii="微软雅黑" w:eastAsia="微软雅黑" w:hAnsi="微软雅黑"/>
          <w:lang w:eastAsia="zh-CN"/>
        </w:rPr>
        <w:t>()</w:t>
      </w:r>
      <w:r w:rsidRPr="00E3358F">
        <w:rPr>
          <w:rFonts w:ascii="微软雅黑" w:eastAsia="微软雅黑" w:hAnsi="微软雅黑"/>
          <w:lang w:eastAsia="zh-CN"/>
        </w:rPr>
        <w:t xml:space="preserve"> 漏改预算、退课时学分回退取错校区、规则顺序敏感性</w:t>
      </w:r>
    </w:p>
    <w:p w14:paraId="71F73EFA" w14:textId="77777777" w:rsidR="00064006" w:rsidRPr="00E3358F" w:rsidRDefault="00064006" w:rsidP="00064006">
      <w:pPr>
        <w:rPr>
          <w:rFonts w:ascii="微软雅黑" w:hAnsi="微软雅黑"/>
          <w:lang w:eastAsia="zh-CN"/>
        </w:rPr>
      </w:pPr>
    </w:p>
    <w:p w14:paraId="3537F66E" w14:textId="6637074F" w:rsidR="00064006" w:rsidRPr="00E3358F" w:rsidRDefault="00B95743" w:rsidP="000B65D6">
      <w:pPr>
        <w:pStyle w:val="21"/>
      </w:pPr>
      <w:bookmarkStart w:id="148" w:name="四场景交互分析"/>
      <w:bookmarkStart w:id="149" w:name="_Toc232342779"/>
      <w:bookmarkEnd w:id="128"/>
      <w:bookmarkEnd w:id="142"/>
      <w:bookmarkEnd w:id="147"/>
      <w:r w:rsidRPr="00E3358F">
        <w:rPr>
          <w:rFonts w:hint="eastAsia"/>
        </w:rPr>
        <w:lastRenderedPageBreak/>
        <w:t>4</w:t>
      </w:r>
      <w:r w:rsidRPr="00E3358F">
        <w:t xml:space="preserve"> </w:t>
      </w:r>
      <w:r w:rsidR="00064006" w:rsidRPr="00E3358F">
        <w:t>场景交互分析</w:t>
      </w:r>
      <w:bookmarkEnd w:id="149"/>
    </w:p>
    <w:p w14:paraId="3EF5AC4F" w14:textId="77777777" w:rsidR="00064006" w:rsidRPr="00E3358F" w:rsidRDefault="00064006" w:rsidP="00E3358F">
      <w:pPr>
        <w:pStyle w:val="31"/>
      </w:pPr>
      <w:bookmarkStart w:id="150" w:name="场景组件交互矩阵"/>
      <w:bookmarkStart w:id="151" w:name="_Toc232342780"/>
      <w:r w:rsidRPr="00E3358F">
        <w:t>4.1 场景—组件交互矩阵</w:t>
      </w:r>
      <w:bookmarkEnd w:id="151"/>
    </w:p>
    <w:p w14:paraId="71E01E13" w14:textId="77777777" w:rsidR="00064006" w:rsidRPr="00E3358F" w:rsidRDefault="00064006" w:rsidP="00064006">
      <w:pPr>
        <w:pStyle w:val="aff5"/>
        <w:rPr>
          <w:rFonts w:ascii="微软雅黑" w:eastAsia="微软雅黑" w:hAnsi="微软雅黑"/>
          <w:lang w:eastAsia="zh-CN"/>
        </w:rPr>
      </w:pPr>
      <w:r w:rsidRPr="00E3358F">
        <w:rPr>
          <w:rFonts w:ascii="微软雅黑" w:eastAsia="微软雅黑" w:hAnsi="微软雅黑"/>
          <w:lang w:eastAsia="zh-CN"/>
        </w:rPr>
        <w:t>标记：</w:t>
      </w:r>
      <w:r w:rsidRPr="00E3358F">
        <w:rPr>
          <w:rFonts w:ascii="微软雅黑" w:eastAsia="微软雅黑" w:hAnsi="微软雅黑"/>
          <w:b/>
          <w:bCs/>
          <w:lang w:eastAsia="zh-CN"/>
        </w:rPr>
        <w:t>M</w:t>
      </w:r>
      <w:r w:rsidRPr="00E3358F">
        <w:rPr>
          <w:rFonts w:ascii="微软雅黑" w:eastAsia="微软雅黑" w:hAnsi="微软雅黑"/>
          <w:lang w:eastAsia="zh-CN"/>
        </w:rPr>
        <w:t xml:space="preserve">=必须修改 / </w:t>
      </w:r>
      <w:r w:rsidRPr="00E3358F">
        <w:rPr>
          <w:rFonts w:ascii="微软雅黑" w:eastAsia="微软雅黑" w:hAnsi="微软雅黑"/>
          <w:b/>
          <w:bCs/>
          <w:lang w:eastAsia="zh-CN"/>
        </w:rPr>
        <w:t>N</w:t>
      </w:r>
      <w:r w:rsidRPr="00E3358F">
        <w:rPr>
          <w:rFonts w:ascii="微软雅黑" w:eastAsia="微软雅黑" w:hAnsi="微软雅黑"/>
          <w:lang w:eastAsia="zh-CN"/>
        </w:rPr>
        <w:t xml:space="preserve">=新增 / </w:t>
      </w:r>
      <w:r w:rsidRPr="00E3358F">
        <w:rPr>
          <w:rFonts w:ascii="微软雅黑" w:eastAsia="微软雅黑" w:hAnsi="微软雅黑"/>
          <w:b/>
          <w:bCs/>
          <w:lang w:eastAsia="zh-CN"/>
        </w:rPr>
        <w:t>E</w:t>
      </w:r>
      <w:r w:rsidRPr="00E3358F">
        <w:rPr>
          <w:rFonts w:ascii="微软雅黑" w:eastAsia="微软雅黑" w:hAnsi="微软雅黑"/>
          <w:lang w:eastAsia="zh-CN"/>
        </w:rPr>
        <w:t>=扩展字段。命中 2 及以上者为热点，命中 3 为超热点。</w:t>
      </w:r>
    </w:p>
    <w:p w14:paraId="3DEEB4C4" w14:textId="4C95AA44" w:rsidR="00064006" w:rsidRPr="00E3358F" w:rsidRDefault="00064006" w:rsidP="00064006">
      <w:pPr>
        <w:pStyle w:val="a8"/>
        <w:rPr>
          <w:rFonts w:ascii="微软雅黑" w:hAnsi="微软雅黑"/>
          <w:lang w:eastAsia="zh-CN"/>
        </w:rPr>
      </w:pPr>
    </w:p>
    <w:p w14:paraId="24B1DD41" w14:textId="5681C554" w:rsidR="00E3767B" w:rsidRPr="00E3358F" w:rsidRDefault="00E3767B" w:rsidP="00064006">
      <w:pPr>
        <w:pStyle w:val="a8"/>
        <w:rPr>
          <w:rFonts w:ascii="微软雅黑" w:hAnsi="微软雅黑"/>
          <w:lang w:eastAsia="zh-CN"/>
        </w:rPr>
      </w:pPr>
    </w:p>
    <w:p w14:paraId="4B7C02A1" w14:textId="77777777" w:rsidR="00E3767B" w:rsidRPr="00E3358F" w:rsidRDefault="00E3767B" w:rsidP="00064006">
      <w:pPr>
        <w:pStyle w:val="a8"/>
        <w:rPr>
          <w:rFonts w:ascii="微软雅黑" w:hAnsi="微软雅黑"/>
          <w:lang w:eastAsia="zh-CN"/>
        </w:rPr>
      </w:pPr>
    </w:p>
    <w:p w14:paraId="09999268" w14:textId="77777777" w:rsidR="00064006" w:rsidRPr="00E3358F" w:rsidRDefault="00064006" w:rsidP="00064006">
      <w:pPr>
        <w:pStyle w:val="a8"/>
        <w:rPr>
          <w:rFonts w:ascii="微软雅黑" w:hAnsi="微软雅黑"/>
          <w:lang w:eastAsia="zh-CN"/>
        </w:rPr>
      </w:pPr>
    </w:p>
    <w:p w14:paraId="63925308" w14:textId="77777777" w:rsidR="00064006" w:rsidRPr="00E3358F" w:rsidRDefault="00064006" w:rsidP="00064006">
      <w:pPr>
        <w:pStyle w:val="a8"/>
        <w:rPr>
          <w:rFonts w:ascii="微软雅黑" w:hAnsi="微软雅黑"/>
          <w:lang w:eastAsia="zh-CN"/>
        </w:rPr>
      </w:pPr>
    </w:p>
    <w:p w14:paraId="7F883D08" w14:textId="77777777" w:rsidR="00064006" w:rsidRPr="00E3358F" w:rsidRDefault="00064006" w:rsidP="00064006">
      <w:pPr>
        <w:pStyle w:val="a7"/>
        <w:jc w:val="center"/>
        <w:rPr>
          <w:rFonts w:ascii="微软雅黑" w:hAnsi="微软雅黑"/>
          <w:color w:val="auto"/>
          <w:lang w:eastAsia="zh-CN"/>
        </w:rPr>
      </w:pPr>
      <w:r w:rsidRPr="00E3358F">
        <w:rPr>
          <w:rFonts w:ascii="微软雅黑" w:hAnsi="微软雅黑"/>
          <w:color w:val="auto"/>
          <w:lang w:eastAsia="zh-CN"/>
        </w:rPr>
        <w:t xml:space="preserve">表4- </w:t>
      </w:r>
      <w:r w:rsidRPr="00E3358F">
        <w:rPr>
          <w:rFonts w:ascii="微软雅黑" w:hAnsi="微软雅黑"/>
          <w:color w:val="auto"/>
        </w:rPr>
        <w:fldChar w:fldCharType="begin"/>
      </w:r>
      <w:r w:rsidRPr="00E3358F">
        <w:rPr>
          <w:rFonts w:ascii="微软雅黑" w:hAnsi="微软雅黑"/>
          <w:color w:val="auto"/>
          <w:lang w:eastAsia="zh-CN"/>
        </w:rPr>
        <w:instrText xml:space="preserve"> SEQ 表4- \* ARABIC </w:instrText>
      </w:r>
      <w:r w:rsidRPr="00E3358F">
        <w:rPr>
          <w:rFonts w:ascii="微软雅黑" w:hAnsi="微软雅黑"/>
          <w:color w:val="auto"/>
        </w:rPr>
        <w:fldChar w:fldCharType="separate"/>
      </w:r>
      <w:r w:rsidRPr="00E3358F">
        <w:rPr>
          <w:rFonts w:ascii="微软雅黑" w:hAnsi="微软雅黑"/>
          <w:color w:val="auto"/>
          <w:lang w:eastAsia="zh-CN"/>
        </w:rPr>
        <w:t>12</w:t>
      </w:r>
      <w:r w:rsidRPr="00E3358F">
        <w:rPr>
          <w:rFonts w:ascii="微软雅黑" w:hAnsi="微软雅黑"/>
          <w:color w:val="auto"/>
        </w:rPr>
        <w:fldChar w:fldCharType="end"/>
      </w:r>
      <w:r w:rsidRPr="00E3358F">
        <w:rPr>
          <w:rFonts w:ascii="微软雅黑" w:hAnsi="微软雅黑" w:hint="eastAsia"/>
          <w:color w:val="auto"/>
          <w:lang w:eastAsia="zh-CN"/>
        </w:rPr>
        <w:t>场景—组件交互矩阵表</w:t>
      </w:r>
    </w:p>
    <w:tbl>
      <w:tblPr>
        <w:tblStyle w:val="Table"/>
        <w:tblW w:w="5000" w:type="pct"/>
        <w:tblInd w:w="0" w:type="dxa"/>
        <w:tblBorders>
          <w:top w:val="single" w:sz="6" w:space="0" w:color="E2E8F0"/>
          <w:left w:val="single" w:sz="6" w:space="0" w:color="E2E8F0"/>
          <w:bottom w:val="single" w:sz="6" w:space="0" w:color="E2E8F0"/>
          <w:right w:val="single" w:sz="6" w:space="0" w:color="E2E8F0"/>
          <w:insideH w:val="single" w:sz="6" w:space="0" w:color="E2E8F0"/>
          <w:insideV w:val="single" w:sz="6" w:space="0" w:color="E2E8F0"/>
        </w:tblBorders>
        <w:tblLook w:val="04A0" w:firstRow="1" w:lastRow="0" w:firstColumn="1" w:lastColumn="0" w:noHBand="0" w:noVBand="1"/>
      </w:tblPr>
      <w:tblGrid>
        <w:gridCol w:w="6518"/>
        <w:gridCol w:w="706"/>
        <w:gridCol w:w="706"/>
        <w:gridCol w:w="706"/>
        <w:gridCol w:w="708"/>
      </w:tblGrid>
      <w:tr w:rsidR="00E3358F" w:rsidRPr="00E3358F" w14:paraId="0BB7E7AA" w14:textId="77777777" w:rsidTr="009172DC">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6" w:space="0" w:color="E2E8F0"/>
              <w:left w:val="single" w:sz="6" w:space="0" w:color="E2E8F0"/>
              <w:bottom w:val="single" w:sz="6" w:space="0" w:color="E2E8F0"/>
              <w:right w:val="single" w:sz="6" w:space="0" w:color="E2E8F0"/>
            </w:tcBorders>
            <w:shd w:val="clear" w:color="auto" w:fill="EEF4FF"/>
          </w:tcPr>
          <w:p w14:paraId="289A6806" w14:textId="77777777" w:rsidR="00064006" w:rsidRPr="00E3358F" w:rsidRDefault="00064006" w:rsidP="009172DC">
            <w:pPr>
              <w:pStyle w:val="Compact"/>
              <w:rPr>
                <w:rFonts w:ascii="微软雅黑" w:eastAsia="微软雅黑" w:hAnsi="微软雅黑"/>
              </w:rPr>
            </w:pPr>
            <w:proofErr w:type="spellStart"/>
            <w:r w:rsidRPr="00E3358F">
              <w:rPr>
                <w:rFonts w:ascii="微软雅黑" w:eastAsia="微软雅黑" w:hAnsi="微软雅黑"/>
                <w:b/>
                <w:sz w:val="22"/>
              </w:rPr>
              <w:t>组件</w:t>
            </w:r>
            <w:proofErr w:type="spellEnd"/>
            <w:r w:rsidRPr="00E3358F">
              <w:rPr>
                <w:rFonts w:ascii="微软雅黑" w:eastAsia="微软雅黑" w:hAnsi="微软雅黑"/>
                <w:b/>
                <w:sz w:val="22"/>
              </w:rPr>
              <w:t xml:space="preserve"> / </w:t>
            </w:r>
            <w:proofErr w:type="spellStart"/>
            <w:r w:rsidRPr="00E3358F">
              <w:rPr>
                <w:rFonts w:ascii="微软雅黑" w:eastAsia="微软雅黑" w:hAnsi="微软雅黑"/>
                <w:b/>
                <w:sz w:val="22"/>
              </w:rPr>
              <w:t>文件</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EEF4FF"/>
          </w:tcPr>
          <w:p w14:paraId="46957B6E" w14:textId="77777777" w:rsidR="00064006" w:rsidRPr="00E3358F" w:rsidRDefault="00064006" w:rsidP="009172DC">
            <w:pPr>
              <w:pStyle w:val="Compact"/>
              <w:rPr>
                <w:rFonts w:ascii="微软雅黑" w:eastAsia="微软雅黑" w:hAnsi="微软雅黑"/>
              </w:rPr>
            </w:pPr>
            <w:r w:rsidRPr="00E3358F">
              <w:rPr>
                <w:rFonts w:ascii="微软雅黑" w:eastAsia="微软雅黑" w:hAnsi="微软雅黑"/>
                <w:b/>
                <w:sz w:val="22"/>
              </w:rPr>
              <w:t>IS-1</w:t>
            </w:r>
          </w:p>
        </w:tc>
        <w:tc>
          <w:tcPr>
            <w:tcW w:w="0" w:type="auto"/>
            <w:tcBorders>
              <w:top w:val="single" w:sz="6" w:space="0" w:color="E2E8F0"/>
              <w:left w:val="single" w:sz="6" w:space="0" w:color="E2E8F0"/>
              <w:bottom w:val="single" w:sz="6" w:space="0" w:color="E2E8F0"/>
              <w:right w:val="single" w:sz="6" w:space="0" w:color="E2E8F0"/>
            </w:tcBorders>
            <w:shd w:val="clear" w:color="auto" w:fill="EEF4FF"/>
          </w:tcPr>
          <w:p w14:paraId="6FAD0F36" w14:textId="77777777" w:rsidR="00064006" w:rsidRPr="00E3358F" w:rsidRDefault="00064006" w:rsidP="009172DC">
            <w:pPr>
              <w:pStyle w:val="Compact"/>
              <w:rPr>
                <w:rFonts w:ascii="微软雅黑" w:eastAsia="微软雅黑" w:hAnsi="微软雅黑"/>
              </w:rPr>
            </w:pPr>
            <w:r w:rsidRPr="00E3358F">
              <w:rPr>
                <w:rFonts w:ascii="微软雅黑" w:eastAsia="微软雅黑" w:hAnsi="微软雅黑"/>
                <w:b/>
                <w:sz w:val="22"/>
              </w:rPr>
              <w:t>IS-2</w:t>
            </w:r>
          </w:p>
        </w:tc>
        <w:tc>
          <w:tcPr>
            <w:tcW w:w="0" w:type="auto"/>
            <w:tcBorders>
              <w:top w:val="single" w:sz="6" w:space="0" w:color="E2E8F0"/>
              <w:left w:val="single" w:sz="6" w:space="0" w:color="E2E8F0"/>
              <w:bottom w:val="single" w:sz="6" w:space="0" w:color="E2E8F0"/>
              <w:right w:val="single" w:sz="6" w:space="0" w:color="E2E8F0"/>
            </w:tcBorders>
            <w:shd w:val="clear" w:color="auto" w:fill="EEF4FF"/>
          </w:tcPr>
          <w:p w14:paraId="5D2D8C2B" w14:textId="77777777" w:rsidR="00064006" w:rsidRPr="00E3358F" w:rsidRDefault="00064006" w:rsidP="009172DC">
            <w:pPr>
              <w:pStyle w:val="Compact"/>
              <w:rPr>
                <w:rFonts w:ascii="微软雅黑" w:eastAsia="微软雅黑" w:hAnsi="微软雅黑"/>
              </w:rPr>
            </w:pPr>
            <w:r w:rsidRPr="00E3358F">
              <w:rPr>
                <w:rFonts w:ascii="微软雅黑" w:eastAsia="微软雅黑" w:hAnsi="微软雅黑"/>
                <w:b/>
                <w:sz w:val="22"/>
              </w:rPr>
              <w:t>IS-3</w:t>
            </w:r>
          </w:p>
        </w:tc>
        <w:tc>
          <w:tcPr>
            <w:tcW w:w="0" w:type="auto"/>
            <w:tcBorders>
              <w:top w:val="single" w:sz="6" w:space="0" w:color="E2E8F0"/>
              <w:left w:val="single" w:sz="6" w:space="0" w:color="E2E8F0"/>
              <w:bottom w:val="single" w:sz="6" w:space="0" w:color="E2E8F0"/>
              <w:right w:val="single" w:sz="6" w:space="0" w:color="E2E8F0"/>
            </w:tcBorders>
            <w:shd w:val="clear" w:color="auto" w:fill="EEF4FF"/>
          </w:tcPr>
          <w:p w14:paraId="376729B5" w14:textId="77777777" w:rsidR="00064006" w:rsidRPr="00E3358F" w:rsidRDefault="00064006" w:rsidP="009172DC">
            <w:pPr>
              <w:pStyle w:val="Compact"/>
              <w:rPr>
                <w:rFonts w:ascii="微软雅黑" w:eastAsia="微软雅黑" w:hAnsi="微软雅黑"/>
              </w:rPr>
            </w:pPr>
            <w:proofErr w:type="spellStart"/>
            <w:r w:rsidRPr="00E3358F">
              <w:rPr>
                <w:rFonts w:ascii="微软雅黑" w:eastAsia="微软雅黑" w:hAnsi="微软雅黑"/>
                <w:b/>
                <w:sz w:val="22"/>
              </w:rPr>
              <w:t>命中</w:t>
            </w:r>
            <w:proofErr w:type="spellEnd"/>
          </w:p>
        </w:tc>
      </w:tr>
      <w:tr w:rsidR="00E3358F" w:rsidRPr="00E3358F" w14:paraId="15B081AC" w14:textId="77777777" w:rsidTr="009172DC">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293F0F3E" w14:textId="77777777" w:rsidR="00064006" w:rsidRPr="00E3358F" w:rsidRDefault="00064006" w:rsidP="009172DC">
            <w:pPr>
              <w:pStyle w:val="Compact"/>
              <w:rPr>
                <w:rFonts w:ascii="微软雅黑" w:eastAsia="微软雅黑" w:hAnsi="微软雅黑"/>
              </w:rPr>
            </w:pPr>
            <w:r w:rsidRPr="00E3358F">
              <w:rPr>
                <w:rStyle w:val="VerbatimChar"/>
                <w:rFonts w:ascii="微软雅黑" w:eastAsia="微软雅黑" w:hAnsi="微软雅黑"/>
                <w:b/>
                <w:bCs/>
              </w:rPr>
              <w:t>event/CourseSelectedEvent.java</w:t>
            </w:r>
          </w:p>
        </w:tc>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733896FC" w14:textId="77777777" w:rsidR="00064006" w:rsidRPr="00E3358F" w:rsidRDefault="00064006" w:rsidP="009172DC">
            <w:pPr>
              <w:pStyle w:val="Compact"/>
              <w:rPr>
                <w:rFonts w:ascii="微软雅黑" w:eastAsia="微软雅黑" w:hAnsi="微软雅黑"/>
              </w:rPr>
            </w:pPr>
            <w:r w:rsidRPr="00E3358F">
              <w:rPr>
                <w:rFonts w:ascii="微软雅黑" w:eastAsia="微软雅黑" w:hAnsi="微软雅黑"/>
                <w:sz w:val="22"/>
              </w:rPr>
              <w:t>M</w:t>
            </w:r>
          </w:p>
        </w:tc>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5D053D1A" w14:textId="77777777" w:rsidR="00064006" w:rsidRPr="00E3358F" w:rsidRDefault="00064006" w:rsidP="009172DC">
            <w:pPr>
              <w:pStyle w:val="Compact"/>
              <w:rPr>
                <w:rFonts w:ascii="微软雅黑" w:eastAsia="微软雅黑" w:hAnsi="微软雅黑"/>
              </w:rPr>
            </w:pPr>
            <w:r w:rsidRPr="00E3358F">
              <w:rPr>
                <w:rFonts w:ascii="微软雅黑" w:eastAsia="微软雅黑" w:hAnsi="微软雅黑"/>
                <w:sz w:val="22"/>
              </w:rPr>
              <w:t>E</w:t>
            </w:r>
          </w:p>
        </w:tc>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2D05FC84" w14:textId="77777777" w:rsidR="00064006" w:rsidRPr="00E3358F" w:rsidRDefault="00064006" w:rsidP="009172DC">
            <w:pPr>
              <w:pStyle w:val="Compact"/>
              <w:rPr>
                <w:rFonts w:ascii="微软雅黑" w:eastAsia="微软雅黑" w:hAnsi="微软雅黑"/>
              </w:rPr>
            </w:pPr>
            <w:r w:rsidRPr="00E3358F">
              <w:rPr>
                <w:rFonts w:ascii="微软雅黑" w:eastAsia="微软雅黑" w:hAnsi="微软雅黑"/>
                <w:sz w:val="22"/>
              </w:rPr>
              <w:t>E</w:t>
            </w:r>
          </w:p>
        </w:tc>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59B52746" w14:textId="77777777" w:rsidR="00064006" w:rsidRPr="00E3358F" w:rsidRDefault="00064006" w:rsidP="009172DC">
            <w:pPr>
              <w:pStyle w:val="Compact"/>
              <w:rPr>
                <w:rFonts w:ascii="微软雅黑" w:eastAsia="微软雅黑" w:hAnsi="微软雅黑"/>
              </w:rPr>
            </w:pPr>
            <w:r w:rsidRPr="00E3358F">
              <w:rPr>
                <w:rFonts w:ascii="微软雅黑" w:eastAsia="微软雅黑" w:hAnsi="微软雅黑"/>
                <w:b/>
                <w:bCs/>
                <w:sz w:val="22"/>
              </w:rPr>
              <w:t>3</w:t>
            </w:r>
          </w:p>
        </w:tc>
      </w:tr>
      <w:tr w:rsidR="00E3358F" w:rsidRPr="00E3358F" w14:paraId="051ACFC1" w14:textId="77777777" w:rsidTr="009172DC">
        <w:tc>
          <w:tcPr>
            <w:tcW w:w="0" w:type="auto"/>
            <w:tcBorders>
              <w:top w:val="single" w:sz="6" w:space="0" w:color="E2E8F0"/>
              <w:left w:val="single" w:sz="6" w:space="0" w:color="E2E8F0"/>
              <w:bottom w:val="single" w:sz="6" w:space="0" w:color="E2E8F0"/>
              <w:right w:val="single" w:sz="6" w:space="0" w:color="E2E8F0"/>
            </w:tcBorders>
          </w:tcPr>
          <w:p w14:paraId="2F6B63C6" w14:textId="77777777" w:rsidR="00064006" w:rsidRPr="00E3358F" w:rsidRDefault="00064006" w:rsidP="009172DC">
            <w:pPr>
              <w:pStyle w:val="Compact"/>
              <w:rPr>
                <w:rFonts w:ascii="微软雅黑" w:eastAsia="微软雅黑" w:hAnsi="微软雅黑"/>
              </w:rPr>
            </w:pPr>
            <w:r w:rsidRPr="00E3358F">
              <w:rPr>
                <w:rStyle w:val="VerbatimChar"/>
                <w:rFonts w:ascii="微软雅黑" w:eastAsia="微软雅黑" w:hAnsi="微软雅黑"/>
                <w:b/>
                <w:bCs/>
              </w:rPr>
              <w:t>event/CourseDroppedEvent.java</w:t>
            </w:r>
          </w:p>
        </w:tc>
        <w:tc>
          <w:tcPr>
            <w:tcW w:w="0" w:type="auto"/>
            <w:tcBorders>
              <w:top w:val="single" w:sz="6" w:space="0" w:color="E2E8F0"/>
              <w:left w:val="single" w:sz="6" w:space="0" w:color="E2E8F0"/>
              <w:bottom w:val="single" w:sz="6" w:space="0" w:color="E2E8F0"/>
              <w:right w:val="single" w:sz="6" w:space="0" w:color="E2E8F0"/>
            </w:tcBorders>
          </w:tcPr>
          <w:p w14:paraId="45DF76ED" w14:textId="77777777" w:rsidR="00064006" w:rsidRPr="00E3358F" w:rsidRDefault="00064006" w:rsidP="009172DC">
            <w:pPr>
              <w:pStyle w:val="Compact"/>
              <w:rPr>
                <w:rFonts w:ascii="微软雅黑" w:eastAsia="微软雅黑" w:hAnsi="微软雅黑"/>
              </w:rPr>
            </w:pPr>
            <w:r w:rsidRPr="00E3358F">
              <w:rPr>
                <w:rFonts w:ascii="微软雅黑" w:eastAsia="微软雅黑" w:hAnsi="微软雅黑"/>
                <w:sz w:val="22"/>
              </w:rPr>
              <w:t>M</w:t>
            </w:r>
          </w:p>
        </w:tc>
        <w:tc>
          <w:tcPr>
            <w:tcW w:w="0" w:type="auto"/>
            <w:tcBorders>
              <w:top w:val="single" w:sz="6" w:space="0" w:color="E2E8F0"/>
              <w:left w:val="single" w:sz="6" w:space="0" w:color="E2E8F0"/>
              <w:bottom w:val="single" w:sz="6" w:space="0" w:color="E2E8F0"/>
              <w:right w:val="single" w:sz="6" w:space="0" w:color="E2E8F0"/>
            </w:tcBorders>
          </w:tcPr>
          <w:p w14:paraId="28E22D54" w14:textId="77777777" w:rsidR="00064006" w:rsidRPr="00E3358F" w:rsidRDefault="00064006" w:rsidP="009172DC">
            <w:pPr>
              <w:pStyle w:val="Compact"/>
              <w:rPr>
                <w:rFonts w:ascii="微软雅黑" w:eastAsia="微软雅黑" w:hAnsi="微软雅黑"/>
              </w:rPr>
            </w:pPr>
            <w:r w:rsidRPr="00E3358F">
              <w:rPr>
                <w:rFonts w:ascii="微软雅黑" w:eastAsia="微软雅黑" w:hAnsi="微软雅黑"/>
                <w:sz w:val="22"/>
              </w:rPr>
              <w:t>E</w:t>
            </w:r>
          </w:p>
        </w:tc>
        <w:tc>
          <w:tcPr>
            <w:tcW w:w="0" w:type="auto"/>
            <w:tcBorders>
              <w:top w:val="single" w:sz="6" w:space="0" w:color="E2E8F0"/>
              <w:left w:val="single" w:sz="6" w:space="0" w:color="E2E8F0"/>
              <w:bottom w:val="single" w:sz="6" w:space="0" w:color="E2E8F0"/>
              <w:right w:val="single" w:sz="6" w:space="0" w:color="E2E8F0"/>
            </w:tcBorders>
          </w:tcPr>
          <w:p w14:paraId="07F1B115" w14:textId="77777777" w:rsidR="00064006" w:rsidRPr="00E3358F" w:rsidRDefault="00064006" w:rsidP="009172DC">
            <w:pPr>
              <w:pStyle w:val="Compact"/>
              <w:rPr>
                <w:rFonts w:ascii="微软雅黑" w:eastAsia="微软雅黑" w:hAnsi="微软雅黑"/>
              </w:rPr>
            </w:pPr>
            <w:r w:rsidRPr="00E3358F">
              <w:rPr>
                <w:rFonts w:ascii="微软雅黑" w:eastAsia="微软雅黑" w:hAnsi="微软雅黑"/>
                <w:sz w:val="22"/>
              </w:rPr>
              <w:t>E</w:t>
            </w:r>
          </w:p>
        </w:tc>
        <w:tc>
          <w:tcPr>
            <w:tcW w:w="0" w:type="auto"/>
            <w:tcBorders>
              <w:top w:val="single" w:sz="6" w:space="0" w:color="E2E8F0"/>
              <w:left w:val="single" w:sz="6" w:space="0" w:color="E2E8F0"/>
              <w:bottom w:val="single" w:sz="6" w:space="0" w:color="E2E8F0"/>
              <w:right w:val="single" w:sz="6" w:space="0" w:color="E2E8F0"/>
            </w:tcBorders>
          </w:tcPr>
          <w:p w14:paraId="5E2323A1" w14:textId="77777777" w:rsidR="00064006" w:rsidRPr="00E3358F" w:rsidRDefault="00064006" w:rsidP="009172DC">
            <w:pPr>
              <w:pStyle w:val="Compact"/>
              <w:rPr>
                <w:rFonts w:ascii="微软雅黑" w:eastAsia="微软雅黑" w:hAnsi="微软雅黑"/>
              </w:rPr>
            </w:pPr>
            <w:r w:rsidRPr="00E3358F">
              <w:rPr>
                <w:rFonts w:ascii="微软雅黑" w:eastAsia="微软雅黑" w:hAnsi="微软雅黑"/>
                <w:b/>
                <w:bCs/>
                <w:sz w:val="22"/>
              </w:rPr>
              <w:t>3</w:t>
            </w:r>
          </w:p>
        </w:tc>
      </w:tr>
      <w:tr w:rsidR="00E3358F" w:rsidRPr="00E3358F" w14:paraId="225BA85D" w14:textId="77777777" w:rsidTr="009172DC">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70A0C0AE" w14:textId="77777777" w:rsidR="00064006" w:rsidRPr="00E3358F" w:rsidRDefault="00064006" w:rsidP="009172DC">
            <w:pPr>
              <w:pStyle w:val="Compact"/>
              <w:rPr>
                <w:rFonts w:ascii="微软雅黑" w:eastAsia="微软雅黑" w:hAnsi="微软雅黑"/>
              </w:rPr>
            </w:pPr>
            <w:r w:rsidRPr="00E3358F">
              <w:rPr>
                <w:rStyle w:val="VerbatimChar"/>
                <w:rFonts w:ascii="微软雅黑" w:eastAsia="微软雅黑" w:hAnsi="微软雅黑"/>
              </w:rPr>
              <w:t>event/CourseEventPublisher.java</w:t>
            </w:r>
          </w:p>
        </w:tc>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620CBB6F" w14:textId="77777777" w:rsidR="00064006" w:rsidRPr="00E3358F" w:rsidRDefault="00064006" w:rsidP="009172DC">
            <w:pPr>
              <w:pStyle w:val="Compact"/>
              <w:rPr>
                <w:rFonts w:ascii="微软雅黑" w:eastAsia="微软雅黑" w:hAnsi="微软雅黑"/>
              </w:rPr>
            </w:pPr>
            <w:r w:rsidRPr="00E3358F">
              <w:rPr>
                <w:rFonts w:ascii="微软雅黑" w:eastAsia="微软雅黑" w:hAnsi="微软雅黑"/>
                <w:sz w:val="22"/>
              </w:rPr>
              <w:t>M</w:t>
            </w:r>
          </w:p>
        </w:tc>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1D7F84A4" w14:textId="77777777" w:rsidR="00064006" w:rsidRPr="00E3358F" w:rsidRDefault="00064006" w:rsidP="009172DC">
            <w:pPr>
              <w:pStyle w:val="Compact"/>
              <w:rPr>
                <w:rFonts w:ascii="微软雅黑" w:eastAsia="微软雅黑" w:hAnsi="微软雅黑"/>
              </w:rPr>
            </w:pPr>
            <w:r w:rsidRPr="00E3358F">
              <w:rPr>
                <w:rFonts w:ascii="微软雅黑" w:eastAsia="微软雅黑" w:hAnsi="微软雅黑"/>
                <w:sz w:val="22"/>
              </w:rPr>
              <w:t>—</w:t>
            </w:r>
          </w:p>
        </w:tc>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40104FF6" w14:textId="77777777" w:rsidR="00064006" w:rsidRPr="00E3358F" w:rsidRDefault="00064006" w:rsidP="009172DC">
            <w:pPr>
              <w:pStyle w:val="Compact"/>
              <w:rPr>
                <w:rFonts w:ascii="微软雅黑" w:eastAsia="微软雅黑" w:hAnsi="微软雅黑"/>
              </w:rPr>
            </w:pPr>
            <w:r w:rsidRPr="00E3358F">
              <w:rPr>
                <w:rFonts w:ascii="微软雅黑" w:eastAsia="微软雅黑" w:hAnsi="微软雅黑"/>
                <w:sz w:val="22"/>
              </w:rPr>
              <w:t>E</w:t>
            </w:r>
          </w:p>
        </w:tc>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4CD855AD" w14:textId="77777777" w:rsidR="00064006" w:rsidRPr="00E3358F" w:rsidRDefault="00064006" w:rsidP="009172DC">
            <w:pPr>
              <w:pStyle w:val="Compact"/>
              <w:rPr>
                <w:rFonts w:ascii="微软雅黑" w:eastAsia="微软雅黑" w:hAnsi="微软雅黑"/>
              </w:rPr>
            </w:pPr>
            <w:r w:rsidRPr="00E3358F">
              <w:rPr>
                <w:rFonts w:ascii="微软雅黑" w:eastAsia="微软雅黑" w:hAnsi="微软雅黑"/>
                <w:sz w:val="22"/>
              </w:rPr>
              <w:t>2</w:t>
            </w:r>
          </w:p>
        </w:tc>
      </w:tr>
      <w:tr w:rsidR="00E3358F" w:rsidRPr="00E3358F" w14:paraId="313029D3" w14:textId="77777777" w:rsidTr="009172DC">
        <w:tc>
          <w:tcPr>
            <w:tcW w:w="0" w:type="auto"/>
            <w:tcBorders>
              <w:top w:val="single" w:sz="6" w:space="0" w:color="E2E8F0"/>
              <w:left w:val="single" w:sz="6" w:space="0" w:color="E2E8F0"/>
              <w:bottom w:val="single" w:sz="6" w:space="0" w:color="E2E8F0"/>
              <w:right w:val="single" w:sz="6" w:space="0" w:color="E2E8F0"/>
            </w:tcBorders>
          </w:tcPr>
          <w:p w14:paraId="3156BB72" w14:textId="77777777" w:rsidR="00064006" w:rsidRPr="00E3358F" w:rsidRDefault="00064006" w:rsidP="009172DC">
            <w:pPr>
              <w:pStyle w:val="Compact"/>
              <w:rPr>
                <w:rFonts w:ascii="微软雅黑" w:eastAsia="微软雅黑" w:hAnsi="微软雅黑"/>
              </w:rPr>
            </w:pPr>
            <w:proofErr w:type="spellStart"/>
            <w:r w:rsidRPr="00E3358F">
              <w:rPr>
                <w:rFonts w:ascii="微软雅黑" w:eastAsia="微软雅黑" w:hAnsi="微软雅黑"/>
                <w:sz w:val="22"/>
              </w:rPr>
              <w:t>其余</w:t>
            </w:r>
            <w:proofErr w:type="spellEnd"/>
            <w:r w:rsidRPr="00E3358F">
              <w:rPr>
                <w:rFonts w:ascii="微软雅黑" w:eastAsia="微软雅黑" w:hAnsi="微软雅黑"/>
                <w:sz w:val="22"/>
              </w:rPr>
              <w:t xml:space="preserve"> 4 </w:t>
            </w:r>
            <w:proofErr w:type="spellStart"/>
            <w:r w:rsidRPr="00E3358F">
              <w:rPr>
                <w:rFonts w:ascii="微软雅黑" w:eastAsia="微软雅黑" w:hAnsi="微软雅黑"/>
                <w:sz w:val="22"/>
              </w:rPr>
              <w:t>个事件类（Proposed</w:t>
            </w:r>
            <w:proofErr w:type="spellEnd"/>
            <w:r w:rsidRPr="00E3358F">
              <w:rPr>
                <w:rFonts w:ascii="微软雅黑" w:eastAsia="微软雅黑" w:hAnsi="微软雅黑"/>
                <w:sz w:val="22"/>
              </w:rPr>
              <w:t>/Audited/Scheduled/Reset）</w:t>
            </w:r>
          </w:p>
        </w:tc>
        <w:tc>
          <w:tcPr>
            <w:tcW w:w="0" w:type="auto"/>
            <w:tcBorders>
              <w:top w:val="single" w:sz="6" w:space="0" w:color="E2E8F0"/>
              <w:left w:val="single" w:sz="6" w:space="0" w:color="E2E8F0"/>
              <w:bottom w:val="single" w:sz="6" w:space="0" w:color="E2E8F0"/>
              <w:right w:val="single" w:sz="6" w:space="0" w:color="E2E8F0"/>
            </w:tcBorders>
          </w:tcPr>
          <w:p w14:paraId="6761DF13" w14:textId="77777777" w:rsidR="00064006" w:rsidRPr="00E3358F" w:rsidRDefault="00064006" w:rsidP="009172DC">
            <w:pPr>
              <w:pStyle w:val="Compact"/>
              <w:rPr>
                <w:rFonts w:ascii="微软雅黑" w:eastAsia="微软雅黑" w:hAnsi="微软雅黑"/>
              </w:rPr>
            </w:pPr>
            <w:r w:rsidRPr="00E3358F">
              <w:rPr>
                <w:rFonts w:ascii="微软雅黑" w:eastAsia="微软雅黑" w:hAnsi="微软雅黑"/>
                <w:sz w:val="22"/>
              </w:rPr>
              <w:t>M</w:t>
            </w:r>
          </w:p>
        </w:tc>
        <w:tc>
          <w:tcPr>
            <w:tcW w:w="0" w:type="auto"/>
            <w:tcBorders>
              <w:top w:val="single" w:sz="6" w:space="0" w:color="E2E8F0"/>
              <w:left w:val="single" w:sz="6" w:space="0" w:color="E2E8F0"/>
              <w:bottom w:val="single" w:sz="6" w:space="0" w:color="E2E8F0"/>
              <w:right w:val="single" w:sz="6" w:space="0" w:color="E2E8F0"/>
            </w:tcBorders>
          </w:tcPr>
          <w:p w14:paraId="30B7D3DD" w14:textId="77777777" w:rsidR="00064006" w:rsidRPr="00E3358F" w:rsidRDefault="00064006" w:rsidP="009172DC">
            <w:pPr>
              <w:pStyle w:val="Compact"/>
              <w:rPr>
                <w:rFonts w:ascii="微软雅黑" w:eastAsia="微软雅黑" w:hAnsi="微软雅黑"/>
              </w:rPr>
            </w:pPr>
            <w:r w:rsidRPr="00E3358F">
              <w:rPr>
                <w:rFonts w:ascii="微软雅黑" w:eastAsia="微软雅黑" w:hAnsi="微软雅黑"/>
                <w:sz w:val="22"/>
              </w:rPr>
              <w:t>E</w:t>
            </w:r>
          </w:p>
        </w:tc>
        <w:tc>
          <w:tcPr>
            <w:tcW w:w="0" w:type="auto"/>
            <w:tcBorders>
              <w:top w:val="single" w:sz="6" w:space="0" w:color="E2E8F0"/>
              <w:left w:val="single" w:sz="6" w:space="0" w:color="E2E8F0"/>
              <w:bottom w:val="single" w:sz="6" w:space="0" w:color="E2E8F0"/>
              <w:right w:val="single" w:sz="6" w:space="0" w:color="E2E8F0"/>
            </w:tcBorders>
          </w:tcPr>
          <w:p w14:paraId="174797B6" w14:textId="77777777" w:rsidR="00064006" w:rsidRPr="00E3358F" w:rsidRDefault="00064006" w:rsidP="009172DC">
            <w:pPr>
              <w:pStyle w:val="Compact"/>
              <w:rPr>
                <w:rFonts w:ascii="微软雅黑" w:eastAsia="微软雅黑" w:hAnsi="微软雅黑"/>
              </w:rPr>
            </w:pPr>
            <w:r w:rsidRPr="00E3358F">
              <w:rPr>
                <w:rFonts w:ascii="微软雅黑" w:eastAsia="微软雅黑" w:hAnsi="微软雅黑"/>
                <w:sz w:val="22"/>
              </w:rPr>
              <w:t>—</w:t>
            </w:r>
          </w:p>
        </w:tc>
        <w:tc>
          <w:tcPr>
            <w:tcW w:w="0" w:type="auto"/>
            <w:tcBorders>
              <w:top w:val="single" w:sz="6" w:space="0" w:color="E2E8F0"/>
              <w:left w:val="single" w:sz="6" w:space="0" w:color="E2E8F0"/>
              <w:bottom w:val="single" w:sz="6" w:space="0" w:color="E2E8F0"/>
              <w:right w:val="single" w:sz="6" w:space="0" w:color="E2E8F0"/>
            </w:tcBorders>
          </w:tcPr>
          <w:p w14:paraId="3093CD1A" w14:textId="77777777" w:rsidR="00064006" w:rsidRPr="00E3358F" w:rsidRDefault="00064006" w:rsidP="009172DC">
            <w:pPr>
              <w:pStyle w:val="Compact"/>
              <w:rPr>
                <w:rFonts w:ascii="微软雅黑" w:eastAsia="微软雅黑" w:hAnsi="微软雅黑"/>
              </w:rPr>
            </w:pPr>
            <w:r w:rsidRPr="00E3358F">
              <w:rPr>
                <w:rFonts w:ascii="微软雅黑" w:eastAsia="微软雅黑" w:hAnsi="微软雅黑"/>
                <w:sz w:val="22"/>
              </w:rPr>
              <w:t>2</w:t>
            </w:r>
          </w:p>
        </w:tc>
      </w:tr>
      <w:tr w:rsidR="00E3358F" w:rsidRPr="00E3358F" w14:paraId="468BF990" w14:textId="77777777" w:rsidTr="009172DC">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1FC15327" w14:textId="77777777" w:rsidR="00064006" w:rsidRPr="00E3358F" w:rsidRDefault="00064006" w:rsidP="009172DC">
            <w:pPr>
              <w:pStyle w:val="Compact"/>
              <w:rPr>
                <w:rFonts w:ascii="微软雅黑" w:eastAsia="微软雅黑" w:hAnsi="微软雅黑"/>
              </w:rPr>
            </w:pPr>
            <w:r w:rsidRPr="00E3358F">
              <w:rPr>
                <w:rStyle w:val="VerbatimChar"/>
                <w:rFonts w:ascii="微软雅黑" w:eastAsia="微软雅黑" w:hAnsi="微软雅黑"/>
              </w:rPr>
              <w:t>event/listener/CourseEventListener.java</w:t>
            </w:r>
          </w:p>
        </w:tc>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569FCE4B" w14:textId="77777777" w:rsidR="00064006" w:rsidRPr="00E3358F" w:rsidRDefault="00064006" w:rsidP="009172DC">
            <w:pPr>
              <w:pStyle w:val="Compact"/>
              <w:rPr>
                <w:rFonts w:ascii="微软雅黑" w:eastAsia="微软雅黑" w:hAnsi="微软雅黑"/>
              </w:rPr>
            </w:pPr>
            <w:r w:rsidRPr="00E3358F">
              <w:rPr>
                <w:rFonts w:ascii="微软雅黑" w:eastAsia="微软雅黑" w:hAnsi="微软雅黑"/>
                <w:sz w:val="22"/>
              </w:rPr>
              <w:t>M</w:t>
            </w:r>
          </w:p>
        </w:tc>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4BB9E5E4" w14:textId="77777777" w:rsidR="00064006" w:rsidRPr="00E3358F" w:rsidRDefault="00064006" w:rsidP="009172DC">
            <w:pPr>
              <w:pStyle w:val="Compact"/>
              <w:rPr>
                <w:rFonts w:ascii="微软雅黑" w:eastAsia="微软雅黑" w:hAnsi="微软雅黑"/>
              </w:rPr>
            </w:pPr>
            <w:r w:rsidRPr="00E3358F">
              <w:rPr>
                <w:rFonts w:ascii="微软雅黑" w:eastAsia="微软雅黑" w:hAnsi="微软雅黑"/>
                <w:sz w:val="22"/>
              </w:rPr>
              <w:t>—</w:t>
            </w:r>
          </w:p>
        </w:tc>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35B54315" w14:textId="77777777" w:rsidR="00064006" w:rsidRPr="00E3358F" w:rsidRDefault="00064006" w:rsidP="009172DC">
            <w:pPr>
              <w:pStyle w:val="Compact"/>
              <w:rPr>
                <w:rFonts w:ascii="微软雅黑" w:eastAsia="微软雅黑" w:hAnsi="微软雅黑"/>
              </w:rPr>
            </w:pPr>
            <w:r w:rsidRPr="00E3358F">
              <w:rPr>
                <w:rFonts w:ascii="微软雅黑" w:eastAsia="微软雅黑" w:hAnsi="微软雅黑"/>
                <w:sz w:val="22"/>
              </w:rPr>
              <w:t>E</w:t>
            </w:r>
          </w:p>
        </w:tc>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05DB3BA6" w14:textId="77777777" w:rsidR="00064006" w:rsidRPr="00E3358F" w:rsidRDefault="00064006" w:rsidP="009172DC">
            <w:pPr>
              <w:pStyle w:val="Compact"/>
              <w:rPr>
                <w:rFonts w:ascii="微软雅黑" w:eastAsia="微软雅黑" w:hAnsi="微软雅黑"/>
              </w:rPr>
            </w:pPr>
            <w:r w:rsidRPr="00E3358F">
              <w:rPr>
                <w:rFonts w:ascii="微软雅黑" w:eastAsia="微软雅黑" w:hAnsi="微软雅黑"/>
                <w:sz w:val="22"/>
              </w:rPr>
              <w:t>2</w:t>
            </w:r>
          </w:p>
        </w:tc>
      </w:tr>
      <w:tr w:rsidR="00E3358F" w:rsidRPr="00E3358F" w14:paraId="3F227736" w14:textId="77777777" w:rsidTr="009172DC">
        <w:tc>
          <w:tcPr>
            <w:tcW w:w="0" w:type="auto"/>
            <w:tcBorders>
              <w:top w:val="single" w:sz="6" w:space="0" w:color="E2E8F0"/>
              <w:left w:val="single" w:sz="6" w:space="0" w:color="E2E8F0"/>
              <w:bottom w:val="single" w:sz="6" w:space="0" w:color="E2E8F0"/>
              <w:right w:val="single" w:sz="6" w:space="0" w:color="E2E8F0"/>
            </w:tcBorders>
          </w:tcPr>
          <w:p w14:paraId="02F1F43D" w14:textId="77777777" w:rsidR="00064006" w:rsidRPr="00E3358F" w:rsidRDefault="00064006" w:rsidP="009172DC">
            <w:pPr>
              <w:pStyle w:val="Compact"/>
              <w:rPr>
                <w:rFonts w:ascii="微软雅黑" w:eastAsia="微软雅黑" w:hAnsi="微软雅黑"/>
              </w:rPr>
            </w:pPr>
            <w:r w:rsidRPr="00E3358F">
              <w:rPr>
                <w:rStyle w:val="VerbatimChar"/>
                <w:rFonts w:ascii="微软雅黑" w:eastAsia="微软雅黑" w:hAnsi="微软雅黑"/>
              </w:rPr>
              <w:t>service/</w:t>
            </w:r>
            <w:proofErr w:type="spellStart"/>
            <w:r w:rsidRPr="00E3358F">
              <w:rPr>
                <w:rStyle w:val="VerbatimChar"/>
                <w:rFonts w:ascii="微软雅黑" w:eastAsia="微软雅黑" w:hAnsi="微软雅黑"/>
              </w:rPr>
              <w:t>impl</w:t>
            </w:r>
            <w:proofErr w:type="spellEnd"/>
            <w:r w:rsidRPr="00E3358F">
              <w:rPr>
                <w:rStyle w:val="VerbatimChar"/>
                <w:rFonts w:ascii="微软雅黑" w:eastAsia="微软雅黑" w:hAnsi="微软雅黑"/>
              </w:rPr>
              <w:t>/</w:t>
            </w:r>
            <w:proofErr w:type="spellStart"/>
            <w:r w:rsidRPr="00E3358F">
              <w:rPr>
                <w:rStyle w:val="VerbatimChar"/>
                <w:rFonts w:ascii="微软雅黑" w:eastAsia="微软雅黑" w:hAnsi="微软雅黑"/>
              </w:rPr>
              <w:t>CourseServiceImpl.java#selectCourse</w:t>
            </w:r>
            <w:proofErr w:type="spellEnd"/>
          </w:p>
        </w:tc>
        <w:tc>
          <w:tcPr>
            <w:tcW w:w="0" w:type="auto"/>
            <w:tcBorders>
              <w:top w:val="single" w:sz="6" w:space="0" w:color="E2E8F0"/>
              <w:left w:val="single" w:sz="6" w:space="0" w:color="E2E8F0"/>
              <w:bottom w:val="single" w:sz="6" w:space="0" w:color="E2E8F0"/>
              <w:right w:val="single" w:sz="6" w:space="0" w:color="E2E8F0"/>
            </w:tcBorders>
          </w:tcPr>
          <w:p w14:paraId="1733835B" w14:textId="77777777" w:rsidR="00064006" w:rsidRPr="00E3358F" w:rsidRDefault="00064006" w:rsidP="009172DC">
            <w:pPr>
              <w:pStyle w:val="Compact"/>
              <w:rPr>
                <w:rFonts w:ascii="微软雅黑" w:eastAsia="微软雅黑" w:hAnsi="微软雅黑"/>
              </w:rPr>
            </w:pPr>
            <w:r w:rsidRPr="00E3358F">
              <w:rPr>
                <w:rFonts w:ascii="微软雅黑" w:eastAsia="微软雅黑" w:hAnsi="微软雅黑"/>
                <w:sz w:val="22"/>
              </w:rPr>
              <w:t>M</w:t>
            </w:r>
          </w:p>
        </w:tc>
        <w:tc>
          <w:tcPr>
            <w:tcW w:w="0" w:type="auto"/>
            <w:tcBorders>
              <w:top w:val="single" w:sz="6" w:space="0" w:color="E2E8F0"/>
              <w:left w:val="single" w:sz="6" w:space="0" w:color="E2E8F0"/>
              <w:bottom w:val="single" w:sz="6" w:space="0" w:color="E2E8F0"/>
              <w:right w:val="single" w:sz="6" w:space="0" w:color="E2E8F0"/>
            </w:tcBorders>
          </w:tcPr>
          <w:p w14:paraId="2E430092" w14:textId="77777777" w:rsidR="00064006" w:rsidRPr="00E3358F" w:rsidRDefault="00064006" w:rsidP="009172DC">
            <w:pPr>
              <w:pStyle w:val="Compact"/>
              <w:rPr>
                <w:rFonts w:ascii="微软雅黑" w:eastAsia="微软雅黑" w:hAnsi="微软雅黑"/>
              </w:rPr>
            </w:pPr>
            <w:r w:rsidRPr="00E3358F">
              <w:rPr>
                <w:rFonts w:ascii="微软雅黑" w:eastAsia="微软雅黑" w:hAnsi="微软雅黑"/>
                <w:sz w:val="22"/>
              </w:rPr>
              <w:t>—</w:t>
            </w:r>
          </w:p>
        </w:tc>
        <w:tc>
          <w:tcPr>
            <w:tcW w:w="0" w:type="auto"/>
            <w:tcBorders>
              <w:top w:val="single" w:sz="6" w:space="0" w:color="E2E8F0"/>
              <w:left w:val="single" w:sz="6" w:space="0" w:color="E2E8F0"/>
              <w:bottom w:val="single" w:sz="6" w:space="0" w:color="E2E8F0"/>
              <w:right w:val="single" w:sz="6" w:space="0" w:color="E2E8F0"/>
            </w:tcBorders>
          </w:tcPr>
          <w:p w14:paraId="5B79A898" w14:textId="77777777" w:rsidR="00064006" w:rsidRPr="00E3358F" w:rsidRDefault="00064006" w:rsidP="009172DC">
            <w:pPr>
              <w:pStyle w:val="Compact"/>
              <w:rPr>
                <w:rFonts w:ascii="微软雅黑" w:eastAsia="微软雅黑" w:hAnsi="微软雅黑"/>
              </w:rPr>
            </w:pPr>
            <w:r w:rsidRPr="00E3358F">
              <w:rPr>
                <w:rFonts w:ascii="微软雅黑" w:eastAsia="微软雅黑" w:hAnsi="微软雅黑"/>
                <w:sz w:val="22"/>
              </w:rPr>
              <w:t>M</w:t>
            </w:r>
          </w:p>
        </w:tc>
        <w:tc>
          <w:tcPr>
            <w:tcW w:w="0" w:type="auto"/>
            <w:tcBorders>
              <w:top w:val="single" w:sz="6" w:space="0" w:color="E2E8F0"/>
              <w:left w:val="single" w:sz="6" w:space="0" w:color="E2E8F0"/>
              <w:bottom w:val="single" w:sz="6" w:space="0" w:color="E2E8F0"/>
              <w:right w:val="single" w:sz="6" w:space="0" w:color="E2E8F0"/>
            </w:tcBorders>
          </w:tcPr>
          <w:p w14:paraId="6545BAF7" w14:textId="77777777" w:rsidR="00064006" w:rsidRPr="00E3358F" w:rsidRDefault="00064006" w:rsidP="009172DC">
            <w:pPr>
              <w:pStyle w:val="Compact"/>
              <w:rPr>
                <w:rFonts w:ascii="微软雅黑" w:eastAsia="微软雅黑" w:hAnsi="微软雅黑"/>
              </w:rPr>
            </w:pPr>
            <w:r w:rsidRPr="00E3358F">
              <w:rPr>
                <w:rFonts w:ascii="微软雅黑" w:eastAsia="微软雅黑" w:hAnsi="微软雅黑"/>
                <w:sz w:val="22"/>
              </w:rPr>
              <w:t>2</w:t>
            </w:r>
          </w:p>
        </w:tc>
      </w:tr>
      <w:tr w:rsidR="00E3358F" w:rsidRPr="00E3358F" w14:paraId="29F51D42" w14:textId="77777777" w:rsidTr="009172DC">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28443885" w14:textId="77777777" w:rsidR="00064006" w:rsidRPr="00E3358F" w:rsidRDefault="00064006" w:rsidP="009172DC">
            <w:pPr>
              <w:pStyle w:val="Compact"/>
              <w:rPr>
                <w:rFonts w:ascii="微软雅黑" w:eastAsia="微软雅黑" w:hAnsi="微软雅黑"/>
              </w:rPr>
            </w:pPr>
            <w:r w:rsidRPr="00E3358F">
              <w:rPr>
                <w:rStyle w:val="VerbatimChar"/>
                <w:rFonts w:ascii="微软雅黑" w:eastAsia="微软雅黑" w:hAnsi="微软雅黑"/>
              </w:rPr>
              <w:t>service/</w:t>
            </w:r>
            <w:proofErr w:type="spellStart"/>
            <w:r w:rsidRPr="00E3358F">
              <w:rPr>
                <w:rStyle w:val="VerbatimChar"/>
                <w:rFonts w:ascii="微软雅黑" w:eastAsia="微软雅黑" w:hAnsi="微软雅黑"/>
              </w:rPr>
              <w:t>impl</w:t>
            </w:r>
            <w:proofErr w:type="spellEnd"/>
            <w:r w:rsidRPr="00E3358F">
              <w:rPr>
                <w:rStyle w:val="VerbatimChar"/>
                <w:rFonts w:ascii="微软雅黑" w:eastAsia="微软雅黑" w:hAnsi="微软雅黑"/>
              </w:rPr>
              <w:t>/</w:t>
            </w:r>
            <w:proofErr w:type="spellStart"/>
            <w:r w:rsidRPr="00E3358F">
              <w:rPr>
                <w:rStyle w:val="VerbatimChar"/>
                <w:rFonts w:ascii="微软雅黑" w:eastAsia="微软雅黑" w:hAnsi="微软雅黑"/>
              </w:rPr>
              <w:t>CourseServiceImpl.java#dropCourse</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5C39215A" w14:textId="77777777" w:rsidR="00064006" w:rsidRPr="00E3358F" w:rsidRDefault="00064006" w:rsidP="009172DC">
            <w:pPr>
              <w:pStyle w:val="Compact"/>
              <w:rPr>
                <w:rFonts w:ascii="微软雅黑" w:eastAsia="微软雅黑" w:hAnsi="微软雅黑"/>
              </w:rPr>
            </w:pPr>
            <w:r w:rsidRPr="00E3358F">
              <w:rPr>
                <w:rFonts w:ascii="微软雅黑" w:eastAsia="微软雅黑" w:hAnsi="微软雅黑"/>
                <w:sz w:val="22"/>
              </w:rPr>
              <w:t>M</w:t>
            </w:r>
          </w:p>
        </w:tc>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16C16E23" w14:textId="77777777" w:rsidR="00064006" w:rsidRPr="00E3358F" w:rsidRDefault="00064006" w:rsidP="009172DC">
            <w:pPr>
              <w:pStyle w:val="Compact"/>
              <w:rPr>
                <w:rFonts w:ascii="微软雅黑" w:eastAsia="微软雅黑" w:hAnsi="微软雅黑"/>
              </w:rPr>
            </w:pPr>
            <w:r w:rsidRPr="00E3358F">
              <w:rPr>
                <w:rFonts w:ascii="微软雅黑" w:eastAsia="微软雅黑" w:hAnsi="微软雅黑"/>
                <w:sz w:val="22"/>
              </w:rPr>
              <w:t>—</w:t>
            </w:r>
          </w:p>
        </w:tc>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15AAF289" w14:textId="77777777" w:rsidR="00064006" w:rsidRPr="00E3358F" w:rsidRDefault="00064006" w:rsidP="009172DC">
            <w:pPr>
              <w:pStyle w:val="Compact"/>
              <w:rPr>
                <w:rFonts w:ascii="微软雅黑" w:eastAsia="微软雅黑" w:hAnsi="微软雅黑"/>
              </w:rPr>
            </w:pPr>
            <w:r w:rsidRPr="00E3358F">
              <w:rPr>
                <w:rFonts w:ascii="微软雅黑" w:eastAsia="微软雅黑" w:hAnsi="微软雅黑"/>
                <w:sz w:val="22"/>
              </w:rPr>
              <w:t>M</w:t>
            </w:r>
          </w:p>
        </w:tc>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5A271FA0" w14:textId="77777777" w:rsidR="00064006" w:rsidRPr="00E3358F" w:rsidRDefault="00064006" w:rsidP="009172DC">
            <w:pPr>
              <w:pStyle w:val="Compact"/>
              <w:rPr>
                <w:rFonts w:ascii="微软雅黑" w:eastAsia="微软雅黑" w:hAnsi="微软雅黑"/>
              </w:rPr>
            </w:pPr>
            <w:r w:rsidRPr="00E3358F">
              <w:rPr>
                <w:rFonts w:ascii="微软雅黑" w:eastAsia="微软雅黑" w:hAnsi="微软雅黑"/>
                <w:sz w:val="22"/>
              </w:rPr>
              <w:t>2</w:t>
            </w:r>
          </w:p>
        </w:tc>
      </w:tr>
      <w:tr w:rsidR="00E3358F" w:rsidRPr="00E3358F" w14:paraId="0C8D0358" w14:textId="77777777" w:rsidTr="009172DC">
        <w:tc>
          <w:tcPr>
            <w:tcW w:w="0" w:type="auto"/>
            <w:tcBorders>
              <w:top w:val="single" w:sz="6" w:space="0" w:color="E2E8F0"/>
              <w:left w:val="single" w:sz="6" w:space="0" w:color="E2E8F0"/>
              <w:bottom w:val="single" w:sz="6" w:space="0" w:color="E2E8F0"/>
              <w:right w:val="single" w:sz="6" w:space="0" w:color="E2E8F0"/>
            </w:tcBorders>
          </w:tcPr>
          <w:p w14:paraId="3B70488A" w14:textId="77777777" w:rsidR="00064006" w:rsidRPr="00E3358F" w:rsidRDefault="00064006" w:rsidP="009172DC">
            <w:pPr>
              <w:pStyle w:val="Compact"/>
              <w:rPr>
                <w:rFonts w:ascii="微软雅黑" w:eastAsia="微软雅黑" w:hAnsi="微软雅黑"/>
              </w:rPr>
            </w:pPr>
            <w:r w:rsidRPr="00E3358F">
              <w:rPr>
                <w:rStyle w:val="VerbatimChar"/>
                <w:rFonts w:ascii="微软雅黑" w:eastAsia="微软雅黑" w:hAnsi="微软雅黑"/>
              </w:rPr>
              <w:t>service/</w:t>
            </w:r>
            <w:proofErr w:type="spellStart"/>
            <w:r w:rsidRPr="00E3358F">
              <w:rPr>
                <w:rStyle w:val="VerbatimChar"/>
                <w:rFonts w:ascii="微软雅黑" w:eastAsia="微软雅黑" w:hAnsi="微软雅黑"/>
              </w:rPr>
              <w:t>impl</w:t>
            </w:r>
            <w:proofErr w:type="spellEnd"/>
            <w:r w:rsidRPr="00E3358F">
              <w:rPr>
                <w:rStyle w:val="VerbatimChar"/>
                <w:rFonts w:ascii="微软雅黑" w:eastAsia="微软雅黑" w:hAnsi="微软雅黑"/>
              </w:rPr>
              <w:t>/</w:t>
            </w:r>
            <w:proofErr w:type="spellStart"/>
            <w:r w:rsidRPr="00E3358F">
              <w:rPr>
                <w:rStyle w:val="VerbatimChar"/>
                <w:rFonts w:ascii="微软雅黑" w:eastAsia="微软雅黑" w:hAnsi="微软雅黑"/>
              </w:rPr>
              <w:t>CourseServiceImpl.java#resetSystem</w:t>
            </w:r>
            <w:proofErr w:type="spellEnd"/>
          </w:p>
        </w:tc>
        <w:tc>
          <w:tcPr>
            <w:tcW w:w="0" w:type="auto"/>
            <w:tcBorders>
              <w:top w:val="single" w:sz="6" w:space="0" w:color="E2E8F0"/>
              <w:left w:val="single" w:sz="6" w:space="0" w:color="E2E8F0"/>
              <w:bottom w:val="single" w:sz="6" w:space="0" w:color="E2E8F0"/>
              <w:right w:val="single" w:sz="6" w:space="0" w:color="E2E8F0"/>
            </w:tcBorders>
          </w:tcPr>
          <w:p w14:paraId="5D9BAE9F" w14:textId="77777777" w:rsidR="00064006" w:rsidRPr="00E3358F" w:rsidRDefault="00064006" w:rsidP="009172DC">
            <w:pPr>
              <w:pStyle w:val="Compact"/>
              <w:rPr>
                <w:rFonts w:ascii="微软雅黑" w:eastAsia="微软雅黑" w:hAnsi="微软雅黑"/>
              </w:rPr>
            </w:pPr>
            <w:r w:rsidRPr="00E3358F">
              <w:rPr>
                <w:rFonts w:ascii="微软雅黑" w:eastAsia="微软雅黑" w:hAnsi="微软雅黑"/>
                <w:sz w:val="22"/>
              </w:rPr>
              <w:t>M</w:t>
            </w:r>
          </w:p>
        </w:tc>
        <w:tc>
          <w:tcPr>
            <w:tcW w:w="0" w:type="auto"/>
            <w:tcBorders>
              <w:top w:val="single" w:sz="6" w:space="0" w:color="E2E8F0"/>
              <w:left w:val="single" w:sz="6" w:space="0" w:color="E2E8F0"/>
              <w:bottom w:val="single" w:sz="6" w:space="0" w:color="E2E8F0"/>
              <w:right w:val="single" w:sz="6" w:space="0" w:color="E2E8F0"/>
            </w:tcBorders>
          </w:tcPr>
          <w:p w14:paraId="3886F775" w14:textId="77777777" w:rsidR="00064006" w:rsidRPr="00E3358F" w:rsidRDefault="00064006" w:rsidP="009172DC">
            <w:pPr>
              <w:pStyle w:val="Compact"/>
              <w:rPr>
                <w:rFonts w:ascii="微软雅黑" w:eastAsia="微软雅黑" w:hAnsi="微软雅黑"/>
              </w:rPr>
            </w:pPr>
            <w:r w:rsidRPr="00E3358F">
              <w:rPr>
                <w:rFonts w:ascii="微软雅黑" w:eastAsia="微软雅黑" w:hAnsi="微软雅黑"/>
                <w:sz w:val="22"/>
              </w:rPr>
              <w:t>—</w:t>
            </w:r>
          </w:p>
        </w:tc>
        <w:tc>
          <w:tcPr>
            <w:tcW w:w="0" w:type="auto"/>
            <w:tcBorders>
              <w:top w:val="single" w:sz="6" w:space="0" w:color="E2E8F0"/>
              <w:left w:val="single" w:sz="6" w:space="0" w:color="E2E8F0"/>
              <w:bottom w:val="single" w:sz="6" w:space="0" w:color="E2E8F0"/>
              <w:right w:val="single" w:sz="6" w:space="0" w:color="E2E8F0"/>
            </w:tcBorders>
          </w:tcPr>
          <w:p w14:paraId="2CD01A59" w14:textId="77777777" w:rsidR="00064006" w:rsidRPr="00E3358F" w:rsidRDefault="00064006" w:rsidP="009172DC">
            <w:pPr>
              <w:pStyle w:val="Compact"/>
              <w:rPr>
                <w:rFonts w:ascii="微软雅黑" w:eastAsia="微软雅黑" w:hAnsi="微软雅黑"/>
              </w:rPr>
            </w:pPr>
            <w:r w:rsidRPr="00E3358F">
              <w:rPr>
                <w:rFonts w:ascii="微软雅黑" w:eastAsia="微软雅黑" w:hAnsi="微软雅黑"/>
                <w:sz w:val="22"/>
              </w:rPr>
              <w:t>M</w:t>
            </w:r>
          </w:p>
        </w:tc>
        <w:tc>
          <w:tcPr>
            <w:tcW w:w="0" w:type="auto"/>
            <w:tcBorders>
              <w:top w:val="single" w:sz="6" w:space="0" w:color="E2E8F0"/>
              <w:left w:val="single" w:sz="6" w:space="0" w:color="E2E8F0"/>
              <w:bottom w:val="single" w:sz="6" w:space="0" w:color="E2E8F0"/>
              <w:right w:val="single" w:sz="6" w:space="0" w:color="E2E8F0"/>
            </w:tcBorders>
          </w:tcPr>
          <w:p w14:paraId="468F8FD0" w14:textId="77777777" w:rsidR="00064006" w:rsidRPr="00E3358F" w:rsidRDefault="00064006" w:rsidP="009172DC">
            <w:pPr>
              <w:pStyle w:val="Compact"/>
              <w:rPr>
                <w:rFonts w:ascii="微软雅黑" w:eastAsia="微软雅黑" w:hAnsi="微软雅黑"/>
              </w:rPr>
            </w:pPr>
            <w:r w:rsidRPr="00E3358F">
              <w:rPr>
                <w:rFonts w:ascii="微软雅黑" w:eastAsia="微软雅黑" w:hAnsi="微软雅黑"/>
                <w:sz w:val="22"/>
              </w:rPr>
              <w:t>2</w:t>
            </w:r>
          </w:p>
        </w:tc>
      </w:tr>
      <w:tr w:rsidR="00E3358F" w:rsidRPr="00E3358F" w14:paraId="1F5064A3" w14:textId="77777777" w:rsidTr="009172DC">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18C60636" w14:textId="77777777" w:rsidR="00064006" w:rsidRPr="00E3358F" w:rsidRDefault="00064006" w:rsidP="009172DC">
            <w:pPr>
              <w:pStyle w:val="Compact"/>
              <w:rPr>
                <w:rFonts w:ascii="微软雅黑" w:eastAsia="微软雅黑" w:hAnsi="微软雅黑"/>
              </w:rPr>
            </w:pPr>
            <w:r w:rsidRPr="00E3358F">
              <w:rPr>
                <w:rStyle w:val="VerbatimChar"/>
                <w:rFonts w:ascii="微软雅黑" w:eastAsia="微软雅黑" w:hAnsi="微软雅黑"/>
              </w:rPr>
              <w:t>entity/Course.java</w:t>
            </w:r>
          </w:p>
        </w:tc>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7FE904C7" w14:textId="77777777" w:rsidR="00064006" w:rsidRPr="00E3358F" w:rsidRDefault="00064006" w:rsidP="009172DC">
            <w:pPr>
              <w:pStyle w:val="Compact"/>
              <w:rPr>
                <w:rFonts w:ascii="微软雅黑" w:eastAsia="微软雅黑" w:hAnsi="微软雅黑"/>
              </w:rPr>
            </w:pPr>
            <w:r w:rsidRPr="00E3358F">
              <w:rPr>
                <w:rFonts w:ascii="微软雅黑" w:eastAsia="微软雅黑" w:hAnsi="微软雅黑"/>
                <w:sz w:val="22"/>
              </w:rPr>
              <w:t>—</w:t>
            </w:r>
          </w:p>
        </w:tc>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29694B38" w14:textId="77777777" w:rsidR="00064006" w:rsidRPr="00E3358F" w:rsidRDefault="00064006" w:rsidP="009172DC">
            <w:pPr>
              <w:pStyle w:val="Compact"/>
              <w:rPr>
                <w:rFonts w:ascii="微软雅黑" w:eastAsia="微软雅黑" w:hAnsi="微软雅黑"/>
              </w:rPr>
            </w:pPr>
            <w:r w:rsidRPr="00E3358F">
              <w:rPr>
                <w:rFonts w:ascii="微软雅黑" w:eastAsia="微软雅黑" w:hAnsi="微软雅黑"/>
                <w:sz w:val="22"/>
              </w:rPr>
              <w:t>E</w:t>
            </w:r>
          </w:p>
        </w:tc>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47775FD0" w14:textId="77777777" w:rsidR="00064006" w:rsidRPr="00E3358F" w:rsidRDefault="00064006" w:rsidP="009172DC">
            <w:pPr>
              <w:pStyle w:val="Compact"/>
              <w:rPr>
                <w:rFonts w:ascii="微软雅黑" w:eastAsia="微软雅黑" w:hAnsi="微软雅黑"/>
              </w:rPr>
            </w:pPr>
            <w:r w:rsidRPr="00E3358F">
              <w:rPr>
                <w:rFonts w:ascii="微软雅黑" w:eastAsia="微软雅黑" w:hAnsi="微软雅黑"/>
                <w:sz w:val="22"/>
              </w:rPr>
              <w:t>E</w:t>
            </w:r>
          </w:p>
        </w:tc>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49A37871" w14:textId="77777777" w:rsidR="00064006" w:rsidRPr="00E3358F" w:rsidRDefault="00064006" w:rsidP="009172DC">
            <w:pPr>
              <w:pStyle w:val="Compact"/>
              <w:rPr>
                <w:rFonts w:ascii="微软雅黑" w:eastAsia="微软雅黑" w:hAnsi="微软雅黑"/>
              </w:rPr>
            </w:pPr>
            <w:r w:rsidRPr="00E3358F">
              <w:rPr>
                <w:rFonts w:ascii="微软雅黑" w:eastAsia="微软雅黑" w:hAnsi="微软雅黑"/>
                <w:sz w:val="22"/>
              </w:rPr>
              <w:t>2</w:t>
            </w:r>
          </w:p>
        </w:tc>
      </w:tr>
      <w:tr w:rsidR="00E3358F" w:rsidRPr="00E3358F" w14:paraId="19EA261B" w14:textId="77777777" w:rsidTr="009172DC">
        <w:tc>
          <w:tcPr>
            <w:tcW w:w="0" w:type="auto"/>
            <w:tcBorders>
              <w:top w:val="single" w:sz="6" w:space="0" w:color="E2E8F0"/>
              <w:left w:val="single" w:sz="6" w:space="0" w:color="E2E8F0"/>
              <w:bottom w:val="single" w:sz="6" w:space="0" w:color="E2E8F0"/>
              <w:right w:val="single" w:sz="6" w:space="0" w:color="E2E8F0"/>
            </w:tcBorders>
          </w:tcPr>
          <w:p w14:paraId="6A319608" w14:textId="77777777" w:rsidR="00064006" w:rsidRPr="00E3358F" w:rsidRDefault="00064006" w:rsidP="009172DC">
            <w:pPr>
              <w:pStyle w:val="Compact"/>
              <w:rPr>
                <w:rFonts w:ascii="微软雅黑" w:eastAsia="微软雅黑" w:hAnsi="微软雅黑"/>
              </w:rPr>
            </w:pPr>
            <w:r w:rsidRPr="00E3358F">
              <w:rPr>
                <w:rStyle w:val="VerbatimChar"/>
                <w:rFonts w:ascii="微软雅黑" w:eastAsia="微软雅黑" w:hAnsi="微软雅黑"/>
              </w:rPr>
              <w:t>frontend/</w:t>
            </w:r>
            <w:proofErr w:type="spellStart"/>
            <w:r w:rsidRPr="00E3358F">
              <w:rPr>
                <w:rStyle w:val="VerbatimChar"/>
                <w:rFonts w:ascii="微软雅黑" w:eastAsia="微软雅黑" w:hAnsi="微软雅黑"/>
              </w:rPr>
              <w:t>App.vue</w:t>
            </w:r>
            <w:proofErr w:type="spellEnd"/>
          </w:p>
        </w:tc>
        <w:tc>
          <w:tcPr>
            <w:tcW w:w="0" w:type="auto"/>
            <w:tcBorders>
              <w:top w:val="single" w:sz="6" w:space="0" w:color="E2E8F0"/>
              <w:left w:val="single" w:sz="6" w:space="0" w:color="E2E8F0"/>
              <w:bottom w:val="single" w:sz="6" w:space="0" w:color="E2E8F0"/>
              <w:right w:val="single" w:sz="6" w:space="0" w:color="E2E8F0"/>
            </w:tcBorders>
          </w:tcPr>
          <w:p w14:paraId="0B55A26D" w14:textId="77777777" w:rsidR="00064006" w:rsidRPr="00E3358F" w:rsidRDefault="00064006" w:rsidP="009172DC">
            <w:pPr>
              <w:pStyle w:val="Compact"/>
              <w:rPr>
                <w:rFonts w:ascii="微软雅黑" w:eastAsia="微软雅黑" w:hAnsi="微软雅黑"/>
              </w:rPr>
            </w:pPr>
            <w:r w:rsidRPr="00E3358F">
              <w:rPr>
                <w:rFonts w:ascii="微软雅黑" w:eastAsia="微软雅黑" w:hAnsi="微软雅黑"/>
                <w:sz w:val="22"/>
              </w:rPr>
              <w:t>—</w:t>
            </w:r>
          </w:p>
        </w:tc>
        <w:tc>
          <w:tcPr>
            <w:tcW w:w="0" w:type="auto"/>
            <w:tcBorders>
              <w:top w:val="single" w:sz="6" w:space="0" w:color="E2E8F0"/>
              <w:left w:val="single" w:sz="6" w:space="0" w:color="E2E8F0"/>
              <w:bottom w:val="single" w:sz="6" w:space="0" w:color="E2E8F0"/>
              <w:right w:val="single" w:sz="6" w:space="0" w:color="E2E8F0"/>
            </w:tcBorders>
          </w:tcPr>
          <w:p w14:paraId="6F44EA30" w14:textId="77777777" w:rsidR="00064006" w:rsidRPr="00E3358F" w:rsidRDefault="00064006" w:rsidP="009172DC">
            <w:pPr>
              <w:pStyle w:val="Compact"/>
              <w:rPr>
                <w:rFonts w:ascii="微软雅黑" w:eastAsia="微软雅黑" w:hAnsi="微软雅黑"/>
              </w:rPr>
            </w:pPr>
            <w:r w:rsidRPr="00E3358F">
              <w:rPr>
                <w:rFonts w:ascii="微软雅黑" w:eastAsia="微软雅黑" w:hAnsi="微软雅黑"/>
                <w:sz w:val="22"/>
              </w:rPr>
              <w:t>M</w:t>
            </w:r>
          </w:p>
        </w:tc>
        <w:tc>
          <w:tcPr>
            <w:tcW w:w="0" w:type="auto"/>
            <w:tcBorders>
              <w:top w:val="single" w:sz="6" w:space="0" w:color="E2E8F0"/>
              <w:left w:val="single" w:sz="6" w:space="0" w:color="E2E8F0"/>
              <w:bottom w:val="single" w:sz="6" w:space="0" w:color="E2E8F0"/>
              <w:right w:val="single" w:sz="6" w:space="0" w:color="E2E8F0"/>
            </w:tcBorders>
          </w:tcPr>
          <w:p w14:paraId="41D9354A" w14:textId="77777777" w:rsidR="00064006" w:rsidRPr="00E3358F" w:rsidRDefault="00064006" w:rsidP="009172DC">
            <w:pPr>
              <w:pStyle w:val="Compact"/>
              <w:rPr>
                <w:rFonts w:ascii="微软雅黑" w:eastAsia="微软雅黑" w:hAnsi="微软雅黑"/>
              </w:rPr>
            </w:pPr>
            <w:r w:rsidRPr="00E3358F">
              <w:rPr>
                <w:rFonts w:ascii="微软雅黑" w:eastAsia="微软雅黑" w:hAnsi="微软雅黑"/>
                <w:sz w:val="22"/>
              </w:rPr>
              <w:t>M</w:t>
            </w:r>
          </w:p>
        </w:tc>
        <w:tc>
          <w:tcPr>
            <w:tcW w:w="0" w:type="auto"/>
            <w:tcBorders>
              <w:top w:val="single" w:sz="6" w:space="0" w:color="E2E8F0"/>
              <w:left w:val="single" w:sz="6" w:space="0" w:color="E2E8F0"/>
              <w:bottom w:val="single" w:sz="6" w:space="0" w:color="E2E8F0"/>
              <w:right w:val="single" w:sz="6" w:space="0" w:color="E2E8F0"/>
            </w:tcBorders>
          </w:tcPr>
          <w:p w14:paraId="44DE297B" w14:textId="77777777" w:rsidR="00064006" w:rsidRPr="00E3358F" w:rsidRDefault="00064006" w:rsidP="009172DC">
            <w:pPr>
              <w:pStyle w:val="Compact"/>
              <w:rPr>
                <w:rFonts w:ascii="微软雅黑" w:eastAsia="微软雅黑" w:hAnsi="微软雅黑"/>
              </w:rPr>
            </w:pPr>
            <w:r w:rsidRPr="00E3358F">
              <w:rPr>
                <w:rFonts w:ascii="微软雅黑" w:eastAsia="微软雅黑" w:hAnsi="微软雅黑"/>
                <w:sz w:val="22"/>
              </w:rPr>
              <w:t>2</w:t>
            </w:r>
          </w:p>
        </w:tc>
      </w:tr>
      <w:tr w:rsidR="00E3358F" w:rsidRPr="00E3358F" w14:paraId="51B8837C" w14:textId="77777777" w:rsidTr="009172DC">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46C4AC28" w14:textId="77777777" w:rsidR="00064006" w:rsidRPr="00E3358F" w:rsidRDefault="00064006" w:rsidP="009172DC">
            <w:pPr>
              <w:pStyle w:val="Compact"/>
              <w:rPr>
                <w:rFonts w:ascii="微软雅黑" w:eastAsia="微软雅黑" w:hAnsi="微软雅黑"/>
              </w:rPr>
            </w:pPr>
            <w:r w:rsidRPr="00E3358F">
              <w:rPr>
                <w:rStyle w:val="VerbatimChar"/>
                <w:rFonts w:ascii="微软雅黑" w:eastAsia="微软雅黑" w:hAnsi="微软雅黑"/>
              </w:rPr>
              <w:t>frontend/</w:t>
            </w:r>
            <w:proofErr w:type="spellStart"/>
            <w:r w:rsidRPr="00E3358F">
              <w:rPr>
                <w:rStyle w:val="VerbatimChar"/>
                <w:rFonts w:ascii="微软雅黑" w:eastAsia="微软雅黑" w:hAnsi="微软雅黑"/>
              </w:rPr>
              <w:t>src</w:t>
            </w:r>
            <w:proofErr w:type="spellEnd"/>
            <w:r w:rsidRPr="00E3358F">
              <w:rPr>
                <w:rStyle w:val="VerbatimChar"/>
                <w:rFonts w:ascii="微软雅黑" w:eastAsia="微软雅黑" w:hAnsi="微软雅黑"/>
              </w:rPr>
              <w:t>/events/eventTypes.js</w:t>
            </w:r>
          </w:p>
        </w:tc>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020D45EA" w14:textId="77777777" w:rsidR="00064006" w:rsidRPr="00E3358F" w:rsidRDefault="00064006" w:rsidP="009172DC">
            <w:pPr>
              <w:pStyle w:val="Compact"/>
              <w:rPr>
                <w:rFonts w:ascii="微软雅黑" w:eastAsia="微软雅黑" w:hAnsi="微软雅黑"/>
              </w:rPr>
            </w:pPr>
            <w:r w:rsidRPr="00E3358F">
              <w:rPr>
                <w:rFonts w:ascii="微软雅黑" w:eastAsia="微软雅黑" w:hAnsi="微软雅黑"/>
                <w:sz w:val="22"/>
              </w:rPr>
              <w:t>—</w:t>
            </w:r>
          </w:p>
        </w:tc>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523FCB25" w14:textId="77777777" w:rsidR="00064006" w:rsidRPr="00E3358F" w:rsidRDefault="00064006" w:rsidP="009172DC">
            <w:pPr>
              <w:pStyle w:val="Compact"/>
              <w:rPr>
                <w:rFonts w:ascii="微软雅黑" w:eastAsia="微软雅黑" w:hAnsi="微软雅黑"/>
              </w:rPr>
            </w:pPr>
            <w:r w:rsidRPr="00E3358F">
              <w:rPr>
                <w:rFonts w:ascii="微软雅黑" w:eastAsia="微软雅黑" w:hAnsi="微软雅黑"/>
                <w:sz w:val="22"/>
              </w:rPr>
              <w:t>E</w:t>
            </w:r>
          </w:p>
        </w:tc>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74611991" w14:textId="77777777" w:rsidR="00064006" w:rsidRPr="00E3358F" w:rsidRDefault="00064006" w:rsidP="009172DC">
            <w:pPr>
              <w:pStyle w:val="Compact"/>
              <w:rPr>
                <w:rFonts w:ascii="微软雅黑" w:eastAsia="微软雅黑" w:hAnsi="微软雅黑"/>
              </w:rPr>
            </w:pPr>
            <w:r w:rsidRPr="00E3358F">
              <w:rPr>
                <w:rFonts w:ascii="微软雅黑" w:eastAsia="微软雅黑" w:hAnsi="微软雅黑"/>
                <w:sz w:val="22"/>
              </w:rPr>
              <w:t>E</w:t>
            </w:r>
          </w:p>
        </w:tc>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4C1EB953" w14:textId="77777777" w:rsidR="00064006" w:rsidRPr="00E3358F" w:rsidRDefault="00064006" w:rsidP="009172DC">
            <w:pPr>
              <w:pStyle w:val="Compact"/>
              <w:rPr>
                <w:rFonts w:ascii="微软雅黑" w:eastAsia="微软雅黑" w:hAnsi="微软雅黑"/>
              </w:rPr>
            </w:pPr>
            <w:r w:rsidRPr="00E3358F">
              <w:rPr>
                <w:rFonts w:ascii="微软雅黑" w:eastAsia="微软雅黑" w:hAnsi="微软雅黑"/>
                <w:sz w:val="22"/>
              </w:rPr>
              <w:t>2</w:t>
            </w:r>
          </w:p>
        </w:tc>
      </w:tr>
    </w:tbl>
    <w:p w14:paraId="2E992030" w14:textId="77777777" w:rsidR="00064006" w:rsidRPr="00E3358F" w:rsidRDefault="00064006" w:rsidP="00E3358F">
      <w:pPr>
        <w:pStyle w:val="31"/>
      </w:pPr>
      <w:bookmarkStart w:id="152" w:name="识别出的脆弱点核心三角"/>
      <w:bookmarkStart w:id="153" w:name="_Toc232342781"/>
      <w:bookmarkEnd w:id="150"/>
      <w:r w:rsidRPr="00E3358F">
        <w:t>4.2 识别出的脆弱</w:t>
      </w:r>
      <w:proofErr w:type="gramStart"/>
      <w:r w:rsidRPr="00E3358F">
        <w:t>点核心</w:t>
      </w:r>
      <w:proofErr w:type="gramEnd"/>
      <w:r w:rsidRPr="00E3358F">
        <w:t>三角</w:t>
      </w:r>
      <w:bookmarkEnd w:id="153"/>
    </w:p>
    <w:p w14:paraId="437499BE" w14:textId="77777777" w:rsidR="00064006" w:rsidRPr="00E3358F" w:rsidRDefault="00064006" w:rsidP="00064006">
      <w:pPr>
        <w:pStyle w:val="FirstParagraph"/>
        <w:ind w:firstLineChars="200" w:firstLine="480"/>
        <w:rPr>
          <w:rFonts w:ascii="微软雅黑" w:eastAsia="微软雅黑" w:hAnsi="微软雅黑"/>
          <w:lang w:eastAsia="zh-CN"/>
        </w:rPr>
      </w:pPr>
      <w:r w:rsidRPr="00E3358F">
        <w:rPr>
          <w:rFonts w:ascii="微软雅黑" w:eastAsia="微软雅黑" w:hAnsi="微软雅黑"/>
          <w:lang w:eastAsia="zh-CN"/>
        </w:rPr>
        <w:t>本次评估识别出三个高频修改热点，它们共同构成 EDA 演化后的</w:t>
      </w:r>
      <w:r w:rsidRPr="00E3358F">
        <w:rPr>
          <w:rFonts w:ascii="微软雅黑" w:eastAsia="微软雅黑" w:hAnsi="微软雅黑"/>
          <w:b/>
          <w:bCs/>
          <w:lang w:eastAsia="zh-CN"/>
        </w:rPr>
        <w:t>脆弱</w:t>
      </w:r>
      <w:proofErr w:type="gramStart"/>
      <w:r w:rsidRPr="00E3358F">
        <w:rPr>
          <w:rFonts w:ascii="微软雅黑" w:eastAsia="微软雅黑" w:hAnsi="微软雅黑"/>
          <w:b/>
          <w:bCs/>
          <w:lang w:eastAsia="zh-CN"/>
        </w:rPr>
        <w:t>点核心</w:t>
      </w:r>
      <w:proofErr w:type="gramEnd"/>
      <w:r w:rsidRPr="00E3358F">
        <w:rPr>
          <w:rFonts w:ascii="微软雅黑" w:eastAsia="微软雅黑" w:hAnsi="微软雅黑"/>
          <w:b/>
          <w:bCs/>
          <w:lang w:eastAsia="zh-CN"/>
        </w:rPr>
        <w:t>三角</w:t>
      </w:r>
      <w:r w:rsidRPr="00E3358F">
        <w:rPr>
          <w:rFonts w:ascii="微软雅黑" w:eastAsia="微软雅黑" w:hAnsi="微软雅黑"/>
          <w:lang w:eastAsia="zh-CN"/>
        </w:rPr>
        <w:t>：</w:t>
      </w:r>
    </w:p>
    <w:p w14:paraId="6B3AF2BA" w14:textId="77777777" w:rsidR="00064006" w:rsidRPr="00E3358F" w:rsidRDefault="00064006" w:rsidP="00064006">
      <w:pPr>
        <w:pStyle w:val="SourceCode"/>
        <w:rPr>
          <w:rFonts w:ascii="微软雅黑" w:eastAsia="微软雅黑" w:hAnsi="微软雅黑"/>
        </w:rPr>
      </w:pPr>
      <w:r w:rsidRPr="00E3358F">
        <w:rPr>
          <w:rFonts w:ascii="微软雅黑" w:eastAsia="微软雅黑" w:hAnsi="微软雅黑"/>
          <w:noProof/>
        </w:rPr>
        <w:lastRenderedPageBreak/>
        <w:drawing>
          <wp:inline distT="0" distB="0" distL="114300" distR="114300" wp14:anchorId="49BD27AA" wp14:editId="542EEF15">
            <wp:extent cx="6610450" cy="2616452"/>
            <wp:effectExtent l="0" t="0" r="0" b="0"/>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3"/>
                    <pic:cNvPicPr>
                      <a:picLocks noChangeAspect="1"/>
                    </pic:cNvPicPr>
                  </pic:nvPicPr>
                  <pic:blipFill>
                    <a:blip r:embed="rId33"/>
                    <a:stretch>
                      <a:fillRect/>
                    </a:stretch>
                  </pic:blipFill>
                  <pic:spPr>
                    <a:xfrm>
                      <a:off x="0" y="0"/>
                      <a:ext cx="6712427" cy="2656815"/>
                    </a:xfrm>
                    <a:prstGeom prst="rect">
                      <a:avLst/>
                    </a:prstGeom>
                    <a:noFill/>
                    <a:ln>
                      <a:noFill/>
                    </a:ln>
                  </pic:spPr>
                </pic:pic>
              </a:graphicData>
            </a:graphic>
          </wp:inline>
        </w:drawing>
      </w:r>
    </w:p>
    <w:p w14:paraId="4F7EA834" w14:textId="77777777" w:rsidR="00064006" w:rsidRPr="00E3358F" w:rsidRDefault="00064006" w:rsidP="00064006">
      <w:pPr>
        <w:pStyle w:val="a7"/>
        <w:jc w:val="center"/>
        <w:rPr>
          <w:rFonts w:ascii="微软雅黑" w:hAnsi="微软雅黑"/>
          <w:color w:val="auto"/>
          <w:lang w:eastAsia="zh-CN"/>
        </w:rPr>
      </w:pPr>
      <w:r w:rsidRPr="00E3358F">
        <w:rPr>
          <w:rFonts w:ascii="微软雅黑" w:hAnsi="微软雅黑"/>
          <w:color w:val="auto"/>
          <w:lang w:eastAsia="zh-CN"/>
        </w:rPr>
        <w:t xml:space="preserve">图4- </w:t>
      </w:r>
      <w:r w:rsidRPr="00E3358F">
        <w:rPr>
          <w:rFonts w:ascii="微软雅黑" w:hAnsi="微软雅黑"/>
          <w:color w:val="auto"/>
        </w:rPr>
        <w:fldChar w:fldCharType="begin"/>
      </w:r>
      <w:r w:rsidRPr="00E3358F">
        <w:rPr>
          <w:rFonts w:ascii="微软雅黑" w:hAnsi="微软雅黑"/>
          <w:color w:val="auto"/>
          <w:lang w:eastAsia="zh-CN"/>
        </w:rPr>
        <w:instrText xml:space="preserve"> SEQ 图4- \* ARABIC </w:instrText>
      </w:r>
      <w:r w:rsidRPr="00E3358F">
        <w:rPr>
          <w:rFonts w:ascii="微软雅黑" w:hAnsi="微软雅黑"/>
          <w:color w:val="auto"/>
        </w:rPr>
        <w:fldChar w:fldCharType="separate"/>
      </w:r>
      <w:r w:rsidRPr="00E3358F">
        <w:rPr>
          <w:rFonts w:ascii="微软雅黑" w:hAnsi="微软雅黑"/>
          <w:color w:val="auto"/>
          <w:lang w:eastAsia="zh-CN"/>
        </w:rPr>
        <w:t>3</w:t>
      </w:r>
      <w:r w:rsidRPr="00E3358F">
        <w:rPr>
          <w:rFonts w:ascii="微软雅黑" w:hAnsi="微软雅黑"/>
          <w:color w:val="auto"/>
        </w:rPr>
        <w:fldChar w:fldCharType="end"/>
      </w:r>
      <w:r w:rsidRPr="00E3358F">
        <w:rPr>
          <w:rFonts w:ascii="微软雅黑" w:hAnsi="微软雅黑" w:hint="eastAsia"/>
          <w:color w:val="auto"/>
          <w:lang w:eastAsia="zh-CN"/>
        </w:rPr>
        <w:t>架构脆弱</w:t>
      </w:r>
      <w:proofErr w:type="gramStart"/>
      <w:r w:rsidRPr="00E3358F">
        <w:rPr>
          <w:rFonts w:ascii="微软雅黑" w:hAnsi="微软雅黑" w:hint="eastAsia"/>
          <w:color w:val="auto"/>
          <w:lang w:eastAsia="zh-CN"/>
        </w:rPr>
        <w:t>点核心</w:t>
      </w:r>
      <w:proofErr w:type="gramEnd"/>
      <w:r w:rsidRPr="00E3358F">
        <w:rPr>
          <w:rFonts w:ascii="微软雅黑" w:hAnsi="微软雅黑" w:hint="eastAsia"/>
          <w:color w:val="auto"/>
          <w:lang w:eastAsia="zh-CN"/>
        </w:rPr>
        <w:t>三角示意图</w:t>
      </w:r>
    </w:p>
    <w:p w14:paraId="4907BC9D" w14:textId="77777777" w:rsidR="00064006" w:rsidRPr="00E3358F" w:rsidRDefault="00064006" w:rsidP="00E3358F">
      <w:pPr>
        <w:pStyle w:val="4"/>
        <w:rPr>
          <w:i/>
          <w:iCs/>
        </w:rPr>
      </w:pPr>
      <w:bookmarkStart w:id="154" w:name="X6a8defbf19d7f4a1a2ce47a8522b53590cccff5"/>
      <w:r w:rsidRPr="00E3358F">
        <w:t xml:space="preserve">热点 1：6 </w:t>
      </w:r>
      <w:proofErr w:type="gramStart"/>
      <w:r w:rsidRPr="00E3358F">
        <w:t>个</w:t>
      </w:r>
      <w:proofErr w:type="gramEnd"/>
      <w:r w:rsidRPr="00E3358F">
        <w:t xml:space="preserve">事件类（尤其 </w:t>
      </w:r>
      <w:proofErr w:type="spellStart"/>
      <w:r w:rsidRPr="00E3358F">
        <w:rPr>
          <w:rStyle w:val="VerbatimChar"/>
          <w:rFonts w:ascii="微软雅黑" w:eastAsia="微软雅黑" w:hAnsi="微软雅黑"/>
          <w:sz w:val="24"/>
        </w:rPr>
        <w:t>CourseSelectedEvent</w:t>
      </w:r>
      <w:proofErr w:type="spellEnd"/>
      <w:r w:rsidRPr="00E3358F">
        <w:t xml:space="preserve"> / </w:t>
      </w:r>
      <w:proofErr w:type="spellStart"/>
      <w:r w:rsidRPr="00E3358F">
        <w:rPr>
          <w:rStyle w:val="VerbatimChar"/>
          <w:rFonts w:ascii="微软雅黑" w:eastAsia="微软雅黑" w:hAnsi="微软雅黑"/>
          <w:sz w:val="24"/>
        </w:rPr>
        <w:t>CourseDroppedEvent</w:t>
      </w:r>
      <w:proofErr w:type="spellEnd"/>
      <w:r w:rsidRPr="00E3358F">
        <w:t>）</w:t>
      </w:r>
    </w:p>
    <w:p w14:paraId="48DBB830" w14:textId="77777777" w:rsidR="00064006" w:rsidRPr="00E3358F" w:rsidRDefault="00064006" w:rsidP="00064006">
      <w:pPr>
        <w:pStyle w:val="FirstParagraph"/>
        <w:rPr>
          <w:rFonts w:ascii="微软雅黑" w:eastAsia="微软雅黑" w:hAnsi="微软雅黑"/>
        </w:rPr>
      </w:pPr>
      <w:proofErr w:type="spellStart"/>
      <w:r w:rsidRPr="00E3358F">
        <w:rPr>
          <w:rFonts w:ascii="微软雅黑" w:eastAsia="微软雅黑" w:hAnsi="微软雅黑"/>
          <w:b/>
          <w:bCs/>
        </w:rPr>
        <w:t>现状</w:t>
      </w:r>
      <w:r w:rsidRPr="00E3358F">
        <w:rPr>
          <w:rFonts w:ascii="微软雅黑" w:eastAsia="微软雅黑" w:hAnsi="微软雅黑"/>
        </w:rPr>
        <w:t>：</w:t>
      </w:r>
      <w:r w:rsidRPr="00E3358F">
        <w:rPr>
          <w:rStyle w:val="VerbatimChar"/>
          <w:rFonts w:ascii="微软雅黑" w:eastAsia="微软雅黑" w:hAnsi="微软雅黑"/>
        </w:rPr>
        <w:t>event</w:t>
      </w:r>
      <w:proofErr w:type="spellEnd"/>
      <w:r w:rsidRPr="00E3358F">
        <w:rPr>
          <w:rStyle w:val="VerbatimChar"/>
          <w:rFonts w:ascii="微软雅黑" w:eastAsia="微软雅黑" w:hAnsi="微软雅黑"/>
        </w:rPr>
        <w:t>/CourseSelectedEvent.java</w:t>
      </w:r>
      <w:r w:rsidRPr="00E3358F">
        <w:rPr>
          <w:rFonts w:ascii="微软雅黑" w:eastAsia="微软雅黑" w:hAnsi="微软雅黑"/>
        </w:rPr>
        <w:t xml:space="preserve"> 仅 28 行，4 </w:t>
      </w:r>
      <w:proofErr w:type="spellStart"/>
      <w:r w:rsidRPr="00E3358F">
        <w:rPr>
          <w:rFonts w:ascii="微软雅黑" w:eastAsia="微软雅黑" w:hAnsi="微软雅黑"/>
        </w:rPr>
        <w:t>个字段（</w:t>
      </w:r>
      <w:r w:rsidRPr="00E3358F">
        <w:rPr>
          <w:rStyle w:val="VerbatimChar"/>
          <w:rFonts w:ascii="微软雅黑" w:eastAsia="微软雅黑" w:hAnsi="微软雅黑"/>
        </w:rPr>
        <w:t>courseId</w:t>
      </w:r>
      <w:proofErr w:type="spellEnd"/>
      <w:r w:rsidRPr="00E3358F">
        <w:rPr>
          <w:rStyle w:val="VerbatimChar"/>
          <w:rFonts w:ascii="微软雅黑" w:eastAsia="微软雅黑" w:hAnsi="微软雅黑"/>
        </w:rPr>
        <w:t>/</w:t>
      </w:r>
      <w:proofErr w:type="spellStart"/>
      <w:r w:rsidRPr="00E3358F">
        <w:rPr>
          <w:rStyle w:val="VerbatimChar"/>
          <w:rFonts w:ascii="微软雅黑" w:eastAsia="微软雅黑" w:hAnsi="微软雅黑"/>
        </w:rPr>
        <w:t>studentId</w:t>
      </w:r>
      <w:proofErr w:type="spellEnd"/>
      <w:r w:rsidRPr="00E3358F">
        <w:rPr>
          <w:rStyle w:val="VerbatimChar"/>
          <w:rFonts w:ascii="微软雅黑" w:eastAsia="微软雅黑" w:hAnsi="微软雅黑"/>
        </w:rPr>
        <w:t>/</w:t>
      </w:r>
      <w:proofErr w:type="spellStart"/>
      <w:r w:rsidRPr="00E3358F">
        <w:rPr>
          <w:rStyle w:val="VerbatimChar"/>
          <w:rFonts w:ascii="微软雅黑" w:eastAsia="微软雅黑" w:hAnsi="微软雅黑"/>
        </w:rPr>
        <w:t>courseName</w:t>
      </w:r>
      <w:proofErr w:type="spellEnd"/>
      <w:r w:rsidRPr="00E3358F">
        <w:rPr>
          <w:rStyle w:val="VerbatimChar"/>
          <w:rFonts w:ascii="微软雅黑" w:eastAsia="微软雅黑" w:hAnsi="微软雅黑"/>
        </w:rPr>
        <w:t>/</w:t>
      </w:r>
      <w:proofErr w:type="spellStart"/>
      <w:r w:rsidRPr="00E3358F">
        <w:rPr>
          <w:rStyle w:val="VerbatimChar"/>
          <w:rFonts w:ascii="微软雅黑" w:eastAsia="微软雅黑" w:hAnsi="微软雅黑"/>
        </w:rPr>
        <w:t>remainingStock</w:t>
      </w:r>
      <w:proofErr w:type="spellEnd"/>
      <w:r w:rsidRPr="00E3358F">
        <w:rPr>
          <w:rFonts w:ascii="微软雅黑" w:eastAsia="微软雅黑" w:hAnsi="微软雅黑"/>
        </w:rPr>
        <w:t>）</w:t>
      </w:r>
    </w:p>
    <w:p w14:paraId="3035EB85" w14:textId="77777777" w:rsidR="00064006" w:rsidRPr="00E3358F" w:rsidRDefault="00064006" w:rsidP="00064006">
      <w:pPr>
        <w:pStyle w:val="a8"/>
        <w:rPr>
          <w:rFonts w:ascii="微软雅黑" w:hAnsi="微软雅黑"/>
        </w:rPr>
      </w:pPr>
      <w:proofErr w:type="spellStart"/>
      <w:r w:rsidRPr="00E3358F">
        <w:rPr>
          <w:rFonts w:ascii="微软雅黑" w:hAnsi="微软雅黑"/>
          <w:b/>
          <w:bCs/>
        </w:rPr>
        <w:t>演化压力合并后</w:t>
      </w:r>
      <w:proofErr w:type="spellEnd"/>
      <w:r w:rsidRPr="00E3358F">
        <w:rPr>
          <w:rFonts w:ascii="微软雅黑" w:hAnsi="微软雅黑"/>
        </w:rPr>
        <w:t>：</w:t>
      </w:r>
    </w:p>
    <w:p w14:paraId="1F991E3E" w14:textId="77777777" w:rsidR="00064006" w:rsidRPr="00E3358F" w:rsidRDefault="00064006" w:rsidP="00064006">
      <w:pPr>
        <w:pStyle w:val="SourceCode"/>
        <w:rPr>
          <w:rFonts w:ascii="微软雅黑" w:eastAsia="微软雅黑" w:hAnsi="微软雅黑"/>
        </w:rPr>
      </w:pPr>
      <w:r w:rsidRPr="00E3358F">
        <w:rPr>
          <w:rStyle w:val="CommentTok"/>
          <w:rFonts w:ascii="微软雅黑" w:eastAsia="微软雅黑" w:hAnsi="微软雅黑"/>
          <w:i w:val="0"/>
          <w:color w:val="auto"/>
          <w:sz w:val="24"/>
        </w:rPr>
        <w:t xml:space="preserve">// </w:t>
      </w:r>
      <w:proofErr w:type="spellStart"/>
      <w:r w:rsidRPr="00E3358F">
        <w:rPr>
          <w:rStyle w:val="CommentTok"/>
          <w:rFonts w:ascii="微软雅黑" w:eastAsia="微软雅黑" w:hAnsi="微软雅黑"/>
          <w:i w:val="0"/>
          <w:color w:val="auto"/>
          <w:sz w:val="24"/>
        </w:rPr>
        <w:t>三个场景叠加要求的最终字段集</w:t>
      </w:r>
      <w:proofErr w:type="spellEnd"/>
      <w:r w:rsidRPr="00E3358F">
        <w:rPr>
          <w:rFonts w:ascii="微软雅黑" w:eastAsia="微软雅黑" w:hAnsi="微软雅黑"/>
        </w:rPr>
        <w:br/>
      </w:r>
      <w:r w:rsidRPr="00E3358F">
        <w:rPr>
          <w:rStyle w:val="OperatorTok"/>
          <w:rFonts w:ascii="微软雅黑" w:eastAsia="微软雅黑" w:hAnsi="微软雅黑"/>
          <w:color w:val="auto"/>
          <w:sz w:val="24"/>
        </w:rPr>
        <w:t>{</w:t>
      </w:r>
      <w:r w:rsidRPr="00E3358F">
        <w:rPr>
          <w:rStyle w:val="NormalTok"/>
          <w:rFonts w:ascii="微软雅黑" w:eastAsia="微软雅黑" w:hAnsi="微软雅黑"/>
          <w:sz w:val="24"/>
        </w:rPr>
        <w:t xml:space="preserve"> </w:t>
      </w:r>
      <w:proofErr w:type="spellStart"/>
      <w:r w:rsidRPr="00E3358F">
        <w:rPr>
          <w:rStyle w:val="NormalTok"/>
          <w:rFonts w:ascii="微软雅黑" w:eastAsia="微软雅黑" w:hAnsi="微软雅黑"/>
          <w:sz w:val="24"/>
        </w:rPr>
        <w:t>eventId</w:t>
      </w:r>
      <w:proofErr w:type="spellEnd"/>
      <w:r w:rsidRPr="00E3358F">
        <w:rPr>
          <w:rStyle w:val="OperatorTok"/>
          <w:rFonts w:ascii="微软雅黑" w:eastAsia="微软雅黑" w:hAnsi="微软雅黑"/>
          <w:color w:val="auto"/>
          <w:sz w:val="24"/>
        </w:rPr>
        <w:t>,</w:t>
      </w:r>
      <w:r w:rsidRPr="00E3358F">
        <w:rPr>
          <w:rStyle w:val="NormalTok"/>
          <w:rFonts w:ascii="微软雅黑" w:eastAsia="微软雅黑" w:hAnsi="微软雅黑"/>
          <w:sz w:val="24"/>
        </w:rPr>
        <w:t xml:space="preserve"> </w:t>
      </w:r>
      <w:proofErr w:type="spellStart"/>
      <w:r w:rsidRPr="00E3358F">
        <w:rPr>
          <w:rStyle w:val="NormalTok"/>
          <w:rFonts w:ascii="微软雅黑" w:eastAsia="微软雅黑" w:hAnsi="微软雅黑"/>
          <w:sz w:val="24"/>
        </w:rPr>
        <w:t>eventTime</w:t>
      </w:r>
      <w:proofErr w:type="spellEnd"/>
      <w:r w:rsidRPr="00E3358F">
        <w:rPr>
          <w:rStyle w:val="OperatorTok"/>
          <w:rFonts w:ascii="微软雅黑" w:eastAsia="微软雅黑" w:hAnsi="微软雅黑"/>
          <w:color w:val="auto"/>
          <w:sz w:val="24"/>
        </w:rPr>
        <w:t>,</w:t>
      </w:r>
      <w:r w:rsidRPr="00E3358F">
        <w:rPr>
          <w:rStyle w:val="NormalTok"/>
          <w:rFonts w:ascii="微软雅黑" w:eastAsia="微软雅黑" w:hAnsi="微软雅黑"/>
          <w:sz w:val="24"/>
        </w:rPr>
        <w:t xml:space="preserve"> </w:t>
      </w:r>
      <w:proofErr w:type="spellStart"/>
      <w:r w:rsidRPr="00E3358F">
        <w:rPr>
          <w:rStyle w:val="NormalTok"/>
          <w:rFonts w:ascii="微软雅黑" w:eastAsia="微软雅黑" w:hAnsi="微软雅黑"/>
          <w:sz w:val="24"/>
        </w:rPr>
        <w:t>schemaVersion</w:t>
      </w:r>
      <w:proofErr w:type="spellEnd"/>
      <w:r w:rsidRPr="00E3358F">
        <w:rPr>
          <w:rStyle w:val="OperatorTok"/>
          <w:rFonts w:ascii="微软雅黑" w:eastAsia="微软雅黑" w:hAnsi="微软雅黑"/>
          <w:color w:val="auto"/>
          <w:sz w:val="24"/>
        </w:rPr>
        <w:t>,</w:t>
      </w:r>
      <w:r w:rsidRPr="00E3358F">
        <w:rPr>
          <w:rStyle w:val="NormalTok"/>
          <w:rFonts w:ascii="微软雅黑" w:eastAsia="微软雅黑" w:hAnsi="微软雅黑"/>
        </w:rPr>
        <w:t xml:space="preserve">        </w:t>
      </w:r>
      <w:r w:rsidRPr="00E3358F">
        <w:rPr>
          <w:rStyle w:val="CommentTok"/>
          <w:rFonts w:ascii="微软雅黑" w:eastAsia="微软雅黑" w:hAnsi="微软雅黑"/>
          <w:i w:val="0"/>
          <w:color w:val="auto"/>
          <w:sz w:val="24"/>
        </w:rPr>
        <w:t xml:space="preserve">// IS-1 </w:t>
      </w:r>
      <w:proofErr w:type="spellStart"/>
      <w:r w:rsidRPr="00E3358F">
        <w:rPr>
          <w:rStyle w:val="CommentTok"/>
          <w:rFonts w:ascii="微软雅黑" w:eastAsia="微软雅黑" w:hAnsi="微软雅黑"/>
          <w:i w:val="0"/>
          <w:color w:val="auto"/>
          <w:sz w:val="24"/>
        </w:rPr>
        <w:t>序列化与版本治理</w:t>
      </w:r>
      <w:proofErr w:type="spellEnd"/>
      <w:r w:rsidRPr="00E3358F">
        <w:rPr>
          <w:rFonts w:ascii="微软雅黑" w:eastAsia="微软雅黑" w:hAnsi="微软雅黑"/>
        </w:rPr>
        <w:br/>
      </w:r>
      <w:r w:rsidRPr="00E3358F">
        <w:rPr>
          <w:rStyle w:val="NormalTok"/>
          <w:rFonts w:ascii="微软雅黑" w:eastAsia="微软雅黑" w:hAnsi="微软雅黑"/>
          <w:sz w:val="24"/>
        </w:rPr>
        <w:t xml:space="preserve">  </w:t>
      </w:r>
      <w:proofErr w:type="spellStart"/>
      <w:r w:rsidRPr="00E3358F">
        <w:rPr>
          <w:rStyle w:val="NormalTok"/>
          <w:rFonts w:ascii="微软雅黑" w:eastAsia="微软雅黑" w:hAnsi="微软雅黑"/>
          <w:sz w:val="24"/>
        </w:rPr>
        <w:t>courseId</w:t>
      </w:r>
      <w:proofErr w:type="spellEnd"/>
      <w:r w:rsidRPr="00E3358F">
        <w:rPr>
          <w:rStyle w:val="OperatorTok"/>
          <w:rFonts w:ascii="微软雅黑" w:eastAsia="微软雅黑" w:hAnsi="微软雅黑"/>
          <w:color w:val="auto"/>
          <w:sz w:val="24"/>
        </w:rPr>
        <w:t>,</w:t>
      </w:r>
      <w:r w:rsidRPr="00E3358F">
        <w:rPr>
          <w:rStyle w:val="NormalTok"/>
          <w:rFonts w:ascii="微软雅黑" w:eastAsia="微软雅黑" w:hAnsi="微软雅黑"/>
          <w:sz w:val="24"/>
        </w:rPr>
        <w:t xml:space="preserve"> </w:t>
      </w:r>
      <w:proofErr w:type="spellStart"/>
      <w:r w:rsidRPr="00E3358F">
        <w:rPr>
          <w:rStyle w:val="NormalTok"/>
          <w:rFonts w:ascii="微软雅黑" w:eastAsia="微软雅黑" w:hAnsi="微软雅黑"/>
          <w:sz w:val="24"/>
        </w:rPr>
        <w:t>studentId</w:t>
      </w:r>
      <w:proofErr w:type="spellEnd"/>
      <w:r w:rsidRPr="00E3358F">
        <w:rPr>
          <w:rStyle w:val="OperatorTok"/>
          <w:rFonts w:ascii="微软雅黑" w:eastAsia="微软雅黑" w:hAnsi="微软雅黑"/>
          <w:color w:val="auto"/>
          <w:sz w:val="24"/>
        </w:rPr>
        <w:t>,</w:t>
      </w:r>
      <w:r w:rsidRPr="00E3358F">
        <w:rPr>
          <w:rStyle w:val="NormalTok"/>
          <w:rFonts w:ascii="微软雅黑" w:eastAsia="微软雅黑" w:hAnsi="微软雅黑"/>
          <w:sz w:val="24"/>
        </w:rPr>
        <w:t xml:space="preserve"> </w:t>
      </w:r>
      <w:proofErr w:type="spellStart"/>
      <w:r w:rsidRPr="00E3358F">
        <w:rPr>
          <w:rStyle w:val="NormalTok"/>
          <w:rFonts w:ascii="微软雅黑" w:eastAsia="微软雅黑" w:hAnsi="微软雅黑"/>
          <w:sz w:val="24"/>
        </w:rPr>
        <w:t>courseName</w:t>
      </w:r>
      <w:proofErr w:type="spellEnd"/>
      <w:r w:rsidRPr="00E3358F">
        <w:rPr>
          <w:rStyle w:val="OperatorTok"/>
          <w:rFonts w:ascii="微软雅黑" w:eastAsia="微软雅黑" w:hAnsi="微软雅黑"/>
          <w:color w:val="auto"/>
          <w:sz w:val="24"/>
        </w:rPr>
        <w:t>,</w:t>
      </w:r>
      <w:r w:rsidRPr="00E3358F">
        <w:rPr>
          <w:rStyle w:val="NormalTok"/>
          <w:rFonts w:ascii="微软雅黑" w:eastAsia="微软雅黑" w:hAnsi="微软雅黑"/>
          <w:sz w:val="24"/>
        </w:rPr>
        <w:t xml:space="preserve"> </w:t>
      </w:r>
      <w:proofErr w:type="spellStart"/>
      <w:r w:rsidRPr="00E3358F">
        <w:rPr>
          <w:rStyle w:val="NormalTok"/>
          <w:rFonts w:ascii="微软雅黑" w:eastAsia="微软雅黑" w:hAnsi="微软雅黑"/>
          <w:sz w:val="24"/>
        </w:rPr>
        <w:t>remainingStock</w:t>
      </w:r>
      <w:proofErr w:type="spellEnd"/>
      <w:r w:rsidRPr="00E3358F">
        <w:rPr>
          <w:rStyle w:val="OperatorTok"/>
          <w:rFonts w:ascii="微软雅黑" w:eastAsia="微软雅黑" w:hAnsi="微软雅黑"/>
          <w:color w:val="auto"/>
          <w:sz w:val="24"/>
        </w:rPr>
        <w:t>,</w:t>
      </w:r>
      <w:r w:rsidRPr="00E3358F">
        <w:rPr>
          <w:rFonts w:ascii="微软雅黑" w:eastAsia="微软雅黑" w:hAnsi="微软雅黑"/>
        </w:rPr>
        <w:br/>
      </w:r>
      <w:r w:rsidRPr="00E3358F">
        <w:rPr>
          <w:rStyle w:val="NormalTok"/>
          <w:rFonts w:ascii="微软雅黑" w:eastAsia="微软雅黑" w:hAnsi="微软雅黑"/>
          <w:sz w:val="24"/>
        </w:rPr>
        <w:t xml:space="preserve">  </w:t>
      </w:r>
      <w:proofErr w:type="spellStart"/>
      <w:r w:rsidRPr="00E3358F">
        <w:rPr>
          <w:rStyle w:val="NormalTok"/>
          <w:rFonts w:ascii="微软雅黑" w:eastAsia="微软雅黑" w:hAnsi="微软雅黑"/>
          <w:sz w:val="24"/>
        </w:rPr>
        <w:t>courseType</w:t>
      </w:r>
      <w:proofErr w:type="spellEnd"/>
      <w:r w:rsidRPr="00E3358F">
        <w:rPr>
          <w:rStyle w:val="OperatorTok"/>
          <w:rFonts w:ascii="微软雅黑" w:eastAsia="微软雅黑" w:hAnsi="微软雅黑"/>
          <w:color w:val="auto"/>
          <w:sz w:val="24"/>
        </w:rPr>
        <w:t>,</w:t>
      </w:r>
      <w:r w:rsidRPr="00E3358F">
        <w:rPr>
          <w:rStyle w:val="NormalTok"/>
          <w:rFonts w:ascii="微软雅黑" w:eastAsia="微软雅黑" w:hAnsi="微软雅黑"/>
          <w:sz w:val="24"/>
        </w:rPr>
        <w:t xml:space="preserve"> </w:t>
      </w:r>
      <w:proofErr w:type="spellStart"/>
      <w:r w:rsidRPr="00E3358F">
        <w:rPr>
          <w:rStyle w:val="NormalTok"/>
          <w:rFonts w:ascii="微软雅黑" w:eastAsia="微软雅黑" w:hAnsi="微软雅黑"/>
          <w:sz w:val="24"/>
        </w:rPr>
        <w:t>targetMajors</w:t>
      </w:r>
      <w:proofErr w:type="spellEnd"/>
      <w:r w:rsidRPr="00E3358F">
        <w:rPr>
          <w:rStyle w:val="OperatorTok"/>
          <w:rFonts w:ascii="微软雅黑" w:eastAsia="微软雅黑" w:hAnsi="微软雅黑"/>
          <w:color w:val="auto"/>
          <w:sz w:val="24"/>
        </w:rPr>
        <w:t>,</w:t>
      </w:r>
      <w:r w:rsidRPr="00E3358F">
        <w:rPr>
          <w:rStyle w:val="NormalTok"/>
          <w:rFonts w:ascii="微软雅黑" w:eastAsia="微软雅黑" w:hAnsi="微软雅黑"/>
          <w:sz w:val="24"/>
        </w:rPr>
        <w:t xml:space="preserve"> </w:t>
      </w:r>
      <w:proofErr w:type="spellStart"/>
      <w:r w:rsidRPr="00E3358F">
        <w:rPr>
          <w:rStyle w:val="NormalTok"/>
          <w:rFonts w:ascii="微软雅黑" w:eastAsia="微软雅黑" w:hAnsi="微软雅黑"/>
          <w:sz w:val="24"/>
        </w:rPr>
        <w:t>scheduleSnapshot</w:t>
      </w:r>
      <w:proofErr w:type="spellEnd"/>
      <w:r w:rsidRPr="00E3358F">
        <w:rPr>
          <w:rStyle w:val="OperatorTok"/>
          <w:rFonts w:ascii="微软雅黑" w:eastAsia="微软雅黑" w:hAnsi="微软雅黑"/>
          <w:color w:val="auto"/>
          <w:sz w:val="24"/>
        </w:rPr>
        <w:t>,</w:t>
      </w:r>
      <w:r w:rsidRPr="00E3358F">
        <w:rPr>
          <w:rStyle w:val="NormalTok"/>
          <w:rFonts w:ascii="微软雅黑" w:eastAsia="微软雅黑" w:hAnsi="微软雅黑"/>
        </w:rPr>
        <w:t xml:space="preserve"> </w:t>
      </w:r>
      <w:r w:rsidRPr="00E3358F">
        <w:rPr>
          <w:rStyle w:val="CommentTok"/>
          <w:rFonts w:ascii="微软雅黑" w:eastAsia="微软雅黑" w:hAnsi="微软雅黑"/>
          <w:i w:val="0"/>
          <w:color w:val="auto"/>
          <w:sz w:val="24"/>
        </w:rPr>
        <w:t xml:space="preserve">// IS-2 </w:t>
      </w:r>
      <w:proofErr w:type="spellStart"/>
      <w:r w:rsidRPr="00E3358F">
        <w:rPr>
          <w:rStyle w:val="CommentTok"/>
          <w:rFonts w:ascii="微软雅黑" w:eastAsia="微软雅黑" w:hAnsi="微软雅黑"/>
          <w:i w:val="0"/>
          <w:color w:val="auto"/>
          <w:sz w:val="24"/>
        </w:rPr>
        <w:t>推送决策</w:t>
      </w:r>
      <w:proofErr w:type="spellEnd"/>
      <w:r w:rsidRPr="00E3358F">
        <w:rPr>
          <w:rFonts w:ascii="微软雅黑" w:eastAsia="微软雅黑" w:hAnsi="微软雅黑"/>
        </w:rPr>
        <w:br/>
      </w:r>
      <w:r w:rsidRPr="00E3358F">
        <w:rPr>
          <w:rStyle w:val="NormalTok"/>
          <w:rFonts w:ascii="微软雅黑" w:eastAsia="微软雅黑" w:hAnsi="微软雅黑"/>
          <w:sz w:val="24"/>
        </w:rPr>
        <w:t xml:space="preserve">  </w:t>
      </w:r>
      <w:proofErr w:type="spellStart"/>
      <w:r w:rsidRPr="00E3358F">
        <w:rPr>
          <w:rStyle w:val="NormalTok"/>
          <w:rFonts w:ascii="微软雅黑" w:eastAsia="微软雅黑" w:hAnsi="微软雅黑"/>
          <w:sz w:val="24"/>
        </w:rPr>
        <w:t>effectiveCredit</w:t>
      </w:r>
      <w:proofErr w:type="spellEnd"/>
      <w:r w:rsidRPr="00E3358F">
        <w:rPr>
          <w:rStyle w:val="OperatorTok"/>
          <w:rFonts w:ascii="微软雅黑" w:eastAsia="微软雅黑" w:hAnsi="微软雅黑"/>
          <w:color w:val="auto"/>
          <w:sz w:val="24"/>
        </w:rPr>
        <w:t>,</w:t>
      </w:r>
      <w:r w:rsidRPr="00E3358F">
        <w:rPr>
          <w:rStyle w:val="NormalTok"/>
          <w:rFonts w:ascii="微软雅黑" w:eastAsia="微软雅黑" w:hAnsi="微软雅黑"/>
          <w:sz w:val="24"/>
        </w:rPr>
        <w:t xml:space="preserve"> </w:t>
      </w:r>
      <w:proofErr w:type="spellStart"/>
      <w:r w:rsidRPr="00E3358F">
        <w:rPr>
          <w:rStyle w:val="NormalTok"/>
          <w:rFonts w:ascii="微软雅黑" w:eastAsia="微软雅黑" w:hAnsi="微软雅黑"/>
          <w:sz w:val="24"/>
        </w:rPr>
        <w:t>crossCampus</w:t>
      </w:r>
      <w:proofErr w:type="spellEnd"/>
      <w:r w:rsidRPr="00E3358F">
        <w:rPr>
          <w:rStyle w:val="NormalTok"/>
          <w:rFonts w:ascii="微软雅黑" w:eastAsia="微软雅黑" w:hAnsi="微软雅黑"/>
          <w:sz w:val="24"/>
        </w:rPr>
        <w:t xml:space="preserve"> </w:t>
      </w:r>
      <w:r w:rsidRPr="00E3358F">
        <w:rPr>
          <w:rStyle w:val="OperatorTok"/>
          <w:rFonts w:ascii="微软雅黑" w:eastAsia="微软雅黑" w:hAnsi="微软雅黑"/>
          <w:color w:val="auto"/>
          <w:sz w:val="24"/>
        </w:rPr>
        <w:t>}</w:t>
      </w:r>
      <w:r w:rsidRPr="00E3358F">
        <w:rPr>
          <w:rStyle w:val="NormalTok"/>
          <w:rFonts w:ascii="微软雅黑" w:eastAsia="微软雅黑" w:hAnsi="微软雅黑"/>
        </w:rPr>
        <w:t xml:space="preserve">              </w:t>
      </w:r>
      <w:r w:rsidRPr="00E3358F">
        <w:rPr>
          <w:rStyle w:val="CommentTok"/>
          <w:rFonts w:ascii="微软雅黑" w:eastAsia="微软雅黑" w:hAnsi="微软雅黑"/>
          <w:i w:val="0"/>
          <w:color w:val="auto"/>
          <w:sz w:val="24"/>
        </w:rPr>
        <w:t xml:space="preserve">// IS-3 </w:t>
      </w:r>
      <w:proofErr w:type="spellStart"/>
      <w:r w:rsidRPr="00E3358F">
        <w:rPr>
          <w:rStyle w:val="CommentTok"/>
          <w:rFonts w:ascii="微软雅黑" w:eastAsia="微软雅黑" w:hAnsi="微软雅黑"/>
          <w:i w:val="0"/>
          <w:color w:val="auto"/>
          <w:sz w:val="24"/>
        </w:rPr>
        <w:t>跨校区学分</w:t>
      </w:r>
      <w:proofErr w:type="spellEnd"/>
    </w:p>
    <w:p w14:paraId="5029EA98" w14:textId="77777777" w:rsidR="00064006" w:rsidRPr="00E3358F" w:rsidRDefault="00064006" w:rsidP="00064006">
      <w:pPr>
        <w:pStyle w:val="FirstParagraph"/>
        <w:rPr>
          <w:rFonts w:ascii="微软雅黑" w:eastAsia="微软雅黑" w:hAnsi="微软雅黑"/>
          <w:lang w:eastAsia="zh-CN"/>
        </w:rPr>
      </w:pPr>
      <w:r w:rsidRPr="00E3358F">
        <w:rPr>
          <w:rFonts w:ascii="微软雅黑" w:eastAsia="微软雅黑" w:hAnsi="微软雅黑"/>
          <w:b/>
          <w:bCs/>
          <w:lang w:eastAsia="zh-CN"/>
        </w:rPr>
        <w:t>正面违反演化报告 §4.2 约束</w:t>
      </w:r>
      <w:r w:rsidRPr="00E3358F">
        <w:rPr>
          <w:rFonts w:ascii="微软雅黑" w:eastAsia="微软雅黑" w:hAnsi="微软雅黑"/>
          <w:lang w:eastAsia="zh-CN"/>
        </w:rPr>
        <w:t>：</w:t>
      </w:r>
    </w:p>
    <w:p w14:paraId="73199A4A" w14:textId="77777777" w:rsidR="00064006" w:rsidRPr="00E3358F" w:rsidRDefault="00064006" w:rsidP="00064006">
      <w:pPr>
        <w:pStyle w:val="Compact"/>
        <w:numPr>
          <w:ilvl w:val="0"/>
          <w:numId w:val="39"/>
        </w:numPr>
        <w:rPr>
          <w:rFonts w:ascii="微软雅黑" w:eastAsia="微软雅黑" w:hAnsi="微软雅黑"/>
          <w:lang w:eastAsia="zh-CN"/>
        </w:rPr>
      </w:pPr>
      <w:r w:rsidRPr="00E3358F">
        <w:rPr>
          <w:rFonts w:ascii="微软雅黑" w:eastAsia="微软雅黑" w:hAnsi="微软雅黑"/>
          <w:b/>
          <w:bCs/>
          <w:lang w:eastAsia="zh-CN"/>
        </w:rPr>
        <w:t>P2（Payload 最小化）</w:t>
      </w:r>
      <w:r w:rsidRPr="00E3358F">
        <w:rPr>
          <w:rFonts w:ascii="微软雅黑" w:eastAsia="微软雅黑" w:hAnsi="微软雅黑"/>
          <w:lang w:eastAsia="zh-CN"/>
        </w:rPr>
        <w:t>：“只传消费者已知需要的字段” —— 已经无法满足</w:t>
      </w:r>
    </w:p>
    <w:p w14:paraId="3840F741" w14:textId="77777777" w:rsidR="00064006" w:rsidRPr="00E3358F" w:rsidRDefault="00064006" w:rsidP="00064006">
      <w:pPr>
        <w:pStyle w:val="Compact"/>
        <w:numPr>
          <w:ilvl w:val="0"/>
          <w:numId w:val="39"/>
        </w:numPr>
        <w:rPr>
          <w:rFonts w:ascii="微软雅黑" w:eastAsia="微软雅黑" w:hAnsi="微软雅黑"/>
          <w:lang w:eastAsia="zh-CN"/>
        </w:rPr>
      </w:pPr>
      <w:r w:rsidRPr="00E3358F">
        <w:rPr>
          <w:rFonts w:ascii="微软雅黑" w:eastAsia="微软雅黑" w:hAnsi="微软雅黑"/>
          <w:b/>
          <w:bCs/>
          <w:lang w:eastAsia="zh-CN"/>
        </w:rPr>
        <w:t>N2（每个业务动作对应一个事件类型）</w:t>
      </w:r>
      <w:r w:rsidRPr="00E3358F">
        <w:rPr>
          <w:rFonts w:ascii="微软雅黑" w:eastAsia="微软雅黑" w:hAnsi="微软雅黑"/>
          <w:lang w:eastAsia="zh-CN"/>
        </w:rPr>
        <w:t xml:space="preserve"> —— </w:t>
      </w:r>
      <w:proofErr w:type="gramStart"/>
      <w:r w:rsidRPr="00E3358F">
        <w:rPr>
          <w:rFonts w:ascii="微软雅黑" w:eastAsia="微软雅黑" w:hAnsi="微软雅黑"/>
          <w:lang w:eastAsia="zh-CN"/>
        </w:rPr>
        <w:t>单事件类</w:t>
      </w:r>
      <w:proofErr w:type="gramEnd"/>
      <w:r w:rsidRPr="00E3358F">
        <w:rPr>
          <w:rFonts w:ascii="微软雅黑" w:eastAsia="微软雅黑" w:hAnsi="微软雅黑"/>
          <w:lang w:eastAsia="zh-CN"/>
        </w:rPr>
        <w:t>承载多种语义</w:t>
      </w:r>
    </w:p>
    <w:p w14:paraId="2F5A4185" w14:textId="77777777" w:rsidR="00064006" w:rsidRPr="00E3358F" w:rsidRDefault="00064006" w:rsidP="00064006">
      <w:pPr>
        <w:pStyle w:val="Compact"/>
        <w:numPr>
          <w:ilvl w:val="0"/>
          <w:numId w:val="39"/>
        </w:numPr>
        <w:rPr>
          <w:rFonts w:ascii="微软雅黑" w:eastAsia="微软雅黑" w:hAnsi="微软雅黑"/>
        </w:rPr>
      </w:pPr>
      <w:r w:rsidRPr="00E3358F">
        <w:rPr>
          <w:rFonts w:ascii="微软雅黑" w:eastAsia="微软雅黑" w:hAnsi="微软雅黑"/>
          <w:b/>
          <w:bCs/>
        </w:rPr>
        <w:t>P3（字段 private final）</w:t>
      </w:r>
      <w:r w:rsidRPr="00E3358F">
        <w:rPr>
          <w:rFonts w:ascii="微软雅黑" w:eastAsia="微软雅黑" w:hAnsi="微软雅黑"/>
        </w:rPr>
        <w:t xml:space="preserve"> —— </w:t>
      </w:r>
      <w:proofErr w:type="spellStart"/>
      <w:r w:rsidRPr="00E3358F">
        <w:rPr>
          <w:rFonts w:ascii="微软雅黑" w:eastAsia="微软雅黑" w:hAnsi="微软雅黑"/>
        </w:rPr>
        <w:t>序列化需要默认构造器</w:t>
      </w:r>
      <w:proofErr w:type="spellEnd"/>
      <w:r w:rsidRPr="00E3358F">
        <w:rPr>
          <w:rFonts w:ascii="微软雅黑" w:eastAsia="微软雅黑" w:hAnsi="微软雅黑"/>
        </w:rPr>
        <w:t xml:space="preserve"> + </w:t>
      </w:r>
      <w:proofErr w:type="spellStart"/>
      <w:r w:rsidRPr="00E3358F">
        <w:rPr>
          <w:rFonts w:ascii="微软雅黑" w:eastAsia="微软雅黑" w:hAnsi="微软雅黑"/>
        </w:rPr>
        <w:t>setter，与</w:t>
      </w:r>
      <w:proofErr w:type="spellEnd"/>
      <w:r w:rsidRPr="00E3358F">
        <w:rPr>
          <w:rFonts w:ascii="微软雅黑" w:eastAsia="微软雅黑" w:hAnsi="微软雅黑"/>
        </w:rPr>
        <w:t xml:space="preserve"> final </w:t>
      </w:r>
      <w:proofErr w:type="spellStart"/>
      <w:r w:rsidRPr="00E3358F">
        <w:rPr>
          <w:rFonts w:ascii="微软雅黑" w:eastAsia="微软雅黑" w:hAnsi="微软雅黑"/>
        </w:rPr>
        <w:t>冲突</w:t>
      </w:r>
      <w:proofErr w:type="spellEnd"/>
    </w:p>
    <w:p w14:paraId="34905B0B" w14:textId="77777777" w:rsidR="00064006" w:rsidRPr="00E3358F" w:rsidRDefault="00064006" w:rsidP="00E3358F">
      <w:pPr>
        <w:pStyle w:val="4"/>
        <w:rPr>
          <w:i/>
          <w:iCs/>
        </w:rPr>
      </w:pPr>
      <w:bookmarkStart w:id="155" w:name="热点-2courseeventpublisher.java-facade"/>
      <w:bookmarkEnd w:id="154"/>
      <w:r w:rsidRPr="00E3358F">
        <w:t>热点 2：</w:t>
      </w:r>
      <w:r w:rsidRPr="00E3358F">
        <w:rPr>
          <w:rStyle w:val="VerbatimChar"/>
          <w:rFonts w:ascii="微软雅黑" w:eastAsia="微软雅黑" w:hAnsi="微软雅黑"/>
          <w:sz w:val="24"/>
        </w:rPr>
        <w:t>CourseEventPublisher.java</w:t>
      </w:r>
      <w:r w:rsidRPr="00E3358F">
        <w:t xml:space="preserve"> Facade</w:t>
      </w:r>
    </w:p>
    <w:p w14:paraId="210172AA" w14:textId="77777777" w:rsidR="00064006" w:rsidRPr="00E3358F" w:rsidRDefault="00064006" w:rsidP="00064006">
      <w:pPr>
        <w:pStyle w:val="FirstParagraph"/>
        <w:rPr>
          <w:rFonts w:ascii="微软雅黑" w:eastAsia="微软雅黑" w:hAnsi="微软雅黑"/>
          <w:lang w:eastAsia="zh-CN"/>
        </w:rPr>
      </w:pPr>
      <w:r w:rsidRPr="00E3358F">
        <w:rPr>
          <w:rFonts w:ascii="微软雅黑" w:eastAsia="微软雅黑" w:hAnsi="微软雅黑"/>
          <w:lang w:eastAsia="zh-CN"/>
        </w:rPr>
        <w:t>演化报告 §5.3 称赞此 Facade 让</w:t>
      </w:r>
      <w:proofErr w:type="gramStart"/>
      <w:r w:rsidRPr="00E3358F">
        <w:rPr>
          <w:rFonts w:ascii="微软雅黑" w:eastAsia="微软雅黑" w:hAnsi="微软雅黑"/>
          <w:lang w:eastAsia="zh-CN"/>
        </w:rPr>
        <w:t>”</w:t>
      </w:r>
      <w:proofErr w:type="gramEnd"/>
      <w:r w:rsidRPr="00E3358F">
        <w:rPr>
          <w:rFonts w:ascii="微软雅黑" w:eastAsia="微软雅黑" w:hAnsi="微软雅黑"/>
          <w:lang w:eastAsia="zh-CN"/>
        </w:rPr>
        <w:t>未来加 MQ 桥接只需改一处</w:t>
      </w:r>
      <w:proofErr w:type="gramStart"/>
      <w:r w:rsidRPr="00E3358F">
        <w:rPr>
          <w:rFonts w:ascii="微软雅黑" w:eastAsia="微软雅黑" w:hAnsi="微软雅黑"/>
          <w:lang w:eastAsia="zh-CN"/>
        </w:rPr>
        <w:t>”</w:t>
      </w:r>
      <w:proofErr w:type="gramEnd"/>
      <w:r w:rsidRPr="00E3358F">
        <w:rPr>
          <w:rFonts w:ascii="微软雅黑" w:eastAsia="微软雅黑" w:hAnsi="微软雅黑"/>
          <w:lang w:eastAsia="zh-CN"/>
        </w:rPr>
        <w:t>。本次评估</w:t>
      </w:r>
      <w:r w:rsidRPr="00E3358F">
        <w:rPr>
          <w:rFonts w:ascii="微软雅黑" w:eastAsia="微软雅黑" w:hAnsi="微软雅黑"/>
          <w:b/>
          <w:bCs/>
          <w:lang w:eastAsia="zh-CN"/>
        </w:rPr>
        <w:t>部分证实</w:t>
      </w:r>
      <w:r w:rsidRPr="00E3358F">
        <w:rPr>
          <w:rFonts w:ascii="微软雅黑" w:eastAsia="微软雅黑" w:hAnsi="微软雅黑"/>
          <w:lang w:eastAsia="zh-CN"/>
        </w:rPr>
        <w:t>这一承诺（IS-1 中确实只改 Publisher 一处即可换连接件），但</w:t>
      </w:r>
      <w:r w:rsidRPr="00E3358F">
        <w:rPr>
          <w:rFonts w:ascii="微软雅黑" w:eastAsia="微软雅黑" w:hAnsi="微软雅黑"/>
          <w:b/>
          <w:bCs/>
          <w:lang w:eastAsia="zh-CN"/>
        </w:rPr>
        <w:t>同时暴露反作用</w:t>
      </w:r>
      <w:r w:rsidRPr="00E3358F">
        <w:rPr>
          <w:rFonts w:ascii="微软雅黑" w:eastAsia="微软雅黑" w:hAnsi="微软雅黑"/>
          <w:lang w:eastAsia="zh-CN"/>
        </w:rPr>
        <w:t>：</w:t>
      </w:r>
    </w:p>
    <w:p w14:paraId="4F98AA0A" w14:textId="77777777" w:rsidR="00064006" w:rsidRPr="00E3358F" w:rsidRDefault="00064006" w:rsidP="00064006">
      <w:pPr>
        <w:pStyle w:val="SourceCode"/>
        <w:rPr>
          <w:rFonts w:ascii="微软雅黑" w:eastAsia="微软雅黑" w:hAnsi="微软雅黑"/>
        </w:rPr>
      </w:pPr>
      <w:r w:rsidRPr="00E3358F">
        <w:rPr>
          <w:rStyle w:val="CommentTok"/>
          <w:rFonts w:ascii="微软雅黑" w:eastAsia="微软雅黑" w:hAnsi="微软雅黑"/>
          <w:i w:val="0"/>
          <w:color w:val="auto"/>
          <w:sz w:val="24"/>
        </w:rPr>
        <w:lastRenderedPageBreak/>
        <w:t xml:space="preserve">// </w:t>
      </w:r>
      <w:proofErr w:type="spellStart"/>
      <w:r w:rsidRPr="00E3358F">
        <w:rPr>
          <w:rStyle w:val="CommentTok"/>
          <w:rFonts w:ascii="微软雅黑" w:eastAsia="微软雅黑" w:hAnsi="微软雅黑"/>
          <w:i w:val="0"/>
          <w:color w:val="auto"/>
          <w:sz w:val="24"/>
        </w:rPr>
        <w:t>当前签名把字段集冻结在</w:t>
      </w:r>
      <w:proofErr w:type="spellEnd"/>
      <w:r w:rsidRPr="00E3358F">
        <w:rPr>
          <w:rStyle w:val="CommentTok"/>
          <w:rFonts w:ascii="微软雅黑" w:eastAsia="微软雅黑" w:hAnsi="微软雅黑"/>
          <w:i w:val="0"/>
          <w:color w:val="auto"/>
          <w:sz w:val="24"/>
        </w:rPr>
        <w:t xml:space="preserve"> 4 个</w:t>
      </w:r>
      <w:r w:rsidRPr="00E3358F">
        <w:rPr>
          <w:rFonts w:ascii="微软雅黑" w:eastAsia="微软雅黑" w:hAnsi="微软雅黑"/>
        </w:rPr>
        <w:br/>
      </w:r>
      <w:r w:rsidRPr="00E3358F">
        <w:rPr>
          <w:rStyle w:val="KeywordTok"/>
          <w:rFonts w:ascii="微软雅黑" w:eastAsia="微软雅黑" w:hAnsi="微软雅黑"/>
          <w:color w:val="auto"/>
          <w:sz w:val="24"/>
        </w:rPr>
        <w:t>public</w:t>
      </w:r>
      <w:r w:rsidRPr="00E3358F">
        <w:rPr>
          <w:rStyle w:val="NormalTok"/>
          <w:rFonts w:ascii="微软雅黑" w:eastAsia="微软雅黑" w:hAnsi="微软雅黑"/>
        </w:rPr>
        <w:t xml:space="preserve"> </w:t>
      </w:r>
      <w:r w:rsidRPr="00E3358F">
        <w:rPr>
          <w:rStyle w:val="DataTypeTok"/>
          <w:rFonts w:ascii="微软雅黑" w:eastAsia="微软雅黑" w:hAnsi="微软雅黑"/>
          <w:color w:val="auto"/>
          <w:sz w:val="24"/>
        </w:rPr>
        <w:t>void</w:t>
      </w:r>
      <w:r w:rsidRPr="00E3358F">
        <w:rPr>
          <w:rStyle w:val="NormalTok"/>
          <w:rFonts w:ascii="微软雅黑" w:eastAsia="微软雅黑" w:hAnsi="微软雅黑"/>
        </w:rPr>
        <w:t xml:space="preserve"> </w:t>
      </w:r>
      <w:proofErr w:type="spellStart"/>
      <w:r w:rsidRPr="00E3358F">
        <w:rPr>
          <w:rStyle w:val="FunctionTok"/>
          <w:rFonts w:ascii="微软雅黑" w:eastAsia="微软雅黑" w:hAnsi="微软雅黑"/>
          <w:color w:val="auto"/>
          <w:sz w:val="24"/>
        </w:rPr>
        <w:t>courseSelected</w:t>
      </w:r>
      <w:proofErr w:type="spellEnd"/>
      <w:r w:rsidRPr="00E3358F">
        <w:rPr>
          <w:rStyle w:val="OperatorTok"/>
          <w:rFonts w:ascii="微软雅黑" w:eastAsia="微软雅黑" w:hAnsi="微软雅黑"/>
          <w:color w:val="auto"/>
          <w:sz w:val="24"/>
        </w:rPr>
        <w:t>(</w:t>
      </w:r>
      <w:r w:rsidRPr="00E3358F">
        <w:rPr>
          <w:rStyle w:val="BuiltInTok"/>
          <w:rFonts w:ascii="微软雅黑" w:eastAsia="微软雅黑" w:hAnsi="微软雅黑"/>
          <w:color w:val="auto"/>
          <w:sz w:val="24"/>
        </w:rPr>
        <w:t>Long</w:t>
      </w:r>
      <w:r w:rsidRPr="00E3358F">
        <w:rPr>
          <w:rStyle w:val="NormalTok"/>
          <w:rFonts w:ascii="微软雅黑" w:eastAsia="微软雅黑" w:hAnsi="微软雅黑"/>
          <w:sz w:val="24"/>
        </w:rPr>
        <w:t xml:space="preserve"> </w:t>
      </w:r>
      <w:proofErr w:type="spellStart"/>
      <w:r w:rsidRPr="00E3358F">
        <w:rPr>
          <w:rStyle w:val="NormalTok"/>
          <w:rFonts w:ascii="微软雅黑" w:eastAsia="微软雅黑" w:hAnsi="微软雅黑"/>
          <w:sz w:val="24"/>
        </w:rPr>
        <w:t>courseId</w:t>
      </w:r>
      <w:proofErr w:type="spellEnd"/>
      <w:r w:rsidRPr="00E3358F">
        <w:rPr>
          <w:rStyle w:val="OperatorTok"/>
          <w:rFonts w:ascii="微软雅黑" w:eastAsia="微软雅黑" w:hAnsi="微软雅黑"/>
          <w:color w:val="auto"/>
          <w:sz w:val="24"/>
        </w:rPr>
        <w:t>,</w:t>
      </w:r>
      <w:r w:rsidRPr="00E3358F">
        <w:rPr>
          <w:rStyle w:val="NormalTok"/>
          <w:rFonts w:ascii="微软雅黑" w:eastAsia="微软雅黑" w:hAnsi="微软雅黑"/>
        </w:rPr>
        <w:t xml:space="preserve"> </w:t>
      </w:r>
      <w:r w:rsidRPr="00E3358F">
        <w:rPr>
          <w:rStyle w:val="BuiltInTok"/>
          <w:rFonts w:ascii="微软雅黑" w:eastAsia="微软雅黑" w:hAnsi="微软雅黑"/>
          <w:color w:val="auto"/>
          <w:sz w:val="24"/>
        </w:rPr>
        <w:t>Long</w:t>
      </w:r>
      <w:r w:rsidRPr="00E3358F">
        <w:rPr>
          <w:rStyle w:val="NormalTok"/>
          <w:rFonts w:ascii="微软雅黑" w:eastAsia="微软雅黑" w:hAnsi="微软雅黑"/>
          <w:sz w:val="24"/>
        </w:rPr>
        <w:t xml:space="preserve"> </w:t>
      </w:r>
      <w:proofErr w:type="spellStart"/>
      <w:r w:rsidRPr="00E3358F">
        <w:rPr>
          <w:rStyle w:val="NormalTok"/>
          <w:rFonts w:ascii="微软雅黑" w:eastAsia="微软雅黑" w:hAnsi="微软雅黑"/>
          <w:sz w:val="24"/>
        </w:rPr>
        <w:t>studentId</w:t>
      </w:r>
      <w:proofErr w:type="spellEnd"/>
      <w:r w:rsidRPr="00E3358F">
        <w:rPr>
          <w:rStyle w:val="OperatorTok"/>
          <w:rFonts w:ascii="微软雅黑" w:eastAsia="微软雅黑" w:hAnsi="微软雅黑"/>
          <w:color w:val="auto"/>
          <w:sz w:val="24"/>
        </w:rPr>
        <w:t>,</w:t>
      </w:r>
      <w:r w:rsidRPr="00E3358F">
        <w:rPr>
          <w:rStyle w:val="NormalTok"/>
          <w:rFonts w:ascii="微软雅黑" w:eastAsia="微软雅黑" w:hAnsi="微软雅黑"/>
        </w:rPr>
        <w:t xml:space="preserve"> </w:t>
      </w:r>
      <w:r w:rsidRPr="00E3358F">
        <w:rPr>
          <w:rStyle w:val="BuiltInTok"/>
          <w:rFonts w:ascii="微软雅黑" w:eastAsia="微软雅黑" w:hAnsi="微软雅黑"/>
          <w:color w:val="auto"/>
          <w:sz w:val="24"/>
        </w:rPr>
        <w:t>String</w:t>
      </w:r>
      <w:r w:rsidRPr="00E3358F">
        <w:rPr>
          <w:rStyle w:val="NormalTok"/>
          <w:rFonts w:ascii="微软雅黑" w:eastAsia="微软雅黑" w:hAnsi="微软雅黑"/>
          <w:sz w:val="24"/>
        </w:rPr>
        <w:t xml:space="preserve"> </w:t>
      </w:r>
      <w:proofErr w:type="spellStart"/>
      <w:r w:rsidRPr="00E3358F">
        <w:rPr>
          <w:rStyle w:val="NormalTok"/>
          <w:rFonts w:ascii="微软雅黑" w:eastAsia="微软雅黑" w:hAnsi="微软雅黑"/>
          <w:sz w:val="24"/>
        </w:rPr>
        <w:t>courseName</w:t>
      </w:r>
      <w:proofErr w:type="spellEnd"/>
      <w:r w:rsidRPr="00E3358F">
        <w:rPr>
          <w:rStyle w:val="OperatorTok"/>
          <w:rFonts w:ascii="微软雅黑" w:eastAsia="微软雅黑" w:hAnsi="微软雅黑"/>
          <w:color w:val="auto"/>
          <w:sz w:val="24"/>
        </w:rPr>
        <w:t>,</w:t>
      </w:r>
      <w:r w:rsidRPr="00E3358F">
        <w:rPr>
          <w:rStyle w:val="NormalTok"/>
          <w:rFonts w:ascii="微软雅黑" w:eastAsia="微软雅黑" w:hAnsi="微软雅黑"/>
        </w:rPr>
        <w:t xml:space="preserve"> </w:t>
      </w:r>
      <w:r w:rsidRPr="00E3358F">
        <w:rPr>
          <w:rStyle w:val="DataTypeTok"/>
          <w:rFonts w:ascii="微软雅黑" w:eastAsia="微软雅黑" w:hAnsi="微软雅黑"/>
          <w:color w:val="auto"/>
          <w:sz w:val="24"/>
        </w:rPr>
        <w:t>int</w:t>
      </w:r>
      <w:r w:rsidRPr="00E3358F">
        <w:rPr>
          <w:rStyle w:val="NormalTok"/>
          <w:rFonts w:ascii="微软雅黑" w:eastAsia="微软雅黑" w:hAnsi="微软雅黑"/>
          <w:sz w:val="24"/>
        </w:rPr>
        <w:t xml:space="preserve"> remaining</w:t>
      </w:r>
      <w:r w:rsidRPr="00E3358F">
        <w:rPr>
          <w:rStyle w:val="OperatorTok"/>
          <w:rFonts w:ascii="微软雅黑" w:eastAsia="微软雅黑" w:hAnsi="微软雅黑"/>
          <w:color w:val="auto"/>
          <w:sz w:val="24"/>
        </w:rPr>
        <w:t>)</w:t>
      </w:r>
      <w:r w:rsidRPr="00E3358F">
        <w:rPr>
          <w:rStyle w:val="NormalTok"/>
          <w:rFonts w:ascii="微软雅黑" w:eastAsia="微软雅黑" w:hAnsi="微软雅黑"/>
        </w:rPr>
        <w:t xml:space="preserve"> </w:t>
      </w:r>
      <w:r w:rsidRPr="00E3358F">
        <w:rPr>
          <w:rStyle w:val="OperatorTok"/>
          <w:rFonts w:ascii="微软雅黑" w:eastAsia="微软雅黑" w:hAnsi="微软雅黑"/>
          <w:color w:val="auto"/>
          <w:sz w:val="24"/>
        </w:rPr>
        <w:t>{</w:t>
      </w:r>
      <w:r w:rsidRPr="00E3358F">
        <w:rPr>
          <w:rStyle w:val="NormalTok"/>
          <w:rFonts w:ascii="微软雅黑" w:eastAsia="微软雅黑" w:hAnsi="微软雅黑"/>
        </w:rPr>
        <w:t xml:space="preserve"> </w:t>
      </w:r>
      <w:r w:rsidRPr="00E3358F">
        <w:rPr>
          <w:rStyle w:val="KeywordTok"/>
          <w:rFonts w:ascii="微软雅黑" w:eastAsia="微软雅黑" w:hAnsi="微软雅黑"/>
          <w:color w:val="auto"/>
          <w:sz w:val="24"/>
        </w:rPr>
        <w:t>...</w:t>
      </w:r>
      <w:r w:rsidRPr="00E3358F">
        <w:rPr>
          <w:rStyle w:val="NormalTok"/>
          <w:rFonts w:ascii="微软雅黑" w:eastAsia="微软雅黑" w:hAnsi="微软雅黑"/>
        </w:rPr>
        <w:t xml:space="preserve"> </w:t>
      </w:r>
      <w:r w:rsidRPr="00E3358F">
        <w:rPr>
          <w:rStyle w:val="OperatorTok"/>
          <w:rFonts w:ascii="微软雅黑" w:eastAsia="微软雅黑" w:hAnsi="微软雅黑"/>
          <w:color w:val="auto"/>
          <w:sz w:val="24"/>
        </w:rPr>
        <w:t>}</w:t>
      </w:r>
    </w:p>
    <w:p w14:paraId="2EC02A02" w14:textId="77777777" w:rsidR="00064006" w:rsidRPr="00E3358F" w:rsidRDefault="00064006" w:rsidP="00064006">
      <w:pPr>
        <w:pStyle w:val="FirstParagraph"/>
        <w:rPr>
          <w:rFonts w:ascii="微软雅黑" w:eastAsia="微软雅黑" w:hAnsi="微软雅黑"/>
        </w:rPr>
      </w:pPr>
      <w:proofErr w:type="spellStart"/>
      <w:r w:rsidRPr="00E3358F">
        <w:rPr>
          <w:rFonts w:ascii="微软雅黑" w:eastAsia="微软雅黑" w:hAnsi="微软雅黑"/>
        </w:rPr>
        <w:t>字段从</w:t>
      </w:r>
      <w:proofErr w:type="spellEnd"/>
      <w:r w:rsidRPr="00E3358F">
        <w:rPr>
          <w:rFonts w:ascii="微软雅黑" w:eastAsia="微软雅黑" w:hAnsi="微软雅黑"/>
        </w:rPr>
        <w:t xml:space="preserve"> 4 </w:t>
      </w:r>
      <w:proofErr w:type="spellStart"/>
      <w:r w:rsidRPr="00E3358F">
        <w:rPr>
          <w:rFonts w:ascii="微软雅黑" w:eastAsia="微软雅黑" w:hAnsi="微软雅黑"/>
        </w:rPr>
        <w:t>个膨胀到</w:t>
      </w:r>
      <w:proofErr w:type="spellEnd"/>
      <w:r w:rsidRPr="00E3358F">
        <w:rPr>
          <w:rFonts w:ascii="微软雅黑" w:eastAsia="微软雅黑" w:hAnsi="微软雅黑"/>
        </w:rPr>
        <w:t xml:space="preserve"> 11 个时，方法签名要么继续膨胀（11 </w:t>
      </w:r>
      <w:proofErr w:type="spellStart"/>
      <w:r w:rsidRPr="00E3358F">
        <w:rPr>
          <w:rFonts w:ascii="微软雅黑" w:eastAsia="微软雅黑" w:hAnsi="微软雅黑"/>
        </w:rPr>
        <w:t>参数</w:t>
      </w:r>
      <w:proofErr w:type="spellEnd"/>
      <w:r w:rsidRPr="00E3358F">
        <w:rPr>
          <w:rFonts w:ascii="微软雅黑" w:eastAsia="微软雅黑" w:hAnsi="微软雅黑"/>
        </w:rPr>
        <w:t>），</w:t>
      </w:r>
      <w:proofErr w:type="spellStart"/>
      <w:r w:rsidRPr="00E3358F">
        <w:rPr>
          <w:rFonts w:ascii="微软雅黑" w:eastAsia="微软雅黑" w:hAnsi="微软雅黑"/>
        </w:rPr>
        <w:t>要么退化为</w:t>
      </w:r>
      <w:proofErr w:type="spellEnd"/>
      <w:r w:rsidRPr="00E3358F">
        <w:rPr>
          <w:rFonts w:ascii="微软雅黑" w:eastAsia="微软雅黑" w:hAnsi="微软雅黑"/>
        </w:rPr>
        <w:t xml:space="preserve"> </w:t>
      </w:r>
      <w:r w:rsidRPr="00E3358F">
        <w:rPr>
          <w:rStyle w:val="VerbatimChar"/>
          <w:rFonts w:ascii="微软雅黑" w:eastAsia="微软雅黑" w:hAnsi="微软雅黑"/>
        </w:rPr>
        <w:t>publish(</w:t>
      </w:r>
      <w:proofErr w:type="spellStart"/>
      <w:r w:rsidRPr="00E3358F">
        <w:rPr>
          <w:rStyle w:val="VerbatimChar"/>
          <w:rFonts w:ascii="微软雅黑" w:eastAsia="微软雅黑" w:hAnsi="微软雅黑"/>
        </w:rPr>
        <w:t>CourseSelectedEvent</w:t>
      </w:r>
      <w:proofErr w:type="spellEnd"/>
      <w:r w:rsidRPr="00E3358F">
        <w:rPr>
          <w:rStyle w:val="VerbatimChar"/>
          <w:rFonts w:ascii="微软雅黑" w:eastAsia="微软雅黑" w:hAnsi="微软雅黑"/>
        </w:rPr>
        <w:t>)</w:t>
      </w:r>
      <w:r w:rsidRPr="00E3358F">
        <w:rPr>
          <w:rFonts w:ascii="微软雅黑" w:eastAsia="微软雅黑" w:hAnsi="微软雅黑"/>
        </w:rPr>
        <w:t xml:space="preserve"> —— </w:t>
      </w:r>
      <w:proofErr w:type="spellStart"/>
      <w:r w:rsidRPr="00E3358F">
        <w:rPr>
          <w:rFonts w:ascii="微软雅黑" w:eastAsia="微软雅黑" w:hAnsi="微软雅黑"/>
        </w:rPr>
        <w:t>后者意味着调用方负责构造事件，Facade</w:t>
      </w:r>
      <w:proofErr w:type="spellEnd"/>
      <w:r w:rsidRPr="00E3358F">
        <w:rPr>
          <w:rFonts w:ascii="微软雅黑" w:eastAsia="微软雅黑" w:hAnsi="微软雅黑"/>
        </w:rPr>
        <w:t xml:space="preserve"> </w:t>
      </w:r>
      <w:proofErr w:type="spellStart"/>
      <w:r w:rsidRPr="00E3358F">
        <w:rPr>
          <w:rFonts w:ascii="微软雅黑" w:eastAsia="微软雅黑" w:hAnsi="微软雅黑"/>
        </w:rPr>
        <w:t>本身失去意义</w:t>
      </w:r>
      <w:proofErr w:type="spellEnd"/>
      <w:r w:rsidRPr="00E3358F">
        <w:rPr>
          <w:rFonts w:ascii="微软雅黑" w:eastAsia="微软雅黑" w:hAnsi="微软雅黑"/>
        </w:rPr>
        <w:t>。</w:t>
      </w:r>
      <w:r w:rsidRPr="00E3358F">
        <w:rPr>
          <w:rFonts w:ascii="微软雅黑" w:eastAsia="微软雅黑" w:hAnsi="微软雅黑"/>
          <w:b/>
          <w:bCs/>
        </w:rPr>
        <w:t>“</w:t>
      </w:r>
      <w:proofErr w:type="spellStart"/>
      <w:r w:rsidRPr="00E3358F">
        <w:rPr>
          <w:rFonts w:ascii="微软雅黑" w:eastAsia="微软雅黑" w:hAnsi="微软雅黑"/>
          <w:b/>
          <w:bCs/>
        </w:rPr>
        <w:t>类型安全”反而成了演化的镣铐</w:t>
      </w:r>
      <w:proofErr w:type="spellEnd"/>
      <w:r w:rsidRPr="00E3358F">
        <w:rPr>
          <w:rFonts w:ascii="微软雅黑" w:eastAsia="微软雅黑" w:hAnsi="微软雅黑"/>
        </w:rPr>
        <w:t>。</w:t>
      </w:r>
      <w:bookmarkStart w:id="156" w:name="X92ab62db95e8cd2bb14433e2bc8cc08c87630db"/>
      <w:bookmarkEnd w:id="155"/>
    </w:p>
    <w:p w14:paraId="1D18698B" w14:textId="77777777" w:rsidR="00064006" w:rsidRPr="00E3358F" w:rsidRDefault="00064006" w:rsidP="00E3358F">
      <w:pPr>
        <w:pStyle w:val="4"/>
        <w:rPr>
          <w:i/>
          <w:iCs/>
        </w:rPr>
      </w:pPr>
      <w:r w:rsidRPr="00E3358F">
        <w:t>热点 3：</w:t>
      </w:r>
      <w:proofErr w:type="spellStart"/>
      <w:r w:rsidRPr="00E3358F">
        <w:rPr>
          <w:rStyle w:val="VerbatimChar"/>
          <w:rFonts w:ascii="微软雅黑" w:eastAsia="微软雅黑" w:hAnsi="微软雅黑"/>
          <w:sz w:val="24"/>
        </w:rPr>
        <w:t>CourseServiceImpl.selectCourse</w:t>
      </w:r>
      <w:proofErr w:type="spellEnd"/>
      <w:r w:rsidRPr="00E3358F">
        <w:rPr>
          <w:rStyle w:val="VerbatimChar"/>
          <w:rFonts w:ascii="微软雅黑" w:eastAsia="微软雅黑" w:hAnsi="微软雅黑"/>
          <w:sz w:val="24"/>
        </w:rPr>
        <w:t>()</w:t>
      </w:r>
      <w:r w:rsidRPr="00E3358F">
        <w:t xml:space="preserve"> 多关注点纠缠</w:t>
      </w:r>
    </w:p>
    <w:p w14:paraId="4C95B2AA" w14:textId="77777777" w:rsidR="00064006" w:rsidRPr="00E3358F" w:rsidRDefault="00064006" w:rsidP="00064006">
      <w:pPr>
        <w:pStyle w:val="a7"/>
        <w:jc w:val="center"/>
        <w:rPr>
          <w:rFonts w:ascii="微软雅黑" w:hAnsi="微软雅黑"/>
          <w:color w:val="auto"/>
          <w:lang w:eastAsia="zh-CN"/>
        </w:rPr>
      </w:pPr>
      <w:r w:rsidRPr="00E3358F">
        <w:rPr>
          <w:rFonts w:ascii="微软雅黑" w:hAnsi="微软雅黑"/>
          <w:color w:val="auto"/>
        </w:rPr>
        <w:t xml:space="preserve">表4- </w:t>
      </w:r>
      <w:r w:rsidRPr="00E3358F">
        <w:rPr>
          <w:rFonts w:ascii="微软雅黑" w:hAnsi="微软雅黑"/>
          <w:color w:val="auto"/>
        </w:rPr>
        <w:fldChar w:fldCharType="begin"/>
      </w:r>
      <w:r w:rsidRPr="00E3358F">
        <w:rPr>
          <w:rFonts w:ascii="微软雅黑" w:hAnsi="微软雅黑"/>
          <w:color w:val="auto"/>
        </w:rPr>
        <w:instrText xml:space="preserve"> SEQ 表4- \* ARABIC </w:instrText>
      </w:r>
      <w:r w:rsidRPr="00E3358F">
        <w:rPr>
          <w:rFonts w:ascii="微软雅黑" w:hAnsi="微软雅黑"/>
          <w:color w:val="auto"/>
        </w:rPr>
        <w:fldChar w:fldCharType="separate"/>
      </w:r>
      <w:r w:rsidRPr="00E3358F">
        <w:rPr>
          <w:rFonts w:ascii="微软雅黑" w:hAnsi="微软雅黑"/>
          <w:color w:val="auto"/>
        </w:rPr>
        <w:t>13</w:t>
      </w:r>
      <w:r w:rsidRPr="00E3358F">
        <w:rPr>
          <w:rFonts w:ascii="微软雅黑" w:hAnsi="微软雅黑"/>
          <w:color w:val="auto"/>
        </w:rPr>
        <w:fldChar w:fldCharType="end"/>
      </w:r>
      <w:r w:rsidRPr="00E3358F">
        <w:rPr>
          <w:rFonts w:ascii="微软雅黑" w:hAnsi="微软雅黑" w:hint="eastAsia"/>
          <w:color w:val="auto"/>
          <w:lang w:eastAsia="zh-CN"/>
        </w:rPr>
        <w:t>selectCourse() 方法关注点与代码行数分布表</w:t>
      </w:r>
    </w:p>
    <w:tbl>
      <w:tblPr>
        <w:tblStyle w:val="Table"/>
        <w:tblW w:w="8857" w:type="dxa"/>
        <w:jc w:val="center"/>
        <w:tblInd w:w="0" w:type="dxa"/>
        <w:tblBorders>
          <w:top w:val="single" w:sz="6" w:space="0" w:color="E2E8F0"/>
          <w:left w:val="single" w:sz="6" w:space="0" w:color="E2E8F0"/>
          <w:bottom w:val="single" w:sz="6" w:space="0" w:color="E2E8F0"/>
          <w:right w:val="single" w:sz="6" w:space="0" w:color="E2E8F0"/>
          <w:insideH w:val="single" w:sz="6" w:space="0" w:color="E2E8F0"/>
          <w:insideV w:val="single" w:sz="6" w:space="0" w:color="E2E8F0"/>
        </w:tblBorders>
        <w:tblLook w:val="04A0" w:firstRow="1" w:lastRow="0" w:firstColumn="1" w:lastColumn="0" w:noHBand="0" w:noVBand="1"/>
      </w:tblPr>
      <w:tblGrid>
        <w:gridCol w:w="1760"/>
        <w:gridCol w:w="935"/>
        <w:gridCol w:w="848"/>
        <w:gridCol w:w="5314"/>
      </w:tblGrid>
      <w:tr w:rsidR="00E3358F" w:rsidRPr="00E3358F" w14:paraId="778DD07C" w14:textId="77777777" w:rsidTr="009172DC">
        <w:trPr>
          <w:cnfStyle w:val="100000000000" w:firstRow="1" w:lastRow="0" w:firstColumn="0" w:lastColumn="0" w:oddVBand="0" w:evenVBand="0" w:oddHBand="0" w:evenHBand="0" w:firstRowFirstColumn="0" w:firstRowLastColumn="0" w:lastRowFirstColumn="0" w:lastRowLastColumn="0"/>
          <w:tblHeader/>
          <w:jc w:val="center"/>
        </w:trPr>
        <w:tc>
          <w:tcPr>
            <w:tcW w:w="1760" w:type="dxa"/>
            <w:tcBorders>
              <w:top w:val="single" w:sz="4" w:space="0" w:color="auto"/>
              <w:left w:val="single" w:sz="4" w:space="0" w:color="auto"/>
              <w:bottom w:val="single" w:sz="4" w:space="0" w:color="auto"/>
              <w:right w:val="single" w:sz="4" w:space="0" w:color="auto"/>
            </w:tcBorders>
            <w:shd w:val="clear" w:color="auto" w:fill="EEF4FF"/>
            <w:vAlign w:val="center"/>
          </w:tcPr>
          <w:p w14:paraId="25F4144D" w14:textId="77777777" w:rsidR="00064006" w:rsidRPr="00E3358F" w:rsidRDefault="00064006" w:rsidP="009172DC">
            <w:pPr>
              <w:pStyle w:val="Compact"/>
              <w:keepNext/>
              <w:snapToGrid w:val="0"/>
              <w:jc w:val="center"/>
              <w:rPr>
                <w:rFonts w:ascii="微软雅黑" w:eastAsia="微软雅黑" w:hAnsi="微软雅黑"/>
                <w:b/>
                <w:sz w:val="22"/>
              </w:rPr>
            </w:pPr>
            <w:proofErr w:type="spellStart"/>
            <w:r w:rsidRPr="00E3358F">
              <w:rPr>
                <w:rFonts w:ascii="微软雅黑" w:eastAsia="微软雅黑" w:hAnsi="微软雅黑"/>
                <w:b/>
                <w:sz w:val="22"/>
              </w:rPr>
              <w:t>关注点</w:t>
            </w:r>
            <w:proofErr w:type="spellEnd"/>
          </w:p>
        </w:tc>
        <w:tc>
          <w:tcPr>
            <w:tcW w:w="935" w:type="dxa"/>
            <w:tcBorders>
              <w:top w:val="single" w:sz="4" w:space="0" w:color="auto"/>
              <w:left w:val="single" w:sz="4" w:space="0" w:color="auto"/>
              <w:bottom w:val="single" w:sz="4" w:space="0" w:color="auto"/>
              <w:right w:val="single" w:sz="4" w:space="0" w:color="auto"/>
            </w:tcBorders>
            <w:shd w:val="clear" w:color="auto" w:fill="EEF4FF"/>
            <w:vAlign w:val="center"/>
          </w:tcPr>
          <w:p w14:paraId="1FBBA112" w14:textId="77777777" w:rsidR="00064006" w:rsidRPr="00E3358F" w:rsidRDefault="00064006" w:rsidP="009172DC">
            <w:pPr>
              <w:pStyle w:val="Compact"/>
              <w:keepNext/>
              <w:snapToGrid w:val="0"/>
              <w:jc w:val="center"/>
              <w:rPr>
                <w:rFonts w:ascii="微软雅黑" w:eastAsia="微软雅黑" w:hAnsi="微软雅黑"/>
                <w:b/>
                <w:sz w:val="22"/>
              </w:rPr>
            </w:pPr>
            <w:proofErr w:type="spellStart"/>
            <w:r w:rsidRPr="00E3358F">
              <w:rPr>
                <w:rFonts w:ascii="微软雅黑" w:eastAsia="微软雅黑" w:hAnsi="微软雅黑"/>
                <w:b/>
                <w:sz w:val="22"/>
              </w:rPr>
              <w:t>行数</w:t>
            </w:r>
            <w:proofErr w:type="spellEnd"/>
          </w:p>
        </w:tc>
        <w:tc>
          <w:tcPr>
            <w:tcW w:w="848" w:type="dxa"/>
            <w:tcBorders>
              <w:top w:val="single" w:sz="4" w:space="0" w:color="auto"/>
              <w:left w:val="single" w:sz="4" w:space="0" w:color="auto"/>
              <w:bottom w:val="single" w:sz="4" w:space="0" w:color="auto"/>
              <w:right w:val="single" w:sz="4" w:space="0" w:color="auto"/>
            </w:tcBorders>
            <w:shd w:val="clear" w:color="auto" w:fill="EEF4FF"/>
            <w:vAlign w:val="center"/>
          </w:tcPr>
          <w:p w14:paraId="7C1EF3DF" w14:textId="77777777" w:rsidR="00064006" w:rsidRPr="00E3358F" w:rsidRDefault="00064006" w:rsidP="009172DC">
            <w:pPr>
              <w:pStyle w:val="Compact"/>
              <w:keepNext/>
              <w:snapToGrid w:val="0"/>
              <w:jc w:val="center"/>
              <w:rPr>
                <w:rFonts w:ascii="微软雅黑" w:eastAsia="微软雅黑" w:hAnsi="微软雅黑"/>
                <w:b/>
                <w:sz w:val="22"/>
              </w:rPr>
            </w:pPr>
            <w:proofErr w:type="spellStart"/>
            <w:r w:rsidRPr="00E3358F">
              <w:rPr>
                <w:rFonts w:ascii="微软雅黑" w:eastAsia="微软雅黑" w:hAnsi="微软雅黑"/>
                <w:b/>
                <w:sz w:val="22"/>
              </w:rPr>
              <w:t>占比</w:t>
            </w:r>
            <w:proofErr w:type="spellEnd"/>
          </w:p>
        </w:tc>
        <w:tc>
          <w:tcPr>
            <w:tcW w:w="5314" w:type="dxa"/>
            <w:tcBorders>
              <w:top w:val="single" w:sz="4" w:space="0" w:color="auto"/>
              <w:left w:val="single" w:sz="4" w:space="0" w:color="auto"/>
              <w:bottom w:val="single" w:sz="4" w:space="0" w:color="auto"/>
              <w:right w:val="single" w:sz="4" w:space="0" w:color="auto"/>
            </w:tcBorders>
            <w:shd w:val="clear" w:color="auto" w:fill="EEF4FF"/>
            <w:vAlign w:val="center"/>
          </w:tcPr>
          <w:p w14:paraId="4A7EA507" w14:textId="77777777" w:rsidR="00064006" w:rsidRPr="00E3358F" w:rsidRDefault="00064006" w:rsidP="009172DC">
            <w:pPr>
              <w:pStyle w:val="Compact"/>
              <w:keepNext/>
              <w:snapToGrid w:val="0"/>
              <w:jc w:val="center"/>
              <w:rPr>
                <w:rFonts w:ascii="微软雅黑" w:eastAsia="微软雅黑" w:hAnsi="微软雅黑"/>
                <w:b/>
                <w:sz w:val="22"/>
              </w:rPr>
            </w:pPr>
            <w:proofErr w:type="spellStart"/>
            <w:r w:rsidRPr="00E3358F">
              <w:rPr>
                <w:rFonts w:ascii="微软雅黑" w:eastAsia="微软雅黑" w:hAnsi="微软雅黑"/>
                <w:b/>
                <w:sz w:val="22"/>
              </w:rPr>
              <w:t>访问的字段</w:t>
            </w:r>
            <w:proofErr w:type="spellEnd"/>
          </w:p>
        </w:tc>
      </w:tr>
      <w:tr w:rsidR="00E3358F" w:rsidRPr="00E3358F" w14:paraId="7E4CE7BE" w14:textId="77777777" w:rsidTr="009172DC">
        <w:trPr>
          <w:jc w:val="center"/>
        </w:trPr>
        <w:tc>
          <w:tcPr>
            <w:tcW w:w="1760" w:type="dxa"/>
            <w:tcBorders>
              <w:top w:val="single" w:sz="4" w:space="0" w:color="auto"/>
              <w:left w:val="single" w:sz="4" w:space="0" w:color="auto"/>
              <w:bottom w:val="single" w:sz="4" w:space="0" w:color="auto"/>
              <w:right w:val="single" w:sz="4" w:space="0" w:color="auto"/>
            </w:tcBorders>
            <w:vAlign w:val="center"/>
          </w:tcPr>
          <w:p w14:paraId="1684282D" w14:textId="77777777" w:rsidR="00064006" w:rsidRPr="00E3358F" w:rsidRDefault="00064006" w:rsidP="009172DC">
            <w:pPr>
              <w:pStyle w:val="Compact"/>
              <w:keepNext/>
              <w:snapToGrid w:val="0"/>
              <w:rPr>
                <w:rFonts w:ascii="微软雅黑" w:eastAsia="微软雅黑" w:hAnsi="微软雅黑"/>
                <w:sz w:val="22"/>
              </w:rPr>
            </w:pPr>
            <w:proofErr w:type="spellStart"/>
            <w:r w:rsidRPr="00E3358F">
              <w:rPr>
                <w:rFonts w:ascii="微软雅黑" w:eastAsia="微软雅黑" w:hAnsi="微软雅黑"/>
                <w:sz w:val="22"/>
              </w:rPr>
              <w:t>业务规则</w:t>
            </w:r>
            <w:proofErr w:type="spellEnd"/>
          </w:p>
        </w:tc>
        <w:tc>
          <w:tcPr>
            <w:tcW w:w="935" w:type="dxa"/>
            <w:tcBorders>
              <w:top w:val="single" w:sz="4" w:space="0" w:color="auto"/>
              <w:left w:val="single" w:sz="4" w:space="0" w:color="auto"/>
              <w:bottom w:val="single" w:sz="4" w:space="0" w:color="auto"/>
              <w:right w:val="single" w:sz="4" w:space="0" w:color="auto"/>
            </w:tcBorders>
            <w:vAlign w:val="center"/>
          </w:tcPr>
          <w:p w14:paraId="6705F507" w14:textId="77777777" w:rsidR="00064006" w:rsidRPr="00E3358F" w:rsidRDefault="00064006" w:rsidP="009172DC">
            <w:pPr>
              <w:pStyle w:val="Compact"/>
              <w:keepNext/>
              <w:snapToGrid w:val="0"/>
              <w:rPr>
                <w:rFonts w:ascii="微软雅黑" w:eastAsia="微软雅黑" w:hAnsi="微软雅黑"/>
                <w:sz w:val="22"/>
              </w:rPr>
            </w:pPr>
            <w:r w:rsidRPr="00E3358F">
              <w:rPr>
                <w:rFonts w:ascii="微软雅黑" w:eastAsia="微软雅黑" w:hAnsi="微软雅黑"/>
                <w:sz w:val="22"/>
              </w:rPr>
              <w:t>47 行</w:t>
            </w:r>
          </w:p>
        </w:tc>
        <w:tc>
          <w:tcPr>
            <w:tcW w:w="848" w:type="dxa"/>
            <w:tcBorders>
              <w:top w:val="single" w:sz="4" w:space="0" w:color="auto"/>
              <w:left w:val="single" w:sz="4" w:space="0" w:color="auto"/>
              <w:bottom w:val="single" w:sz="4" w:space="0" w:color="auto"/>
              <w:right w:val="single" w:sz="4" w:space="0" w:color="auto"/>
            </w:tcBorders>
            <w:vAlign w:val="center"/>
          </w:tcPr>
          <w:p w14:paraId="6A95ED99" w14:textId="77777777" w:rsidR="00064006" w:rsidRPr="00E3358F" w:rsidRDefault="00064006" w:rsidP="009172DC">
            <w:pPr>
              <w:pStyle w:val="Compact"/>
              <w:keepNext/>
              <w:snapToGrid w:val="0"/>
              <w:jc w:val="center"/>
              <w:rPr>
                <w:rFonts w:ascii="微软雅黑" w:eastAsia="微软雅黑" w:hAnsi="微软雅黑"/>
                <w:sz w:val="22"/>
              </w:rPr>
            </w:pPr>
            <w:r w:rsidRPr="00E3358F">
              <w:rPr>
                <w:rFonts w:ascii="微软雅黑" w:eastAsia="微软雅黑" w:hAnsi="微软雅黑"/>
                <w:sz w:val="22"/>
              </w:rPr>
              <w:t>67%</w:t>
            </w:r>
          </w:p>
        </w:tc>
        <w:tc>
          <w:tcPr>
            <w:tcW w:w="5314" w:type="dxa"/>
            <w:tcBorders>
              <w:top w:val="single" w:sz="4" w:space="0" w:color="auto"/>
              <w:left w:val="single" w:sz="4" w:space="0" w:color="auto"/>
              <w:bottom w:val="single" w:sz="4" w:space="0" w:color="auto"/>
              <w:right w:val="single" w:sz="4" w:space="0" w:color="auto"/>
            </w:tcBorders>
            <w:vAlign w:val="center"/>
          </w:tcPr>
          <w:p w14:paraId="14C9018B" w14:textId="77777777" w:rsidR="00064006" w:rsidRPr="00E3358F" w:rsidRDefault="00064006" w:rsidP="009172DC">
            <w:pPr>
              <w:pStyle w:val="Compact"/>
              <w:keepNext/>
              <w:snapToGrid w:val="0"/>
              <w:rPr>
                <w:rFonts w:ascii="微软雅黑" w:eastAsia="微软雅黑" w:hAnsi="微软雅黑"/>
                <w:sz w:val="22"/>
              </w:rPr>
            </w:pPr>
            <w:proofErr w:type="spellStart"/>
            <w:r w:rsidRPr="00E3358F">
              <w:rPr>
                <w:rStyle w:val="VerbatimChar"/>
                <w:rFonts w:ascii="微软雅黑" w:eastAsia="微软雅黑" w:hAnsi="微软雅黑"/>
              </w:rPr>
              <w:t>courseMapper</w:t>
            </w:r>
            <w:proofErr w:type="spellEnd"/>
            <w:r w:rsidRPr="00E3358F">
              <w:rPr>
                <w:rStyle w:val="VerbatimChar"/>
                <w:rFonts w:ascii="微软雅黑" w:eastAsia="微软雅黑" w:hAnsi="微软雅黑"/>
              </w:rPr>
              <w:t xml:space="preserve">, </w:t>
            </w:r>
            <w:proofErr w:type="spellStart"/>
            <w:r w:rsidRPr="00E3358F">
              <w:rPr>
                <w:rStyle w:val="VerbatimChar"/>
                <w:rFonts w:ascii="微软雅黑" w:eastAsia="微软雅黑" w:hAnsi="微软雅黑"/>
              </w:rPr>
              <w:t>studentCourseMapper</w:t>
            </w:r>
            <w:proofErr w:type="spellEnd"/>
            <w:r w:rsidRPr="00E3358F">
              <w:rPr>
                <w:rStyle w:val="VerbatimChar"/>
                <w:rFonts w:ascii="微软雅黑" w:eastAsia="微软雅黑" w:hAnsi="微软雅黑"/>
              </w:rPr>
              <w:t xml:space="preserve">, </w:t>
            </w:r>
            <w:proofErr w:type="spellStart"/>
            <w:r w:rsidRPr="00E3358F">
              <w:rPr>
                <w:rStyle w:val="VerbatimChar"/>
                <w:rFonts w:ascii="微软雅黑" w:eastAsia="微软雅黑" w:hAnsi="微软雅黑"/>
              </w:rPr>
              <w:t>scheduleMapper</w:t>
            </w:r>
            <w:proofErr w:type="spellEnd"/>
          </w:p>
        </w:tc>
      </w:tr>
      <w:tr w:rsidR="00E3358F" w:rsidRPr="00E3358F" w14:paraId="1704C745" w14:textId="77777777" w:rsidTr="009172DC">
        <w:trPr>
          <w:jc w:val="center"/>
        </w:trPr>
        <w:tc>
          <w:tcPr>
            <w:tcW w:w="1760" w:type="dxa"/>
            <w:tcBorders>
              <w:top w:val="single" w:sz="4" w:space="0" w:color="auto"/>
              <w:left w:val="single" w:sz="4" w:space="0" w:color="auto"/>
              <w:bottom w:val="single" w:sz="4" w:space="0" w:color="auto"/>
              <w:right w:val="single" w:sz="4" w:space="0" w:color="auto"/>
            </w:tcBorders>
            <w:shd w:val="clear" w:color="auto" w:fill="F8FAFC"/>
            <w:vAlign w:val="center"/>
          </w:tcPr>
          <w:p w14:paraId="67635157" w14:textId="77777777" w:rsidR="00064006" w:rsidRPr="00E3358F" w:rsidRDefault="00064006" w:rsidP="009172DC">
            <w:pPr>
              <w:pStyle w:val="Compact"/>
              <w:keepNext/>
              <w:snapToGrid w:val="0"/>
              <w:rPr>
                <w:rFonts w:ascii="微软雅黑" w:eastAsia="微软雅黑" w:hAnsi="微软雅黑"/>
                <w:sz w:val="22"/>
              </w:rPr>
            </w:pPr>
            <w:proofErr w:type="spellStart"/>
            <w:r w:rsidRPr="00E3358F">
              <w:rPr>
                <w:rFonts w:ascii="微软雅黑" w:eastAsia="微软雅黑" w:hAnsi="微软雅黑"/>
                <w:sz w:val="22"/>
              </w:rPr>
              <w:t>基础设施操作</w:t>
            </w:r>
            <w:proofErr w:type="spellEnd"/>
          </w:p>
        </w:tc>
        <w:tc>
          <w:tcPr>
            <w:tcW w:w="935" w:type="dxa"/>
            <w:tcBorders>
              <w:top w:val="single" w:sz="4" w:space="0" w:color="auto"/>
              <w:left w:val="single" w:sz="4" w:space="0" w:color="auto"/>
              <w:bottom w:val="single" w:sz="4" w:space="0" w:color="auto"/>
              <w:right w:val="single" w:sz="4" w:space="0" w:color="auto"/>
            </w:tcBorders>
            <w:shd w:val="clear" w:color="auto" w:fill="F8FAFC"/>
            <w:vAlign w:val="center"/>
          </w:tcPr>
          <w:p w14:paraId="68347768" w14:textId="77777777" w:rsidR="00064006" w:rsidRPr="00E3358F" w:rsidRDefault="00064006" w:rsidP="009172DC">
            <w:pPr>
              <w:pStyle w:val="Compact"/>
              <w:keepNext/>
              <w:snapToGrid w:val="0"/>
              <w:rPr>
                <w:rFonts w:ascii="微软雅黑" w:eastAsia="微软雅黑" w:hAnsi="微软雅黑"/>
                <w:sz w:val="22"/>
              </w:rPr>
            </w:pPr>
            <w:r w:rsidRPr="00E3358F">
              <w:rPr>
                <w:rFonts w:ascii="微软雅黑" w:eastAsia="微软雅黑" w:hAnsi="微软雅黑"/>
                <w:sz w:val="22"/>
              </w:rPr>
              <w:t>18 行</w:t>
            </w:r>
          </w:p>
        </w:tc>
        <w:tc>
          <w:tcPr>
            <w:tcW w:w="848" w:type="dxa"/>
            <w:tcBorders>
              <w:top w:val="single" w:sz="4" w:space="0" w:color="auto"/>
              <w:left w:val="single" w:sz="4" w:space="0" w:color="auto"/>
              <w:bottom w:val="single" w:sz="4" w:space="0" w:color="auto"/>
              <w:right w:val="single" w:sz="4" w:space="0" w:color="auto"/>
            </w:tcBorders>
            <w:shd w:val="clear" w:color="auto" w:fill="F8FAFC"/>
            <w:vAlign w:val="center"/>
          </w:tcPr>
          <w:p w14:paraId="3FD5B3D6" w14:textId="77777777" w:rsidR="00064006" w:rsidRPr="00E3358F" w:rsidRDefault="00064006" w:rsidP="009172DC">
            <w:pPr>
              <w:pStyle w:val="Compact"/>
              <w:keepNext/>
              <w:snapToGrid w:val="0"/>
              <w:jc w:val="center"/>
              <w:rPr>
                <w:rFonts w:ascii="微软雅黑" w:eastAsia="微软雅黑" w:hAnsi="微软雅黑"/>
                <w:sz w:val="22"/>
              </w:rPr>
            </w:pPr>
            <w:r w:rsidRPr="00E3358F">
              <w:rPr>
                <w:rFonts w:ascii="微软雅黑" w:eastAsia="微软雅黑" w:hAnsi="微软雅黑"/>
                <w:sz w:val="22"/>
              </w:rPr>
              <w:t>26%</w:t>
            </w:r>
          </w:p>
        </w:tc>
        <w:tc>
          <w:tcPr>
            <w:tcW w:w="5314" w:type="dxa"/>
            <w:tcBorders>
              <w:top w:val="single" w:sz="4" w:space="0" w:color="auto"/>
              <w:left w:val="single" w:sz="4" w:space="0" w:color="auto"/>
              <w:bottom w:val="single" w:sz="4" w:space="0" w:color="auto"/>
              <w:right w:val="single" w:sz="4" w:space="0" w:color="auto"/>
            </w:tcBorders>
            <w:shd w:val="clear" w:color="auto" w:fill="F8FAFC"/>
            <w:vAlign w:val="center"/>
          </w:tcPr>
          <w:p w14:paraId="0460F788" w14:textId="77777777" w:rsidR="00064006" w:rsidRPr="00E3358F" w:rsidRDefault="00064006" w:rsidP="009172DC">
            <w:pPr>
              <w:pStyle w:val="Compact"/>
              <w:keepNext/>
              <w:snapToGrid w:val="0"/>
              <w:rPr>
                <w:rFonts w:ascii="微软雅黑" w:eastAsia="微软雅黑" w:hAnsi="微软雅黑"/>
                <w:sz w:val="22"/>
              </w:rPr>
            </w:pPr>
            <w:proofErr w:type="spellStart"/>
            <w:r w:rsidRPr="00E3358F">
              <w:rPr>
                <w:rStyle w:val="VerbatimChar"/>
                <w:rFonts w:ascii="微软雅黑" w:eastAsia="微软雅黑" w:hAnsi="微软雅黑"/>
              </w:rPr>
              <w:t>redisTemplate</w:t>
            </w:r>
            <w:proofErr w:type="spellEnd"/>
          </w:p>
        </w:tc>
      </w:tr>
      <w:tr w:rsidR="00E3358F" w:rsidRPr="00E3358F" w14:paraId="5D2932EF" w14:textId="77777777" w:rsidTr="009172DC">
        <w:trPr>
          <w:jc w:val="center"/>
        </w:trPr>
        <w:tc>
          <w:tcPr>
            <w:tcW w:w="1760" w:type="dxa"/>
            <w:tcBorders>
              <w:top w:val="single" w:sz="4" w:space="0" w:color="auto"/>
              <w:left w:val="single" w:sz="4" w:space="0" w:color="auto"/>
              <w:bottom w:val="single" w:sz="4" w:space="0" w:color="auto"/>
              <w:right w:val="single" w:sz="4" w:space="0" w:color="auto"/>
            </w:tcBorders>
            <w:vAlign w:val="center"/>
          </w:tcPr>
          <w:p w14:paraId="2D5D51A6" w14:textId="77777777" w:rsidR="00064006" w:rsidRPr="00E3358F" w:rsidRDefault="00064006" w:rsidP="009172DC">
            <w:pPr>
              <w:pStyle w:val="Compact"/>
              <w:keepNext/>
              <w:snapToGrid w:val="0"/>
              <w:rPr>
                <w:rFonts w:ascii="微软雅黑" w:eastAsia="微软雅黑" w:hAnsi="微软雅黑"/>
                <w:sz w:val="22"/>
              </w:rPr>
            </w:pPr>
            <w:proofErr w:type="spellStart"/>
            <w:r w:rsidRPr="00E3358F">
              <w:rPr>
                <w:rFonts w:ascii="微软雅黑" w:eastAsia="微软雅黑" w:hAnsi="微软雅黑"/>
                <w:sz w:val="22"/>
              </w:rPr>
              <w:t>补偿逻辑</w:t>
            </w:r>
            <w:proofErr w:type="spellEnd"/>
          </w:p>
        </w:tc>
        <w:tc>
          <w:tcPr>
            <w:tcW w:w="935" w:type="dxa"/>
            <w:tcBorders>
              <w:top w:val="single" w:sz="4" w:space="0" w:color="auto"/>
              <w:left w:val="single" w:sz="4" w:space="0" w:color="auto"/>
              <w:bottom w:val="single" w:sz="4" w:space="0" w:color="auto"/>
              <w:right w:val="single" w:sz="4" w:space="0" w:color="auto"/>
            </w:tcBorders>
            <w:vAlign w:val="center"/>
          </w:tcPr>
          <w:p w14:paraId="70120DE4" w14:textId="77777777" w:rsidR="00064006" w:rsidRPr="00E3358F" w:rsidRDefault="00064006" w:rsidP="009172DC">
            <w:pPr>
              <w:pStyle w:val="Compact"/>
              <w:keepNext/>
              <w:snapToGrid w:val="0"/>
              <w:rPr>
                <w:rFonts w:ascii="微软雅黑" w:eastAsia="微软雅黑" w:hAnsi="微软雅黑"/>
                <w:sz w:val="22"/>
              </w:rPr>
            </w:pPr>
            <w:r w:rsidRPr="00E3358F">
              <w:rPr>
                <w:rFonts w:ascii="微软雅黑" w:eastAsia="微软雅黑" w:hAnsi="微软雅黑"/>
                <w:sz w:val="22"/>
              </w:rPr>
              <w:t>5 行</w:t>
            </w:r>
          </w:p>
        </w:tc>
        <w:tc>
          <w:tcPr>
            <w:tcW w:w="848" w:type="dxa"/>
            <w:tcBorders>
              <w:top w:val="single" w:sz="4" w:space="0" w:color="auto"/>
              <w:left w:val="single" w:sz="4" w:space="0" w:color="auto"/>
              <w:bottom w:val="single" w:sz="4" w:space="0" w:color="auto"/>
              <w:right w:val="single" w:sz="4" w:space="0" w:color="auto"/>
            </w:tcBorders>
            <w:vAlign w:val="center"/>
          </w:tcPr>
          <w:p w14:paraId="7FABD3B1" w14:textId="77777777" w:rsidR="00064006" w:rsidRPr="00E3358F" w:rsidRDefault="00064006" w:rsidP="009172DC">
            <w:pPr>
              <w:pStyle w:val="Compact"/>
              <w:keepNext/>
              <w:snapToGrid w:val="0"/>
              <w:jc w:val="center"/>
              <w:rPr>
                <w:rFonts w:ascii="微软雅黑" w:eastAsia="微软雅黑" w:hAnsi="微软雅黑"/>
                <w:sz w:val="22"/>
              </w:rPr>
            </w:pPr>
            <w:r w:rsidRPr="00E3358F">
              <w:rPr>
                <w:rFonts w:ascii="微软雅黑" w:eastAsia="微软雅黑" w:hAnsi="微软雅黑"/>
                <w:sz w:val="22"/>
              </w:rPr>
              <w:t>7%</w:t>
            </w:r>
          </w:p>
        </w:tc>
        <w:tc>
          <w:tcPr>
            <w:tcW w:w="5314" w:type="dxa"/>
            <w:tcBorders>
              <w:top w:val="single" w:sz="4" w:space="0" w:color="auto"/>
              <w:left w:val="single" w:sz="4" w:space="0" w:color="auto"/>
              <w:bottom w:val="single" w:sz="4" w:space="0" w:color="auto"/>
              <w:right w:val="single" w:sz="4" w:space="0" w:color="auto"/>
            </w:tcBorders>
            <w:vAlign w:val="center"/>
          </w:tcPr>
          <w:p w14:paraId="7DE534D8" w14:textId="77777777" w:rsidR="00064006" w:rsidRPr="00E3358F" w:rsidRDefault="00064006" w:rsidP="009172DC">
            <w:pPr>
              <w:pStyle w:val="Compact"/>
              <w:keepNext/>
              <w:snapToGrid w:val="0"/>
              <w:rPr>
                <w:rFonts w:ascii="微软雅黑" w:eastAsia="微软雅黑" w:hAnsi="微软雅黑"/>
                <w:sz w:val="22"/>
              </w:rPr>
            </w:pPr>
            <w:proofErr w:type="spellStart"/>
            <w:r w:rsidRPr="00E3358F">
              <w:rPr>
                <w:rStyle w:val="VerbatimChar"/>
                <w:rFonts w:ascii="微软雅黑" w:eastAsia="微软雅黑" w:hAnsi="微软雅黑"/>
              </w:rPr>
              <w:t>redisTemplate</w:t>
            </w:r>
            <w:proofErr w:type="spellEnd"/>
          </w:p>
        </w:tc>
      </w:tr>
      <w:tr w:rsidR="00E3358F" w:rsidRPr="00E3358F" w14:paraId="092AF342" w14:textId="77777777" w:rsidTr="009172DC">
        <w:trPr>
          <w:jc w:val="center"/>
        </w:trPr>
        <w:tc>
          <w:tcPr>
            <w:tcW w:w="1760" w:type="dxa"/>
            <w:tcBorders>
              <w:top w:val="single" w:sz="4" w:space="0" w:color="auto"/>
              <w:left w:val="single" w:sz="4" w:space="0" w:color="auto"/>
              <w:bottom w:val="single" w:sz="4" w:space="0" w:color="auto"/>
              <w:right w:val="single" w:sz="4" w:space="0" w:color="auto"/>
            </w:tcBorders>
            <w:shd w:val="clear" w:color="auto" w:fill="F8FAFC"/>
            <w:vAlign w:val="center"/>
          </w:tcPr>
          <w:p w14:paraId="1093ED65" w14:textId="77777777" w:rsidR="00064006" w:rsidRPr="00E3358F" w:rsidRDefault="00064006" w:rsidP="009172DC">
            <w:pPr>
              <w:pStyle w:val="Compact"/>
              <w:keepNext/>
              <w:snapToGrid w:val="0"/>
              <w:rPr>
                <w:rFonts w:ascii="微软雅黑" w:eastAsia="微软雅黑" w:hAnsi="微软雅黑"/>
                <w:sz w:val="22"/>
              </w:rPr>
            </w:pPr>
            <w:proofErr w:type="spellStart"/>
            <w:r w:rsidRPr="00E3358F">
              <w:rPr>
                <w:rFonts w:ascii="微软雅黑" w:eastAsia="微软雅黑" w:hAnsi="微软雅黑"/>
                <w:sz w:val="22"/>
              </w:rPr>
              <w:t>事件发布</w:t>
            </w:r>
            <w:proofErr w:type="spellEnd"/>
          </w:p>
        </w:tc>
        <w:tc>
          <w:tcPr>
            <w:tcW w:w="935" w:type="dxa"/>
            <w:tcBorders>
              <w:top w:val="single" w:sz="4" w:space="0" w:color="auto"/>
              <w:left w:val="single" w:sz="4" w:space="0" w:color="auto"/>
              <w:bottom w:val="single" w:sz="4" w:space="0" w:color="auto"/>
              <w:right w:val="single" w:sz="4" w:space="0" w:color="auto"/>
            </w:tcBorders>
            <w:shd w:val="clear" w:color="auto" w:fill="F8FAFC"/>
            <w:vAlign w:val="center"/>
          </w:tcPr>
          <w:p w14:paraId="1606E4C1" w14:textId="77777777" w:rsidR="00064006" w:rsidRPr="00E3358F" w:rsidRDefault="00064006" w:rsidP="009172DC">
            <w:pPr>
              <w:pStyle w:val="Compact"/>
              <w:keepNext/>
              <w:snapToGrid w:val="0"/>
              <w:rPr>
                <w:rFonts w:ascii="微软雅黑" w:eastAsia="微软雅黑" w:hAnsi="微软雅黑"/>
                <w:sz w:val="22"/>
              </w:rPr>
            </w:pPr>
            <w:r w:rsidRPr="00E3358F">
              <w:rPr>
                <w:rFonts w:ascii="微软雅黑" w:eastAsia="微软雅黑" w:hAnsi="微软雅黑"/>
                <w:sz w:val="22"/>
              </w:rPr>
              <w:t>1 行</w:t>
            </w:r>
          </w:p>
        </w:tc>
        <w:tc>
          <w:tcPr>
            <w:tcW w:w="848" w:type="dxa"/>
            <w:tcBorders>
              <w:top w:val="single" w:sz="4" w:space="0" w:color="auto"/>
              <w:left w:val="single" w:sz="4" w:space="0" w:color="auto"/>
              <w:bottom w:val="single" w:sz="4" w:space="0" w:color="auto"/>
              <w:right w:val="single" w:sz="4" w:space="0" w:color="auto"/>
            </w:tcBorders>
            <w:shd w:val="clear" w:color="auto" w:fill="F8FAFC"/>
            <w:vAlign w:val="center"/>
          </w:tcPr>
          <w:p w14:paraId="21828845" w14:textId="77777777" w:rsidR="00064006" w:rsidRPr="00E3358F" w:rsidRDefault="00064006" w:rsidP="009172DC">
            <w:pPr>
              <w:pStyle w:val="Compact"/>
              <w:keepNext/>
              <w:snapToGrid w:val="0"/>
              <w:jc w:val="center"/>
              <w:rPr>
                <w:rFonts w:ascii="微软雅黑" w:eastAsia="微软雅黑" w:hAnsi="微软雅黑"/>
                <w:sz w:val="22"/>
              </w:rPr>
            </w:pPr>
            <w:r w:rsidRPr="00E3358F">
              <w:rPr>
                <w:rFonts w:ascii="微软雅黑" w:eastAsia="微软雅黑" w:hAnsi="微软雅黑"/>
                <w:sz w:val="22"/>
              </w:rPr>
              <w:t>1%</w:t>
            </w:r>
          </w:p>
        </w:tc>
        <w:tc>
          <w:tcPr>
            <w:tcW w:w="5314" w:type="dxa"/>
            <w:tcBorders>
              <w:top w:val="single" w:sz="4" w:space="0" w:color="auto"/>
              <w:left w:val="single" w:sz="4" w:space="0" w:color="auto"/>
              <w:bottom w:val="single" w:sz="4" w:space="0" w:color="auto"/>
              <w:right w:val="single" w:sz="4" w:space="0" w:color="auto"/>
            </w:tcBorders>
            <w:shd w:val="clear" w:color="auto" w:fill="F8FAFC"/>
            <w:vAlign w:val="center"/>
          </w:tcPr>
          <w:p w14:paraId="27B295D6" w14:textId="77777777" w:rsidR="00064006" w:rsidRPr="00E3358F" w:rsidRDefault="00064006" w:rsidP="009172DC">
            <w:pPr>
              <w:pStyle w:val="Compact"/>
              <w:keepNext/>
              <w:snapToGrid w:val="0"/>
              <w:rPr>
                <w:rFonts w:ascii="微软雅黑" w:eastAsia="微软雅黑" w:hAnsi="微软雅黑"/>
                <w:sz w:val="22"/>
              </w:rPr>
            </w:pPr>
            <w:proofErr w:type="spellStart"/>
            <w:r w:rsidRPr="00E3358F">
              <w:rPr>
                <w:rStyle w:val="VerbatimChar"/>
                <w:rFonts w:ascii="微软雅黑" w:eastAsia="微软雅黑" w:hAnsi="微软雅黑"/>
              </w:rPr>
              <w:t>eventPublisher</w:t>
            </w:r>
            <w:proofErr w:type="spellEnd"/>
          </w:p>
        </w:tc>
      </w:tr>
    </w:tbl>
    <w:p w14:paraId="4FC2ED83" w14:textId="77777777" w:rsidR="00064006" w:rsidRPr="00E3358F" w:rsidRDefault="00064006" w:rsidP="00064006">
      <w:pPr>
        <w:pStyle w:val="a8"/>
        <w:rPr>
          <w:rFonts w:ascii="微软雅黑" w:hAnsi="微软雅黑"/>
          <w:lang w:eastAsia="zh-CN"/>
        </w:rPr>
      </w:pPr>
      <w:r w:rsidRPr="00E3358F">
        <w:rPr>
          <w:rFonts w:ascii="微软雅黑" w:hAnsi="微软雅黑"/>
          <w:lang w:eastAsia="zh-CN"/>
        </w:rPr>
        <w:t xml:space="preserve">字段集几乎不相交 → </w:t>
      </w:r>
      <w:r w:rsidRPr="00E3358F">
        <w:rPr>
          <w:rFonts w:ascii="微软雅黑" w:hAnsi="微软雅黑"/>
          <w:b/>
          <w:bCs/>
          <w:lang w:eastAsia="zh-CN"/>
        </w:rPr>
        <w:t>LCOM 极高（低内聚）</w:t>
      </w:r>
      <w:r w:rsidRPr="00E3358F">
        <w:rPr>
          <w:rFonts w:ascii="微软雅黑" w:hAnsi="微软雅黑"/>
          <w:lang w:eastAsia="zh-CN"/>
        </w:rPr>
        <w:t>。IS-1 想改</w:t>
      </w:r>
      <w:proofErr w:type="gramStart"/>
      <w:r w:rsidRPr="00E3358F">
        <w:rPr>
          <w:rFonts w:ascii="微软雅黑" w:hAnsi="微软雅黑"/>
          <w:lang w:eastAsia="zh-CN"/>
        </w:rPr>
        <w:t>”</w:t>
      </w:r>
      <w:proofErr w:type="gramEnd"/>
      <w:r w:rsidRPr="00E3358F">
        <w:rPr>
          <w:rFonts w:ascii="微软雅黑" w:hAnsi="微软雅黑"/>
          <w:lang w:eastAsia="zh-CN"/>
        </w:rPr>
        <w:t>事件发布 + 补偿</w:t>
      </w:r>
      <w:proofErr w:type="gramStart"/>
      <w:r w:rsidRPr="00E3358F">
        <w:rPr>
          <w:rFonts w:ascii="微软雅黑" w:hAnsi="微软雅黑"/>
          <w:lang w:eastAsia="zh-CN"/>
        </w:rPr>
        <w:t>”</w:t>
      </w:r>
      <w:proofErr w:type="gramEnd"/>
      <w:r w:rsidRPr="00E3358F">
        <w:rPr>
          <w:rFonts w:ascii="微软雅黑" w:hAnsi="微软雅黑"/>
          <w:lang w:eastAsia="zh-CN"/>
        </w:rPr>
        <w:t>，IS-3 想改</w:t>
      </w:r>
      <w:proofErr w:type="gramStart"/>
      <w:r w:rsidRPr="00E3358F">
        <w:rPr>
          <w:rFonts w:ascii="微软雅黑" w:hAnsi="微软雅黑"/>
          <w:lang w:eastAsia="zh-CN"/>
        </w:rPr>
        <w:t>”</w:t>
      </w:r>
      <w:proofErr w:type="gramEnd"/>
      <w:r w:rsidRPr="00E3358F">
        <w:rPr>
          <w:rFonts w:ascii="微软雅黑" w:hAnsi="微软雅黑"/>
          <w:lang w:eastAsia="zh-CN"/>
        </w:rPr>
        <w:t>业务规则</w:t>
      </w:r>
      <w:proofErr w:type="gramStart"/>
      <w:r w:rsidRPr="00E3358F">
        <w:rPr>
          <w:rFonts w:ascii="微软雅黑" w:hAnsi="微软雅黑"/>
          <w:lang w:eastAsia="zh-CN"/>
        </w:rPr>
        <w:t>”</w:t>
      </w:r>
      <w:proofErr w:type="gramEnd"/>
      <w:r w:rsidRPr="00E3358F">
        <w:rPr>
          <w:rFonts w:ascii="微软雅黑" w:hAnsi="微软雅黑"/>
          <w:lang w:eastAsia="zh-CN"/>
        </w:rPr>
        <w:t>，两者在同一</w:t>
      </w:r>
      <w:proofErr w:type="gramStart"/>
      <w:r w:rsidRPr="00E3358F">
        <w:rPr>
          <w:rFonts w:ascii="微软雅黑" w:hAnsi="微软雅黑"/>
          <w:lang w:eastAsia="zh-CN"/>
        </w:rPr>
        <w:t>方法内但不在</w:t>
      </w:r>
      <w:proofErr w:type="gramEnd"/>
      <w:r w:rsidRPr="00E3358F">
        <w:rPr>
          <w:rFonts w:ascii="微软雅黑" w:hAnsi="微软雅黑"/>
          <w:lang w:eastAsia="zh-CN"/>
        </w:rPr>
        <w:t>同一段代码——“高频修改 + 多变化轴”是经典脆弱点。</w:t>
      </w:r>
      <w:bookmarkStart w:id="157" w:name="暴露的架构潜在缺陷"/>
      <w:bookmarkEnd w:id="152"/>
      <w:bookmarkEnd w:id="156"/>
    </w:p>
    <w:p w14:paraId="041E9FD2" w14:textId="77777777" w:rsidR="00064006" w:rsidRPr="00E3358F" w:rsidRDefault="00064006" w:rsidP="00E3358F">
      <w:pPr>
        <w:pStyle w:val="31"/>
      </w:pPr>
      <w:bookmarkStart w:id="158" w:name="_Toc232342782"/>
      <w:r w:rsidRPr="00E3358F">
        <w:t>4.3 暴露的架构潜在缺陷</w:t>
      </w:r>
      <w:bookmarkEnd w:id="158"/>
    </w:p>
    <w:p w14:paraId="25E5FDFA" w14:textId="77777777" w:rsidR="00064006" w:rsidRPr="00E3358F" w:rsidRDefault="00064006" w:rsidP="00064006">
      <w:pPr>
        <w:pStyle w:val="a7"/>
        <w:jc w:val="center"/>
        <w:rPr>
          <w:rFonts w:ascii="微软雅黑" w:hAnsi="微软雅黑"/>
          <w:color w:val="auto"/>
          <w:lang w:eastAsia="zh-CN"/>
        </w:rPr>
      </w:pPr>
      <w:r w:rsidRPr="00E3358F">
        <w:rPr>
          <w:rFonts w:ascii="微软雅黑" w:hAnsi="微软雅黑"/>
          <w:color w:val="auto"/>
          <w:lang w:eastAsia="zh-CN"/>
        </w:rPr>
        <w:t xml:space="preserve">表4- </w:t>
      </w:r>
      <w:r w:rsidRPr="00E3358F">
        <w:rPr>
          <w:rFonts w:ascii="微软雅黑" w:hAnsi="微软雅黑"/>
          <w:color w:val="auto"/>
        </w:rPr>
        <w:fldChar w:fldCharType="begin"/>
      </w:r>
      <w:r w:rsidRPr="00E3358F">
        <w:rPr>
          <w:rFonts w:ascii="微软雅黑" w:hAnsi="微软雅黑"/>
          <w:color w:val="auto"/>
          <w:lang w:eastAsia="zh-CN"/>
        </w:rPr>
        <w:instrText xml:space="preserve"> SEQ 表4- \* ARABIC </w:instrText>
      </w:r>
      <w:r w:rsidRPr="00E3358F">
        <w:rPr>
          <w:rFonts w:ascii="微软雅黑" w:hAnsi="微软雅黑"/>
          <w:color w:val="auto"/>
        </w:rPr>
        <w:fldChar w:fldCharType="separate"/>
      </w:r>
      <w:r w:rsidRPr="00E3358F">
        <w:rPr>
          <w:rFonts w:ascii="微软雅黑" w:hAnsi="微软雅黑"/>
          <w:color w:val="auto"/>
          <w:lang w:eastAsia="zh-CN"/>
        </w:rPr>
        <w:t>14</w:t>
      </w:r>
      <w:r w:rsidRPr="00E3358F">
        <w:rPr>
          <w:rFonts w:ascii="微软雅黑" w:hAnsi="微软雅黑"/>
          <w:color w:val="auto"/>
        </w:rPr>
        <w:fldChar w:fldCharType="end"/>
      </w:r>
      <w:r w:rsidRPr="00E3358F">
        <w:rPr>
          <w:rFonts w:ascii="微软雅黑" w:hAnsi="微软雅黑" w:hint="eastAsia"/>
          <w:color w:val="auto"/>
          <w:lang w:eastAsia="zh-CN"/>
        </w:rPr>
        <w:t>架构潜在缺陷与根因汇总表</w:t>
      </w:r>
    </w:p>
    <w:tbl>
      <w:tblPr>
        <w:tblStyle w:val="Table"/>
        <w:tblW w:w="8855" w:type="dxa"/>
        <w:jc w:val="center"/>
        <w:tblInd w:w="0" w:type="dxa"/>
        <w:tblBorders>
          <w:top w:val="single" w:sz="6" w:space="0" w:color="E2E8F0"/>
          <w:left w:val="single" w:sz="6" w:space="0" w:color="E2E8F0"/>
          <w:bottom w:val="single" w:sz="6" w:space="0" w:color="E2E8F0"/>
          <w:right w:val="single" w:sz="6" w:space="0" w:color="E2E8F0"/>
          <w:insideH w:val="single" w:sz="6" w:space="0" w:color="E2E8F0"/>
          <w:insideV w:val="single" w:sz="6" w:space="0" w:color="E2E8F0"/>
        </w:tblBorders>
        <w:tblLook w:val="04A0" w:firstRow="1" w:lastRow="0" w:firstColumn="1" w:lastColumn="0" w:noHBand="0" w:noVBand="1"/>
      </w:tblPr>
      <w:tblGrid>
        <w:gridCol w:w="436"/>
        <w:gridCol w:w="4151"/>
        <w:gridCol w:w="2964"/>
        <w:gridCol w:w="1304"/>
      </w:tblGrid>
      <w:tr w:rsidR="00E3358F" w:rsidRPr="00E3358F" w14:paraId="485376C3" w14:textId="77777777" w:rsidTr="009172DC">
        <w:trPr>
          <w:cnfStyle w:val="100000000000" w:firstRow="1" w:lastRow="0" w:firstColumn="0" w:lastColumn="0" w:oddVBand="0" w:evenVBand="0" w:oddHBand="0" w:evenHBand="0" w:firstRowFirstColumn="0" w:firstRowLastColumn="0" w:lastRowFirstColumn="0" w:lastRowLastColumn="0"/>
          <w:tblHeader/>
          <w:jc w:val="center"/>
        </w:trPr>
        <w:tc>
          <w:tcPr>
            <w:tcW w:w="436" w:type="dxa"/>
            <w:tcBorders>
              <w:top w:val="single" w:sz="4" w:space="0" w:color="auto"/>
              <w:left w:val="single" w:sz="4" w:space="0" w:color="auto"/>
              <w:bottom w:val="single" w:sz="4" w:space="0" w:color="auto"/>
              <w:right w:val="single" w:sz="4" w:space="0" w:color="auto"/>
            </w:tcBorders>
            <w:shd w:val="clear" w:color="auto" w:fill="EEF4FF"/>
            <w:vAlign w:val="center"/>
          </w:tcPr>
          <w:p w14:paraId="034D2CA0" w14:textId="77777777" w:rsidR="00064006" w:rsidRPr="00E3358F" w:rsidRDefault="00064006" w:rsidP="009172DC">
            <w:pPr>
              <w:pStyle w:val="Compact"/>
              <w:snapToGrid w:val="0"/>
              <w:jc w:val="center"/>
              <w:rPr>
                <w:rFonts w:ascii="微软雅黑" w:eastAsia="微软雅黑" w:hAnsi="微软雅黑"/>
                <w:b/>
                <w:sz w:val="22"/>
              </w:rPr>
            </w:pPr>
            <w:r w:rsidRPr="00E3358F">
              <w:rPr>
                <w:rFonts w:ascii="微软雅黑" w:eastAsia="微软雅黑" w:hAnsi="微软雅黑"/>
                <w:b/>
                <w:sz w:val="22"/>
              </w:rPr>
              <w:t>#</w:t>
            </w:r>
          </w:p>
        </w:tc>
        <w:tc>
          <w:tcPr>
            <w:tcW w:w="4151" w:type="dxa"/>
            <w:tcBorders>
              <w:top w:val="single" w:sz="4" w:space="0" w:color="auto"/>
              <w:left w:val="single" w:sz="4" w:space="0" w:color="auto"/>
              <w:bottom w:val="single" w:sz="4" w:space="0" w:color="auto"/>
              <w:right w:val="single" w:sz="4" w:space="0" w:color="auto"/>
            </w:tcBorders>
            <w:shd w:val="clear" w:color="auto" w:fill="EEF4FF"/>
            <w:vAlign w:val="center"/>
          </w:tcPr>
          <w:p w14:paraId="42B5B092" w14:textId="77777777" w:rsidR="00064006" w:rsidRPr="00E3358F" w:rsidRDefault="00064006" w:rsidP="009172DC">
            <w:pPr>
              <w:pStyle w:val="Compact"/>
              <w:snapToGrid w:val="0"/>
              <w:jc w:val="center"/>
              <w:rPr>
                <w:rFonts w:ascii="微软雅黑" w:eastAsia="微软雅黑" w:hAnsi="微软雅黑"/>
                <w:b/>
                <w:sz w:val="22"/>
              </w:rPr>
            </w:pPr>
            <w:proofErr w:type="spellStart"/>
            <w:r w:rsidRPr="00E3358F">
              <w:rPr>
                <w:rFonts w:ascii="微软雅黑" w:eastAsia="微软雅黑" w:hAnsi="微软雅黑"/>
                <w:b/>
                <w:sz w:val="22"/>
              </w:rPr>
              <w:t>缺陷</w:t>
            </w:r>
            <w:proofErr w:type="spellEnd"/>
          </w:p>
        </w:tc>
        <w:tc>
          <w:tcPr>
            <w:tcW w:w="2964" w:type="dxa"/>
            <w:tcBorders>
              <w:top w:val="single" w:sz="4" w:space="0" w:color="auto"/>
              <w:left w:val="single" w:sz="4" w:space="0" w:color="auto"/>
              <w:bottom w:val="single" w:sz="4" w:space="0" w:color="auto"/>
              <w:right w:val="single" w:sz="4" w:space="0" w:color="auto"/>
            </w:tcBorders>
            <w:shd w:val="clear" w:color="auto" w:fill="EEF4FF"/>
            <w:vAlign w:val="center"/>
          </w:tcPr>
          <w:p w14:paraId="4F439E97" w14:textId="77777777" w:rsidR="00064006" w:rsidRPr="00E3358F" w:rsidRDefault="00064006" w:rsidP="009172DC">
            <w:pPr>
              <w:pStyle w:val="Compact"/>
              <w:snapToGrid w:val="0"/>
              <w:jc w:val="center"/>
              <w:rPr>
                <w:rFonts w:ascii="微软雅黑" w:eastAsia="微软雅黑" w:hAnsi="微软雅黑"/>
                <w:b/>
                <w:sz w:val="22"/>
              </w:rPr>
            </w:pPr>
            <w:proofErr w:type="spellStart"/>
            <w:r w:rsidRPr="00E3358F">
              <w:rPr>
                <w:rFonts w:ascii="微软雅黑" w:eastAsia="微软雅黑" w:hAnsi="微软雅黑"/>
                <w:b/>
                <w:sz w:val="22"/>
              </w:rPr>
              <w:t>根因</w:t>
            </w:r>
            <w:proofErr w:type="spellEnd"/>
          </w:p>
        </w:tc>
        <w:tc>
          <w:tcPr>
            <w:tcW w:w="1304" w:type="dxa"/>
            <w:tcBorders>
              <w:top w:val="single" w:sz="4" w:space="0" w:color="auto"/>
              <w:left w:val="single" w:sz="4" w:space="0" w:color="auto"/>
              <w:bottom w:val="single" w:sz="4" w:space="0" w:color="auto"/>
              <w:right w:val="single" w:sz="4" w:space="0" w:color="auto"/>
            </w:tcBorders>
            <w:shd w:val="clear" w:color="auto" w:fill="EEF4FF"/>
            <w:vAlign w:val="center"/>
          </w:tcPr>
          <w:p w14:paraId="7027F79F" w14:textId="77777777" w:rsidR="00064006" w:rsidRPr="00E3358F" w:rsidRDefault="00064006" w:rsidP="009172DC">
            <w:pPr>
              <w:pStyle w:val="Compact"/>
              <w:snapToGrid w:val="0"/>
              <w:jc w:val="center"/>
              <w:rPr>
                <w:rFonts w:ascii="微软雅黑" w:eastAsia="微软雅黑" w:hAnsi="微软雅黑"/>
                <w:b/>
                <w:sz w:val="22"/>
              </w:rPr>
            </w:pPr>
            <w:proofErr w:type="spellStart"/>
            <w:r w:rsidRPr="00E3358F">
              <w:rPr>
                <w:rFonts w:ascii="微软雅黑" w:eastAsia="微软雅黑" w:hAnsi="微软雅黑"/>
                <w:b/>
                <w:sz w:val="22"/>
              </w:rPr>
              <w:t>关联场景</w:t>
            </w:r>
            <w:proofErr w:type="spellEnd"/>
          </w:p>
        </w:tc>
      </w:tr>
      <w:tr w:rsidR="00E3358F" w:rsidRPr="00E3358F" w14:paraId="399048E5" w14:textId="77777777" w:rsidTr="009172DC">
        <w:trPr>
          <w:jc w:val="center"/>
        </w:trPr>
        <w:tc>
          <w:tcPr>
            <w:tcW w:w="436" w:type="dxa"/>
            <w:tcBorders>
              <w:top w:val="single" w:sz="4" w:space="0" w:color="auto"/>
              <w:left w:val="single" w:sz="4" w:space="0" w:color="auto"/>
              <w:bottom w:val="single" w:sz="4" w:space="0" w:color="auto"/>
              <w:right w:val="single" w:sz="4" w:space="0" w:color="auto"/>
            </w:tcBorders>
            <w:vAlign w:val="center"/>
          </w:tcPr>
          <w:p w14:paraId="44FFF52D" w14:textId="77777777" w:rsidR="00064006" w:rsidRPr="00E3358F" w:rsidRDefault="00064006" w:rsidP="009172DC">
            <w:pPr>
              <w:pStyle w:val="Compact"/>
              <w:snapToGrid w:val="0"/>
              <w:jc w:val="center"/>
              <w:rPr>
                <w:rFonts w:ascii="微软雅黑" w:eastAsia="微软雅黑" w:hAnsi="微软雅黑"/>
                <w:sz w:val="22"/>
              </w:rPr>
            </w:pPr>
            <w:r w:rsidRPr="00E3358F">
              <w:rPr>
                <w:rFonts w:ascii="微软雅黑" w:eastAsia="微软雅黑" w:hAnsi="微软雅黑" w:cs="宋体" w:hint="eastAsia"/>
                <w:sz w:val="22"/>
              </w:rPr>
              <w:t>①</w:t>
            </w:r>
          </w:p>
        </w:tc>
        <w:tc>
          <w:tcPr>
            <w:tcW w:w="4151" w:type="dxa"/>
            <w:tcBorders>
              <w:top w:val="single" w:sz="4" w:space="0" w:color="auto"/>
              <w:left w:val="single" w:sz="4" w:space="0" w:color="auto"/>
              <w:bottom w:val="single" w:sz="4" w:space="0" w:color="auto"/>
              <w:right w:val="single" w:sz="4" w:space="0" w:color="auto"/>
            </w:tcBorders>
            <w:vAlign w:val="center"/>
          </w:tcPr>
          <w:p w14:paraId="2A6D8D20" w14:textId="77777777" w:rsidR="00064006" w:rsidRPr="00E3358F" w:rsidRDefault="00064006" w:rsidP="009172DC">
            <w:pPr>
              <w:pStyle w:val="Compact"/>
              <w:snapToGrid w:val="0"/>
              <w:rPr>
                <w:rFonts w:ascii="微软雅黑" w:eastAsia="微软雅黑" w:hAnsi="微软雅黑"/>
                <w:sz w:val="22"/>
              </w:rPr>
            </w:pPr>
            <w:proofErr w:type="spellStart"/>
            <w:r w:rsidRPr="00E3358F">
              <w:rPr>
                <w:rFonts w:ascii="微软雅黑" w:eastAsia="微软雅黑" w:hAnsi="微软雅黑"/>
                <w:b/>
                <w:bCs/>
                <w:sz w:val="22"/>
              </w:rPr>
              <w:t>贫血事件（Anemic</w:t>
            </w:r>
            <w:proofErr w:type="spellEnd"/>
            <w:r w:rsidRPr="00E3358F">
              <w:rPr>
                <w:rFonts w:ascii="微软雅黑" w:eastAsia="微软雅黑" w:hAnsi="微软雅黑"/>
                <w:b/>
                <w:bCs/>
                <w:sz w:val="22"/>
              </w:rPr>
              <w:t xml:space="preserve"> Event）</w:t>
            </w:r>
            <w:r w:rsidRPr="00E3358F">
              <w:rPr>
                <w:rFonts w:ascii="微软雅黑" w:eastAsia="微软雅黑" w:hAnsi="微软雅黑"/>
                <w:sz w:val="22"/>
              </w:rPr>
              <w:t xml:space="preserve"> ：</w:t>
            </w:r>
            <w:proofErr w:type="spellStart"/>
            <w:r w:rsidRPr="00E3358F">
              <w:rPr>
                <w:rFonts w:ascii="微软雅黑" w:eastAsia="微软雅黑" w:hAnsi="微软雅黑"/>
                <w:sz w:val="22"/>
              </w:rPr>
              <w:t>事件仅携最小标识，消费者多样化后被迫各自反查</w:t>
            </w:r>
            <w:proofErr w:type="spellEnd"/>
            <w:r w:rsidRPr="00E3358F">
              <w:rPr>
                <w:rFonts w:ascii="微软雅黑" w:eastAsia="微软雅黑" w:hAnsi="微软雅黑"/>
                <w:sz w:val="22"/>
              </w:rPr>
              <w:t xml:space="preserve"> DB </w:t>
            </w:r>
            <w:proofErr w:type="spellStart"/>
            <w:r w:rsidRPr="00E3358F">
              <w:rPr>
                <w:rFonts w:ascii="微软雅黑" w:eastAsia="微软雅黑" w:hAnsi="微软雅黑"/>
                <w:sz w:val="22"/>
              </w:rPr>
              <w:t>或胁迫</w:t>
            </w:r>
            <w:proofErr w:type="spellEnd"/>
            <w:r w:rsidRPr="00E3358F">
              <w:rPr>
                <w:rFonts w:ascii="微软雅黑" w:eastAsia="微软雅黑" w:hAnsi="微软雅黑"/>
                <w:sz w:val="22"/>
              </w:rPr>
              <w:t xml:space="preserve"> payload </w:t>
            </w:r>
            <w:proofErr w:type="spellStart"/>
            <w:r w:rsidRPr="00E3358F">
              <w:rPr>
                <w:rFonts w:ascii="微软雅黑" w:eastAsia="微软雅黑" w:hAnsi="微软雅黑"/>
                <w:sz w:val="22"/>
              </w:rPr>
              <w:t>膨胀</w:t>
            </w:r>
            <w:proofErr w:type="spellEnd"/>
          </w:p>
        </w:tc>
        <w:tc>
          <w:tcPr>
            <w:tcW w:w="2964" w:type="dxa"/>
            <w:tcBorders>
              <w:top w:val="single" w:sz="4" w:space="0" w:color="auto"/>
              <w:left w:val="single" w:sz="4" w:space="0" w:color="auto"/>
              <w:bottom w:val="single" w:sz="4" w:space="0" w:color="auto"/>
              <w:right w:val="single" w:sz="4" w:space="0" w:color="auto"/>
            </w:tcBorders>
            <w:vAlign w:val="center"/>
          </w:tcPr>
          <w:p w14:paraId="47CBCCEE" w14:textId="77777777" w:rsidR="00064006" w:rsidRPr="00E3358F" w:rsidRDefault="00064006" w:rsidP="009172DC">
            <w:pPr>
              <w:pStyle w:val="Compact"/>
              <w:snapToGrid w:val="0"/>
              <w:rPr>
                <w:rFonts w:ascii="微软雅黑" w:eastAsia="微软雅黑" w:hAnsi="微软雅黑"/>
                <w:sz w:val="22"/>
                <w:lang w:eastAsia="zh-CN"/>
              </w:rPr>
            </w:pPr>
            <w:r w:rsidRPr="00E3358F">
              <w:rPr>
                <w:rFonts w:ascii="微软雅黑" w:eastAsia="微软雅黑" w:hAnsi="微软雅黑"/>
                <w:sz w:val="22"/>
                <w:lang w:eastAsia="zh-CN"/>
              </w:rPr>
              <w:t>演化报告把 P2（最小化）凌驾于</w:t>
            </w:r>
            <w:proofErr w:type="gramStart"/>
            <w:r w:rsidRPr="00E3358F">
              <w:rPr>
                <w:rFonts w:ascii="微软雅黑" w:eastAsia="微软雅黑" w:hAnsi="微软雅黑"/>
                <w:sz w:val="22"/>
                <w:lang w:eastAsia="zh-CN"/>
              </w:rPr>
              <w:t>”</w:t>
            </w:r>
            <w:proofErr w:type="gramEnd"/>
            <w:r w:rsidRPr="00E3358F">
              <w:rPr>
                <w:rFonts w:ascii="微软雅黑" w:eastAsia="微软雅黑" w:hAnsi="微软雅黑"/>
                <w:sz w:val="22"/>
                <w:lang w:eastAsia="zh-CN"/>
              </w:rPr>
              <w:t>事实完整性</w:t>
            </w:r>
            <w:proofErr w:type="gramStart"/>
            <w:r w:rsidRPr="00E3358F">
              <w:rPr>
                <w:rFonts w:ascii="微软雅黑" w:eastAsia="微软雅黑" w:hAnsi="微软雅黑"/>
                <w:sz w:val="22"/>
                <w:lang w:eastAsia="zh-CN"/>
              </w:rPr>
              <w:t>”</w:t>
            </w:r>
            <w:proofErr w:type="gramEnd"/>
            <w:r w:rsidRPr="00E3358F">
              <w:rPr>
                <w:rFonts w:ascii="微软雅黑" w:eastAsia="微软雅黑" w:hAnsi="微软雅黑"/>
                <w:sz w:val="22"/>
                <w:lang w:eastAsia="zh-CN"/>
              </w:rPr>
              <w:t>之上</w:t>
            </w:r>
          </w:p>
        </w:tc>
        <w:tc>
          <w:tcPr>
            <w:tcW w:w="1304" w:type="dxa"/>
            <w:tcBorders>
              <w:top w:val="single" w:sz="4" w:space="0" w:color="auto"/>
              <w:left w:val="single" w:sz="4" w:space="0" w:color="auto"/>
              <w:bottom w:val="single" w:sz="4" w:space="0" w:color="auto"/>
              <w:right w:val="single" w:sz="4" w:space="0" w:color="auto"/>
            </w:tcBorders>
            <w:vAlign w:val="center"/>
          </w:tcPr>
          <w:p w14:paraId="7081AB29" w14:textId="77777777" w:rsidR="00064006" w:rsidRPr="00E3358F" w:rsidRDefault="00064006" w:rsidP="009172DC">
            <w:pPr>
              <w:pStyle w:val="Compact"/>
              <w:snapToGrid w:val="0"/>
              <w:rPr>
                <w:rFonts w:ascii="微软雅黑" w:eastAsia="微软雅黑" w:hAnsi="微软雅黑"/>
                <w:sz w:val="22"/>
              </w:rPr>
            </w:pPr>
            <w:r w:rsidRPr="00E3358F">
              <w:rPr>
                <w:rFonts w:ascii="微软雅黑" w:eastAsia="微软雅黑" w:hAnsi="微软雅黑"/>
                <w:sz w:val="22"/>
              </w:rPr>
              <w:t>IS-1/IS-2/IS-3</w:t>
            </w:r>
          </w:p>
        </w:tc>
      </w:tr>
      <w:tr w:rsidR="00E3358F" w:rsidRPr="00E3358F" w14:paraId="38A9C150" w14:textId="77777777" w:rsidTr="009172DC">
        <w:trPr>
          <w:jc w:val="center"/>
        </w:trPr>
        <w:tc>
          <w:tcPr>
            <w:tcW w:w="436" w:type="dxa"/>
            <w:tcBorders>
              <w:top w:val="single" w:sz="4" w:space="0" w:color="auto"/>
              <w:left w:val="single" w:sz="4" w:space="0" w:color="auto"/>
              <w:bottom w:val="single" w:sz="4" w:space="0" w:color="auto"/>
              <w:right w:val="single" w:sz="4" w:space="0" w:color="auto"/>
            </w:tcBorders>
            <w:shd w:val="clear" w:color="auto" w:fill="F8FAFC"/>
            <w:vAlign w:val="center"/>
          </w:tcPr>
          <w:p w14:paraId="6F493C8D" w14:textId="77777777" w:rsidR="00064006" w:rsidRPr="00E3358F" w:rsidRDefault="00064006" w:rsidP="009172DC">
            <w:pPr>
              <w:pStyle w:val="Compact"/>
              <w:snapToGrid w:val="0"/>
              <w:jc w:val="center"/>
              <w:rPr>
                <w:rFonts w:ascii="微软雅黑" w:eastAsia="微软雅黑" w:hAnsi="微软雅黑"/>
                <w:sz w:val="22"/>
              </w:rPr>
            </w:pPr>
            <w:r w:rsidRPr="00E3358F">
              <w:rPr>
                <w:rFonts w:ascii="微软雅黑" w:eastAsia="微软雅黑" w:hAnsi="微软雅黑" w:cs="宋体" w:hint="eastAsia"/>
                <w:sz w:val="22"/>
              </w:rPr>
              <w:t>②</w:t>
            </w:r>
          </w:p>
        </w:tc>
        <w:tc>
          <w:tcPr>
            <w:tcW w:w="4151" w:type="dxa"/>
            <w:tcBorders>
              <w:top w:val="single" w:sz="4" w:space="0" w:color="auto"/>
              <w:left w:val="single" w:sz="4" w:space="0" w:color="auto"/>
              <w:bottom w:val="single" w:sz="4" w:space="0" w:color="auto"/>
              <w:right w:val="single" w:sz="4" w:space="0" w:color="auto"/>
            </w:tcBorders>
            <w:shd w:val="clear" w:color="auto" w:fill="F8FAFC"/>
            <w:vAlign w:val="center"/>
          </w:tcPr>
          <w:p w14:paraId="67A4D260" w14:textId="77777777" w:rsidR="00064006" w:rsidRPr="00E3358F" w:rsidRDefault="00064006" w:rsidP="009172DC">
            <w:pPr>
              <w:pStyle w:val="Compact"/>
              <w:snapToGrid w:val="0"/>
              <w:rPr>
                <w:rFonts w:ascii="微软雅黑" w:eastAsia="微软雅黑" w:hAnsi="微软雅黑"/>
                <w:sz w:val="22"/>
              </w:rPr>
            </w:pPr>
            <w:r w:rsidRPr="00E3358F">
              <w:rPr>
                <w:rFonts w:ascii="微软雅黑" w:eastAsia="微软雅黑" w:hAnsi="微软雅黑"/>
                <w:b/>
                <w:bCs/>
                <w:sz w:val="22"/>
              </w:rPr>
              <w:t xml:space="preserve">Publisher Facade </w:t>
            </w:r>
            <w:proofErr w:type="spellStart"/>
            <w:r w:rsidRPr="00E3358F">
              <w:rPr>
                <w:rFonts w:ascii="微软雅黑" w:eastAsia="微软雅黑" w:hAnsi="微软雅黑"/>
                <w:b/>
                <w:bCs/>
                <w:sz w:val="22"/>
              </w:rPr>
              <w:t>字段冻结</w:t>
            </w:r>
            <w:proofErr w:type="spellEnd"/>
            <w:r w:rsidRPr="00E3358F">
              <w:rPr>
                <w:rFonts w:ascii="微软雅黑" w:eastAsia="微软雅黑" w:hAnsi="微软雅黑"/>
                <w:sz w:val="22"/>
              </w:rPr>
              <w:t xml:space="preserve"> ：</w:t>
            </w:r>
            <w:proofErr w:type="spellStart"/>
            <w:r w:rsidRPr="00E3358F">
              <w:rPr>
                <w:rFonts w:ascii="微软雅黑" w:eastAsia="微软雅黑" w:hAnsi="微软雅黑"/>
                <w:sz w:val="22"/>
              </w:rPr>
              <w:t>方法签名固化字段集，演化字段时引发跨文件级联</w:t>
            </w:r>
            <w:proofErr w:type="spellEnd"/>
          </w:p>
        </w:tc>
        <w:tc>
          <w:tcPr>
            <w:tcW w:w="2964" w:type="dxa"/>
            <w:tcBorders>
              <w:top w:val="single" w:sz="4" w:space="0" w:color="auto"/>
              <w:left w:val="single" w:sz="4" w:space="0" w:color="auto"/>
              <w:bottom w:val="single" w:sz="4" w:space="0" w:color="auto"/>
              <w:right w:val="single" w:sz="4" w:space="0" w:color="auto"/>
            </w:tcBorders>
            <w:shd w:val="clear" w:color="auto" w:fill="F8FAFC"/>
            <w:vAlign w:val="center"/>
          </w:tcPr>
          <w:p w14:paraId="39278F1B" w14:textId="77777777" w:rsidR="00064006" w:rsidRPr="00E3358F" w:rsidRDefault="00064006" w:rsidP="009172DC">
            <w:pPr>
              <w:pStyle w:val="Compact"/>
              <w:snapToGrid w:val="0"/>
              <w:rPr>
                <w:rFonts w:ascii="微软雅黑" w:eastAsia="微软雅黑" w:hAnsi="微软雅黑"/>
                <w:sz w:val="22"/>
              </w:rPr>
            </w:pPr>
            <w:proofErr w:type="spellStart"/>
            <w:r w:rsidRPr="00E3358F">
              <w:rPr>
                <w:rFonts w:ascii="微软雅黑" w:eastAsia="微软雅黑" w:hAnsi="微软雅黑"/>
                <w:sz w:val="22"/>
              </w:rPr>
              <w:t>类型安全的局部最优</w:t>
            </w:r>
            <w:proofErr w:type="spellEnd"/>
          </w:p>
        </w:tc>
        <w:tc>
          <w:tcPr>
            <w:tcW w:w="1304" w:type="dxa"/>
            <w:tcBorders>
              <w:top w:val="single" w:sz="4" w:space="0" w:color="auto"/>
              <w:left w:val="single" w:sz="4" w:space="0" w:color="auto"/>
              <w:bottom w:val="single" w:sz="4" w:space="0" w:color="auto"/>
              <w:right w:val="single" w:sz="4" w:space="0" w:color="auto"/>
            </w:tcBorders>
            <w:shd w:val="clear" w:color="auto" w:fill="F8FAFC"/>
            <w:vAlign w:val="center"/>
          </w:tcPr>
          <w:p w14:paraId="3DA9DDAB" w14:textId="77777777" w:rsidR="00064006" w:rsidRPr="00E3358F" w:rsidRDefault="00064006" w:rsidP="009172DC">
            <w:pPr>
              <w:pStyle w:val="Compact"/>
              <w:snapToGrid w:val="0"/>
              <w:rPr>
                <w:rFonts w:ascii="微软雅黑" w:eastAsia="微软雅黑" w:hAnsi="微软雅黑"/>
                <w:sz w:val="22"/>
              </w:rPr>
            </w:pPr>
            <w:r w:rsidRPr="00E3358F">
              <w:rPr>
                <w:rFonts w:ascii="微软雅黑" w:eastAsia="微软雅黑" w:hAnsi="微软雅黑"/>
                <w:sz w:val="22"/>
              </w:rPr>
              <w:t>IS-1/IS-3</w:t>
            </w:r>
          </w:p>
        </w:tc>
      </w:tr>
      <w:tr w:rsidR="00E3358F" w:rsidRPr="00E3358F" w14:paraId="3E221A8D" w14:textId="77777777" w:rsidTr="009172DC">
        <w:trPr>
          <w:jc w:val="center"/>
        </w:trPr>
        <w:tc>
          <w:tcPr>
            <w:tcW w:w="436" w:type="dxa"/>
            <w:tcBorders>
              <w:top w:val="single" w:sz="4" w:space="0" w:color="auto"/>
              <w:left w:val="single" w:sz="4" w:space="0" w:color="auto"/>
              <w:bottom w:val="single" w:sz="4" w:space="0" w:color="auto"/>
              <w:right w:val="single" w:sz="4" w:space="0" w:color="auto"/>
            </w:tcBorders>
            <w:vAlign w:val="center"/>
          </w:tcPr>
          <w:p w14:paraId="6369EBE2" w14:textId="77777777" w:rsidR="00064006" w:rsidRPr="00E3358F" w:rsidRDefault="00064006" w:rsidP="009172DC">
            <w:pPr>
              <w:pStyle w:val="Compact"/>
              <w:snapToGrid w:val="0"/>
              <w:jc w:val="center"/>
              <w:rPr>
                <w:rFonts w:ascii="微软雅黑" w:eastAsia="微软雅黑" w:hAnsi="微软雅黑"/>
                <w:sz w:val="22"/>
              </w:rPr>
            </w:pPr>
            <w:r w:rsidRPr="00E3358F">
              <w:rPr>
                <w:rFonts w:ascii="微软雅黑" w:eastAsia="微软雅黑" w:hAnsi="微软雅黑" w:cs="宋体" w:hint="eastAsia"/>
                <w:sz w:val="22"/>
              </w:rPr>
              <w:t>③</w:t>
            </w:r>
          </w:p>
        </w:tc>
        <w:tc>
          <w:tcPr>
            <w:tcW w:w="4151" w:type="dxa"/>
            <w:tcBorders>
              <w:top w:val="single" w:sz="4" w:space="0" w:color="auto"/>
              <w:left w:val="single" w:sz="4" w:space="0" w:color="auto"/>
              <w:bottom w:val="single" w:sz="4" w:space="0" w:color="auto"/>
              <w:right w:val="single" w:sz="4" w:space="0" w:color="auto"/>
            </w:tcBorders>
            <w:vAlign w:val="center"/>
          </w:tcPr>
          <w:p w14:paraId="718B246D" w14:textId="77777777" w:rsidR="00064006" w:rsidRPr="00E3358F" w:rsidRDefault="00064006" w:rsidP="009172DC">
            <w:pPr>
              <w:pStyle w:val="Compact"/>
              <w:snapToGrid w:val="0"/>
              <w:rPr>
                <w:rFonts w:ascii="微软雅黑" w:eastAsia="微软雅黑" w:hAnsi="微软雅黑"/>
                <w:sz w:val="22"/>
                <w:lang w:eastAsia="zh-CN"/>
              </w:rPr>
            </w:pPr>
            <w:proofErr w:type="spellStart"/>
            <w:r w:rsidRPr="00E3358F">
              <w:rPr>
                <w:rStyle w:val="VerbatimChar"/>
                <w:rFonts w:ascii="微软雅黑" w:eastAsia="微软雅黑" w:hAnsi="微软雅黑"/>
                <w:b/>
                <w:bCs/>
                <w:lang w:eastAsia="zh-CN"/>
              </w:rPr>
              <w:t>selectCourse</w:t>
            </w:r>
            <w:proofErr w:type="spellEnd"/>
            <w:r w:rsidRPr="00E3358F">
              <w:rPr>
                <w:rStyle w:val="VerbatimChar"/>
                <w:rFonts w:ascii="微软雅黑" w:eastAsia="微软雅黑" w:hAnsi="微软雅黑"/>
                <w:b/>
                <w:bCs/>
                <w:lang w:eastAsia="zh-CN"/>
              </w:rPr>
              <w:t>()</w:t>
            </w:r>
            <w:r w:rsidRPr="00E3358F">
              <w:rPr>
                <w:rFonts w:ascii="微软雅黑" w:eastAsia="微软雅黑" w:hAnsi="微软雅黑"/>
                <w:b/>
                <w:bCs/>
                <w:sz w:val="22"/>
                <w:lang w:eastAsia="zh-CN"/>
              </w:rPr>
              <w:t xml:space="preserve"> 多职责低内聚</w:t>
            </w:r>
            <w:r w:rsidRPr="00E3358F">
              <w:rPr>
                <w:rFonts w:ascii="微软雅黑" w:eastAsia="微软雅黑" w:hAnsi="微软雅黑"/>
                <w:sz w:val="22"/>
                <w:lang w:eastAsia="zh-CN"/>
              </w:rPr>
              <w:t xml:space="preserve"> ：业务规则、库存原子操作、事件发布、补偿挤在一个方法</w:t>
            </w:r>
          </w:p>
        </w:tc>
        <w:tc>
          <w:tcPr>
            <w:tcW w:w="2964" w:type="dxa"/>
            <w:tcBorders>
              <w:top w:val="single" w:sz="4" w:space="0" w:color="auto"/>
              <w:left w:val="single" w:sz="4" w:space="0" w:color="auto"/>
              <w:bottom w:val="single" w:sz="4" w:space="0" w:color="auto"/>
              <w:right w:val="single" w:sz="4" w:space="0" w:color="auto"/>
            </w:tcBorders>
            <w:vAlign w:val="center"/>
          </w:tcPr>
          <w:p w14:paraId="020155F3" w14:textId="77777777" w:rsidR="00064006" w:rsidRPr="00E3358F" w:rsidRDefault="00064006" w:rsidP="009172DC">
            <w:pPr>
              <w:pStyle w:val="Compact"/>
              <w:snapToGrid w:val="0"/>
              <w:rPr>
                <w:rFonts w:ascii="微软雅黑" w:eastAsia="微软雅黑" w:hAnsi="微软雅黑"/>
                <w:sz w:val="22"/>
                <w:lang w:eastAsia="zh-CN"/>
              </w:rPr>
            </w:pPr>
            <w:r w:rsidRPr="00E3358F">
              <w:rPr>
                <w:rFonts w:ascii="微软雅黑" w:eastAsia="微软雅黑" w:hAnsi="微软雅黑"/>
                <w:sz w:val="22"/>
                <w:lang w:eastAsia="zh-CN"/>
              </w:rPr>
              <w:t>EDA 改造未触及业务规则层（演化报告 §1.3 第 1 条只关注事件链，</w:t>
            </w:r>
            <w:proofErr w:type="gramStart"/>
            <w:r w:rsidRPr="00E3358F">
              <w:rPr>
                <w:rFonts w:ascii="微软雅黑" w:eastAsia="微软雅黑" w:hAnsi="微软雅黑"/>
                <w:sz w:val="22"/>
                <w:lang w:eastAsia="zh-CN"/>
              </w:rPr>
              <w:t>未关注</w:t>
            </w:r>
            <w:proofErr w:type="gramEnd"/>
            <w:r w:rsidRPr="00E3358F">
              <w:rPr>
                <w:rFonts w:ascii="微软雅黑" w:eastAsia="微软雅黑" w:hAnsi="微软雅黑"/>
                <w:sz w:val="22"/>
                <w:lang w:eastAsia="zh-CN"/>
              </w:rPr>
              <w:t>规则编排）</w:t>
            </w:r>
          </w:p>
        </w:tc>
        <w:tc>
          <w:tcPr>
            <w:tcW w:w="1304" w:type="dxa"/>
            <w:tcBorders>
              <w:top w:val="single" w:sz="4" w:space="0" w:color="auto"/>
              <w:left w:val="single" w:sz="4" w:space="0" w:color="auto"/>
              <w:bottom w:val="single" w:sz="4" w:space="0" w:color="auto"/>
              <w:right w:val="single" w:sz="4" w:space="0" w:color="auto"/>
            </w:tcBorders>
            <w:vAlign w:val="center"/>
          </w:tcPr>
          <w:p w14:paraId="084AF192" w14:textId="77777777" w:rsidR="00064006" w:rsidRPr="00E3358F" w:rsidRDefault="00064006" w:rsidP="009172DC">
            <w:pPr>
              <w:pStyle w:val="Compact"/>
              <w:snapToGrid w:val="0"/>
              <w:rPr>
                <w:rFonts w:ascii="微软雅黑" w:eastAsia="微软雅黑" w:hAnsi="微软雅黑"/>
                <w:sz w:val="22"/>
              </w:rPr>
            </w:pPr>
            <w:r w:rsidRPr="00E3358F">
              <w:rPr>
                <w:rFonts w:ascii="微软雅黑" w:eastAsia="微软雅黑" w:hAnsi="微软雅黑"/>
                <w:sz w:val="22"/>
              </w:rPr>
              <w:t>IS-3</w:t>
            </w:r>
          </w:p>
        </w:tc>
      </w:tr>
      <w:tr w:rsidR="00E3358F" w:rsidRPr="00E3358F" w14:paraId="12F52B32" w14:textId="77777777" w:rsidTr="009172DC">
        <w:trPr>
          <w:jc w:val="center"/>
        </w:trPr>
        <w:tc>
          <w:tcPr>
            <w:tcW w:w="436" w:type="dxa"/>
            <w:tcBorders>
              <w:top w:val="single" w:sz="4" w:space="0" w:color="auto"/>
              <w:left w:val="single" w:sz="4" w:space="0" w:color="auto"/>
              <w:bottom w:val="single" w:sz="4" w:space="0" w:color="auto"/>
              <w:right w:val="single" w:sz="4" w:space="0" w:color="auto"/>
            </w:tcBorders>
            <w:shd w:val="clear" w:color="auto" w:fill="F8FAFC"/>
            <w:vAlign w:val="center"/>
          </w:tcPr>
          <w:p w14:paraId="3D6159A5" w14:textId="77777777" w:rsidR="00064006" w:rsidRPr="00E3358F" w:rsidRDefault="00064006" w:rsidP="009172DC">
            <w:pPr>
              <w:pStyle w:val="Compact"/>
              <w:snapToGrid w:val="0"/>
              <w:jc w:val="center"/>
              <w:rPr>
                <w:rFonts w:ascii="微软雅黑" w:eastAsia="微软雅黑" w:hAnsi="微软雅黑"/>
                <w:sz w:val="22"/>
              </w:rPr>
            </w:pPr>
            <w:r w:rsidRPr="00E3358F">
              <w:rPr>
                <w:rFonts w:ascii="微软雅黑" w:eastAsia="微软雅黑" w:hAnsi="微软雅黑" w:cs="宋体" w:hint="eastAsia"/>
                <w:sz w:val="22"/>
              </w:rPr>
              <w:lastRenderedPageBreak/>
              <w:t>④</w:t>
            </w:r>
          </w:p>
        </w:tc>
        <w:tc>
          <w:tcPr>
            <w:tcW w:w="4151" w:type="dxa"/>
            <w:tcBorders>
              <w:top w:val="single" w:sz="4" w:space="0" w:color="auto"/>
              <w:left w:val="single" w:sz="4" w:space="0" w:color="auto"/>
              <w:bottom w:val="single" w:sz="4" w:space="0" w:color="auto"/>
              <w:right w:val="single" w:sz="4" w:space="0" w:color="auto"/>
            </w:tcBorders>
            <w:shd w:val="clear" w:color="auto" w:fill="F8FAFC"/>
            <w:vAlign w:val="center"/>
          </w:tcPr>
          <w:p w14:paraId="5AB8F5F7" w14:textId="77777777" w:rsidR="00064006" w:rsidRPr="00E3358F" w:rsidRDefault="00064006" w:rsidP="009172DC">
            <w:pPr>
              <w:pStyle w:val="Compact"/>
              <w:snapToGrid w:val="0"/>
              <w:rPr>
                <w:rFonts w:ascii="微软雅黑" w:eastAsia="微软雅黑" w:hAnsi="微软雅黑"/>
                <w:sz w:val="22"/>
              </w:rPr>
            </w:pPr>
            <w:proofErr w:type="spellStart"/>
            <w:r w:rsidRPr="00E3358F">
              <w:rPr>
                <w:rFonts w:ascii="微软雅黑" w:eastAsia="微软雅黑" w:hAnsi="微软雅黑"/>
                <w:b/>
                <w:bCs/>
                <w:sz w:val="22"/>
              </w:rPr>
              <w:t>事件</w:t>
            </w:r>
            <w:proofErr w:type="spellEnd"/>
            <w:r w:rsidRPr="00E3358F">
              <w:rPr>
                <w:rFonts w:ascii="微软雅黑" w:eastAsia="微软雅黑" w:hAnsi="微软雅黑"/>
                <w:b/>
                <w:bCs/>
                <w:sz w:val="22"/>
              </w:rPr>
              <w:t xml:space="preserve"> schema </w:t>
            </w:r>
            <w:proofErr w:type="spellStart"/>
            <w:r w:rsidRPr="00E3358F">
              <w:rPr>
                <w:rFonts w:ascii="微软雅黑" w:eastAsia="微软雅黑" w:hAnsi="微软雅黑"/>
                <w:b/>
                <w:bCs/>
                <w:sz w:val="22"/>
              </w:rPr>
              <w:t>与通信连接件耦合</w:t>
            </w:r>
            <w:proofErr w:type="spellEnd"/>
            <w:r w:rsidRPr="00E3358F">
              <w:rPr>
                <w:rFonts w:ascii="微软雅黑" w:eastAsia="微软雅黑" w:hAnsi="微软雅黑"/>
                <w:sz w:val="22"/>
              </w:rPr>
              <w:t xml:space="preserve"> ：IS-1（序列化兼容）与 IS-2（业务字段扩展）共享同一组事件类，演化轴正交但无分离机制</w:t>
            </w:r>
          </w:p>
        </w:tc>
        <w:tc>
          <w:tcPr>
            <w:tcW w:w="2964" w:type="dxa"/>
            <w:tcBorders>
              <w:top w:val="single" w:sz="4" w:space="0" w:color="auto"/>
              <w:left w:val="single" w:sz="4" w:space="0" w:color="auto"/>
              <w:bottom w:val="single" w:sz="4" w:space="0" w:color="auto"/>
              <w:right w:val="single" w:sz="4" w:space="0" w:color="auto"/>
            </w:tcBorders>
            <w:shd w:val="clear" w:color="auto" w:fill="F8FAFC"/>
            <w:vAlign w:val="center"/>
          </w:tcPr>
          <w:p w14:paraId="04C0FB92" w14:textId="77777777" w:rsidR="00064006" w:rsidRPr="00E3358F" w:rsidRDefault="00064006" w:rsidP="009172DC">
            <w:pPr>
              <w:pStyle w:val="Compact"/>
              <w:snapToGrid w:val="0"/>
              <w:rPr>
                <w:rFonts w:ascii="微软雅黑" w:eastAsia="微软雅黑" w:hAnsi="微软雅黑"/>
                <w:sz w:val="22"/>
              </w:rPr>
            </w:pPr>
            <w:proofErr w:type="spellStart"/>
            <w:r w:rsidRPr="00E3358F">
              <w:rPr>
                <w:rFonts w:ascii="微软雅黑" w:eastAsia="微软雅黑" w:hAnsi="微软雅黑"/>
                <w:sz w:val="22"/>
              </w:rPr>
              <w:t>缺少</w:t>
            </w:r>
            <w:proofErr w:type="spellEnd"/>
            <w:r w:rsidRPr="00E3358F">
              <w:rPr>
                <w:rFonts w:ascii="微软雅黑" w:eastAsia="微软雅黑" w:hAnsi="微软雅黑"/>
                <w:sz w:val="22"/>
              </w:rPr>
              <w:t xml:space="preserve"> </w:t>
            </w:r>
            <w:proofErr w:type="spellStart"/>
            <w:r w:rsidRPr="00E3358F">
              <w:rPr>
                <w:rFonts w:ascii="微软雅黑" w:eastAsia="微软雅黑" w:hAnsi="微软雅黑"/>
                <w:sz w:val="22"/>
              </w:rPr>
              <w:t>DTO（外部线缆格式）与</w:t>
            </w:r>
            <w:proofErr w:type="spellEnd"/>
            <w:r w:rsidRPr="00E3358F">
              <w:rPr>
                <w:rFonts w:ascii="微软雅黑" w:eastAsia="微软雅黑" w:hAnsi="微软雅黑"/>
                <w:sz w:val="22"/>
              </w:rPr>
              <w:t xml:space="preserve"> Domain </w:t>
            </w:r>
            <w:proofErr w:type="spellStart"/>
            <w:r w:rsidRPr="00E3358F">
              <w:rPr>
                <w:rFonts w:ascii="微软雅黑" w:eastAsia="微软雅黑" w:hAnsi="微软雅黑"/>
                <w:sz w:val="22"/>
              </w:rPr>
              <w:t>Event（内部领域对象）的分离</w:t>
            </w:r>
            <w:proofErr w:type="spellEnd"/>
          </w:p>
        </w:tc>
        <w:tc>
          <w:tcPr>
            <w:tcW w:w="1304" w:type="dxa"/>
            <w:tcBorders>
              <w:top w:val="single" w:sz="4" w:space="0" w:color="auto"/>
              <w:left w:val="single" w:sz="4" w:space="0" w:color="auto"/>
              <w:bottom w:val="single" w:sz="4" w:space="0" w:color="auto"/>
              <w:right w:val="single" w:sz="4" w:space="0" w:color="auto"/>
            </w:tcBorders>
            <w:shd w:val="clear" w:color="auto" w:fill="F8FAFC"/>
            <w:vAlign w:val="center"/>
          </w:tcPr>
          <w:p w14:paraId="7A7FC6A9" w14:textId="77777777" w:rsidR="00064006" w:rsidRPr="00E3358F" w:rsidRDefault="00064006" w:rsidP="009172DC">
            <w:pPr>
              <w:pStyle w:val="Compact"/>
              <w:snapToGrid w:val="0"/>
              <w:rPr>
                <w:rFonts w:ascii="微软雅黑" w:eastAsia="微软雅黑" w:hAnsi="微软雅黑"/>
                <w:sz w:val="22"/>
              </w:rPr>
            </w:pPr>
            <w:r w:rsidRPr="00E3358F">
              <w:rPr>
                <w:rFonts w:ascii="微软雅黑" w:eastAsia="微软雅黑" w:hAnsi="微软雅黑"/>
                <w:sz w:val="22"/>
              </w:rPr>
              <w:t>IS-1+IS-2</w:t>
            </w:r>
          </w:p>
        </w:tc>
      </w:tr>
      <w:tr w:rsidR="00E3358F" w:rsidRPr="00E3358F" w14:paraId="6626C67E" w14:textId="77777777" w:rsidTr="009172DC">
        <w:trPr>
          <w:jc w:val="center"/>
        </w:trPr>
        <w:tc>
          <w:tcPr>
            <w:tcW w:w="436" w:type="dxa"/>
            <w:tcBorders>
              <w:top w:val="single" w:sz="4" w:space="0" w:color="auto"/>
              <w:left w:val="single" w:sz="4" w:space="0" w:color="auto"/>
              <w:bottom w:val="single" w:sz="4" w:space="0" w:color="auto"/>
              <w:right w:val="single" w:sz="4" w:space="0" w:color="auto"/>
            </w:tcBorders>
            <w:vAlign w:val="center"/>
          </w:tcPr>
          <w:p w14:paraId="6286E2EC" w14:textId="77777777" w:rsidR="00064006" w:rsidRPr="00E3358F" w:rsidRDefault="00064006" w:rsidP="009172DC">
            <w:pPr>
              <w:pStyle w:val="Compact"/>
              <w:snapToGrid w:val="0"/>
              <w:jc w:val="center"/>
              <w:rPr>
                <w:rFonts w:ascii="微软雅黑" w:eastAsia="微软雅黑" w:hAnsi="微软雅黑"/>
                <w:sz w:val="22"/>
              </w:rPr>
            </w:pPr>
            <w:r w:rsidRPr="00E3358F">
              <w:rPr>
                <w:rFonts w:ascii="微软雅黑" w:eastAsia="微软雅黑" w:hAnsi="微软雅黑" w:cs="宋体" w:hint="eastAsia"/>
                <w:sz w:val="22"/>
              </w:rPr>
              <w:t>⑤</w:t>
            </w:r>
          </w:p>
        </w:tc>
        <w:tc>
          <w:tcPr>
            <w:tcW w:w="4151" w:type="dxa"/>
            <w:tcBorders>
              <w:top w:val="single" w:sz="4" w:space="0" w:color="auto"/>
              <w:left w:val="single" w:sz="4" w:space="0" w:color="auto"/>
              <w:bottom w:val="single" w:sz="4" w:space="0" w:color="auto"/>
              <w:right w:val="single" w:sz="4" w:space="0" w:color="auto"/>
            </w:tcBorders>
            <w:vAlign w:val="center"/>
          </w:tcPr>
          <w:p w14:paraId="6BBC55B1" w14:textId="77777777" w:rsidR="00064006" w:rsidRPr="00E3358F" w:rsidRDefault="00064006" w:rsidP="009172DC">
            <w:pPr>
              <w:pStyle w:val="Compact"/>
              <w:snapToGrid w:val="0"/>
              <w:rPr>
                <w:rFonts w:ascii="微软雅黑" w:eastAsia="微软雅黑" w:hAnsi="微软雅黑"/>
                <w:sz w:val="22"/>
              </w:rPr>
            </w:pPr>
            <w:proofErr w:type="spellStart"/>
            <w:r w:rsidRPr="00E3358F">
              <w:rPr>
                <w:rFonts w:ascii="微软雅黑" w:eastAsia="微软雅黑" w:hAnsi="微软雅黑"/>
                <w:b/>
                <w:bCs/>
                <w:sz w:val="22"/>
              </w:rPr>
              <w:t>前端</w:t>
            </w:r>
            <w:proofErr w:type="spellEnd"/>
            <w:r w:rsidRPr="00E3358F">
              <w:rPr>
                <w:rFonts w:ascii="微软雅黑" w:eastAsia="微软雅黑" w:hAnsi="微软雅黑"/>
                <w:b/>
                <w:bCs/>
                <w:sz w:val="22"/>
              </w:rPr>
              <w:t xml:space="preserve"> </w:t>
            </w:r>
            <w:proofErr w:type="spellStart"/>
            <w:r w:rsidRPr="00E3358F">
              <w:rPr>
                <w:rStyle w:val="VerbatimChar"/>
                <w:rFonts w:ascii="微软雅黑" w:eastAsia="微软雅黑" w:hAnsi="微软雅黑"/>
                <w:b/>
                <w:bCs/>
              </w:rPr>
              <w:t>App.vue</w:t>
            </w:r>
            <w:proofErr w:type="spellEnd"/>
            <w:r w:rsidRPr="00E3358F">
              <w:rPr>
                <w:rFonts w:ascii="微软雅黑" w:eastAsia="微软雅黑" w:hAnsi="微软雅黑"/>
                <w:b/>
                <w:bCs/>
                <w:sz w:val="22"/>
              </w:rPr>
              <w:t xml:space="preserve"> </w:t>
            </w:r>
            <w:proofErr w:type="spellStart"/>
            <w:r w:rsidRPr="00E3358F">
              <w:rPr>
                <w:rFonts w:ascii="微软雅黑" w:eastAsia="微软雅黑" w:hAnsi="微软雅黑"/>
                <w:b/>
                <w:bCs/>
                <w:sz w:val="22"/>
              </w:rPr>
              <w:t>单文件吞噬一切</w:t>
            </w:r>
            <w:proofErr w:type="spellEnd"/>
            <w:r w:rsidRPr="00E3358F">
              <w:rPr>
                <w:rFonts w:ascii="微软雅黑" w:eastAsia="微软雅黑" w:hAnsi="微软雅黑"/>
                <w:sz w:val="22"/>
              </w:rPr>
              <w:t xml:space="preserve"> ：8 个 </w:t>
            </w:r>
            <w:proofErr w:type="spellStart"/>
            <w:r w:rsidRPr="00E3358F">
              <w:rPr>
                <w:rStyle w:val="VerbatimChar"/>
                <w:rFonts w:ascii="微软雅黑" w:eastAsia="微软雅黑" w:hAnsi="微软雅黑"/>
              </w:rPr>
              <w:t>bus.on</w:t>
            </w:r>
            <w:proofErr w:type="spellEnd"/>
            <w:r w:rsidRPr="00E3358F">
              <w:rPr>
                <w:rStyle w:val="VerbatimChar"/>
                <w:rFonts w:ascii="微软雅黑" w:eastAsia="微软雅黑" w:hAnsi="微软雅黑"/>
              </w:rPr>
              <w:t>/off</w:t>
            </w:r>
            <w:r w:rsidRPr="00E3358F">
              <w:rPr>
                <w:rFonts w:ascii="微软雅黑" w:eastAsia="微软雅黑" w:hAnsi="微软雅黑"/>
                <w:sz w:val="22"/>
              </w:rPr>
              <w:t xml:space="preserve"> </w:t>
            </w:r>
            <w:proofErr w:type="spellStart"/>
            <w:r w:rsidRPr="00E3358F">
              <w:rPr>
                <w:rFonts w:ascii="微软雅黑" w:eastAsia="微软雅黑" w:hAnsi="微软雅黑"/>
                <w:sz w:val="22"/>
              </w:rPr>
              <w:t>仍在同一</w:t>
            </w:r>
            <w:proofErr w:type="spellEnd"/>
            <w:r w:rsidRPr="00E3358F">
              <w:rPr>
                <w:rFonts w:ascii="微软雅黑" w:eastAsia="微软雅黑" w:hAnsi="微软雅黑"/>
                <w:sz w:val="22"/>
              </w:rPr>
              <w:t xml:space="preserve"> 831 </w:t>
            </w:r>
            <w:proofErr w:type="spellStart"/>
            <w:r w:rsidRPr="00E3358F">
              <w:rPr>
                <w:rFonts w:ascii="微软雅黑" w:eastAsia="微软雅黑" w:hAnsi="微软雅黑"/>
                <w:sz w:val="22"/>
              </w:rPr>
              <w:t>行文件，表面发布-订阅，实质同作用域查找耦合</w:t>
            </w:r>
            <w:proofErr w:type="spellEnd"/>
          </w:p>
        </w:tc>
        <w:tc>
          <w:tcPr>
            <w:tcW w:w="2964" w:type="dxa"/>
            <w:tcBorders>
              <w:top w:val="single" w:sz="4" w:space="0" w:color="auto"/>
              <w:left w:val="single" w:sz="4" w:space="0" w:color="auto"/>
              <w:bottom w:val="single" w:sz="4" w:space="0" w:color="auto"/>
              <w:right w:val="single" w:sz="4" w:space="0" w:color="auto"/>
            </w:tcBorders>
            <w:vAlign w:val="center"/>
          </w:tcPr>
          <w:p w14:paraId="33305EF6" w14:textId="77777777" w:rsidR="00064006" w:rsidRPr="00E3358F" w:rsidRDefault="00064006" w:rsidP="009172DC">
            <w:pPr>
              <w:pStyle w:val="Compact"/>
              <w:snapToGrid w:val="0"/>
              <w:rPr>
                <w:rFonts w:ascii="微软雅黑" w:eastAsia="微软雅黑" w:hAnsi="微软雅黑"/>
                <w:sz w:val="22"/>
              </w:rPr>
            </w:pPr>
            <w:r w:rsidRPr="00E3358F">
              <w:rPr>
                <w:rFonts w:ascii="微软雅黑" w:eastAsia="微软雅黑" w:hAnsi="微软雅黑"/>
                <w:sz w:val="22"/>
              </w:rPr>
              <w:t xml:space="preserve">EDA </w:t>
            </w:r>
            <w:proofErr w:type="spellStart"/>
            <w:r w:rsidRPr="00E3358F">
              <w:rPr>
                <w:rFonts w:ascii="微软雅黑" w:eastAsia="微软雅黑" w:hAnsi="微软雅黑"/>
                <w:sz w:val="22"/>
              </w:rPr>
              <w:t>改造只动了</w:t>
            </w:r>
            <w:proofErr w:type="spellEnd"/>
            <w:r w:rsidRPr="00E3358F">
              <w:rPr>
                <w:rFonts w:ascii="微软雅黑" w:eastAsia="微软雅黑" w:hAnsi="微软雅黑"/>
                <w:sz w:val="22"/>
              </w:rPr>
              <w:t xml:space="preserve"> handler </w:t>
            </w:r>
            <w:proofErr w:type="spellStart"/>
            <w:r w:rsidRPr="00E3358F">
              <w:rPr>
                <w:rFonts w:ascii="微软雅黑" w:eastAsia="微软雅黑" w:hAnsi="微软雅黑"/>
                <w:sz w:val="22"/>
              </w:rPr>
              <w:t>内部，未动组件边界</w:t>
            </w:r>
            <w:proofErr w:type="spellEnd"/>
          </w:p>
        </w:tc>
        <w:tc>
          <w:tcPr>
            <w:tcW w:w="1304" w:type="dxa"/>
            <w:tcBorders>
              <w:top w:val="single" w:sz="4" w:space="0" w:color="auto"/>
              <w:left w:val="single" w:sz="4" w:space="0" w:color="auto"/>
              <w:bottom w:val="single" w:sz="4" w:space="0" w:color="auto"/>
              <w:right w:val="single" w:sz="4" w:space="0" w:color="auto"/>
            </w:tcBorders>
            <w:vAlign w:val="center"/>
          </w:tcPr>
          <w:p w14:paraId="61B7E05A" w14:textId="77777777" w:rsidR="00064006" w:rsidRPr="00E3358F" w:rsidRDefault="00064006" w:rsidP="009172DC">
            <w:pPr>
              <w:pStyle w:val="Compact"/>
              <w:snapToGrid w:val="0"/>
              <w:rPr>
                <w:rFonts w:ascii="微软雅黑" w:eastAsia="微软雅黑" w:hAnsi="微软雅黑"/>
                <w:sz w:val="22"/>
              </w:rPr>
            </w:pPr>
            <w:r w:rsidRPr="00E3358F">
              <w:rPr>
                <w:rFonts w:ascii="微软雅黑" w:eastAsia="微软雅黑" w:hAnsi="微软雅黑"/>
                <w:sz w:val="22"/>
              </w:rPr>
              <w:t>IS-2/IS-3</w:t>
            </w:r>
          </w:p>
        </w:tc>
      </w:tr>
      <w:tr w:rsidR="00E3358F" w:rsidRPr="00E3358F" w14:paraId="51000CB0" w14:textId="77777777" w:rsidTr="009172DC">
        <w:trPr>
          <w:jc w:val="center"/>
        </w:trPr>
        <w:tc>
          <w:tcPr>
            <w:tcW w:w="436" w:type="dxa"/>
            <w:tcBorders>
              <w:top w:val="single" w:sz="4" w:space="0" w:color="auto"/>
              <w:left w:val="single" w:sz="4" w:space="0" w:color="auto"/>
              <w:bottom w:val="single" w:sz="4" w:space="0" w:color="auto"/>
              <w:right w:val="single" w:sz="4" w:space="0" w:color="auto"/>
            </w:tcBorders>
            <w:shd w:val="clear" w:color="auto" w:fill="F8FAFC"/>
            <w:vAlign w:val="center"/>
          </w:tcPr>
          <w:p w14:paraId="7899BBE4" w14:textId="77777777" w:rsidR="00064006" w:rsidRPr="00E3358F" w:rsidRDefault="00064006" w:rsidP="009172DC">
            <w:pPr>
              <w:pStyle w:val="Compact"/>
              <w:snapToGrid w:val="0"/>
              <w:jc w:val="center"/>
              <w:rPr>
                <w:rFonts w:ascii="微软雅黑" w:eastAsia="微软雅黑" w:hAnsi="微软雅黑"/>
                <w:sz w:val="22"/>
              </w:rPr>
            </w:pPr>
            <w:r w:rsidRPr="00E3358F">
              <w:rPr>
                <w:rFonts w:ascii="微软雅黑" w:eastAsia="微软雅黑" w:hAnsi="微软雅黑" w:cs="宋体" w:hint="eastAsia"/>
                <w:sz w:val="22"/>
              </w:rPr>
              <w:t>⑥</w:t>
            </w:r>
          </w:p>
        </w:tc>
        <w:tc>
          <w:tcPr>
            <w:tcW w:w="4151" w:type="dxa"/>
            <w:tcBorders>
              <w:top w:val="single" w:sz="4" w:space="0" w:color="auto"/>
              <w:left w:val="single" w:sz="4" w:space="0" w:color="auto"/>
              <w:bottom w:val="single" w:sz="4" w:space="0" w:color="auto"/>
              <w:right w:val="single" w:sz="4" w:space="0" w:color="auto"/>
            </w:tcBorders>
            <w:shd w:val="clear" w:color="auto" w:fill="F8FAFC"/>
            <w:vAlign w:val="center"/>
          </w:tcPr>
          <w:p w14:paraId="3CCA1E27" w14:textId="77777777" w:rsidR="00064006" w:rsidRPr="00E3358F" w:rsidRDefault="00064006" w:rsidP="009172DC">
            <w:pPr>
              <w:pStyle w:val="Compact"/>
              <w:snapToGrid w:val="0"/>
              <w:rPr>
                <w:rFonts w:ascii="微软雅黑" w:eastAsia="微软雅黑" w:hAnsi="微软雅黑"/>
                <w:sz w:val="22"/>
              </w:rPr>
            </w:pPr>
            <w:r w:rsidRPr="00E3358F">
              <w:rPr>
                <w:rFonts w:ascii="微软雅黑" w:eastAsia="微软雅黑" w:hAnsi="微软雅黑"/>
                <w:b/>
                <w:bCs/>
                <w:sz w:val="22"/>
              </w:rPr>
              <w:t xml:space="preserve">IS-1 </w:t>
            </w:r>
            <w:r w:rsidRPr="00E3358F">
              <w:rPr>
                <w:rFonts w:ascii="Segoe UI Emoji" w:eastAsia="微软雅黑" w:hAnsi="Segoe UI Emoji" w:cs="Segoe UI Emoji"/>
                <w:b/>
                <w:bCs/>
                <w:sz w:val="22"/>
              </w:rPr>
              <w:t>↔</w:t>
            </w:r>
            <w:r w:rsidRPr="00E3358F">
              <w:rPr>
                <w:rFonts w:ascii="微软雅黑" w:eastAsia="微软雅黑" w:hAnsi="微软雅黑"/>
                <w:b/>
                <w:bCs/>
                <w:sz w:val="22"/>
              </w:rPr>
              <w:t xml:space="preserve"> IS-2 </w:t>
            </w:r>
            <w:proofErr w:type="spellStart"/>
            <w:r w:rsidRPr="00E3358F">
              <w:rPr>
                <w:rFonts w:ascii="微软雅黑" w:eastAsia="微软雅黑" w:hAnsi="微软雅黑"/>
                <w:b/>
                <w:bCs/>
                <w:sz w:val="22"/>
              </w:rPr>
              <w:t>隐性强耦合</w:t>
            </w:r>
            <w:proofErr w:type="spellEnd"/>
            <w:r w:rsidRPr="00E3358F">
              <w:rPr>
                <w:rFonts w:ascii="微软雅黑" w:eastAsia="微软雅黑" w:hAnsi="微软雅黑"/>
                <w:sz w:val="22"/>
              </w:rPr>
              <w:t xml:space="preserve"> ：WebSocket </w:t>
            </w:r>
            <w:proofErr w:type="spellStart"/>
            <w:r w:rsidRPr="00E3358F">
              <w:rPr>
                <w:rFonts w:ascii="微软雅黑" w:eastAsia="微软雅黑" w:hAnsi="微软雅黑"/>
                <w:sz w:val="22"/>
              </w:rPr>
              <w:t>会话表与</w:t>
            </w:r>
            <w:proofErr w:type="spellEnd"/>
            <w:r w:rsidRPr="00E3358F">
              <w:rPr>
                <w:rFonts w:ascii="微软雅黑" w:eastAsia="微软雅黑" w:hAnsi="微软雅黑"/>
                <w:sz w:val="22"/>
              </w:rPr>
              <w:t xml:space="preserve"> MQ </w:t>
            </w:r>
            <w:proofErr w:type="spellStart"/>
            <w:r w:rsidRPr="00E3358F">
              <w:rPr>
                <w:rFonts w:ascii="微软雅黑" w:eastAsia="微软雅黑" w:hAnsi="微软雅黑"/>
                <w:sz w:val="22"/>
              </w:rPr>
              <w:t>多节点部署冲突，必须协同实施</w:t>
            </w:r>
            <w:proofErr w:type="spellEnd"/>
          </w:p>
        </w:tc>
        <w:tc>
          <w:tcPr>
            <w:tcW w:w="2964" w:type="dxa"/>
            <w:tcBorders>
              <w:top w:val="single" w:sz="4" w:space="0" w:color="auto"/>
              <w:left w:val="single" w:sz="4" w:space="0" w:color="auto"/>
              <w:bottom w:val="single" w:sz="4" w:space="0" w:color="auto"/>
              <w:right w:val="single" w:sz="4" w:space="0" w:color="auto"/>
            </w:tcBorders>
            <w:shd w:val="clear" w:color="auto" w:fill="F8FAFC"/>
            <w:vAlign w:val="center"/>
          </w:tcPr>
          <w:p w14:paraId="30F38F9E" w14:textId="77777777" w:rsidR="00064006" w:rsidRPr="00E3358F" w:rsidRDefault="00064006" w:rsidP="009172DC">
            <w:pPr>
              <w:pStyle w:val="Compact"/>
              <w:snapToGrid w:val="0"/>
              <w:rPr>
                <w:rFonts w:ascii="微软雅黑" w:eastAsia="微软雅黑" w:hAnsi="微软雅黑"/>
                <w:sz w:val="22"/>
                <w:lang w:eastAsia="zh-CN"/>
              </w:rPr>
            </w:pPr>
            <w:r w:rsidRPr="00E3358F">
              <w:rPr>
                <w:rFonts w:ascii="微软雅黑" w:eastAsia="微软雅黑" w:hAnsi="微软雅黑"/>
                <w:sz w:val="22"/>
                <w:lang w:eastAsia="zh-CN"/>
              </w:rPr>
              <w:t>演化报告未将</w:t>
            </w:r>
            <w:proofErr w:type="gramStart"/>
            <w:r w:rsidRPr="00E3358F">
              <w:rPr>
                <w:rFonts w:ascii="微软雅黑" w:eastAsia="微软雅黑" w:hAnsi="微软雅黑"/>
                <w:sz w:val="22"/>
                <w:lang w:eastAsia="zh-CN"/>
              </w:rPr>
              <w:t>”</w:t>
            </w:r>
            <w:proofErr w:type="gramEnd"/>
            <w:r w:rsidRPr="00E3358F">
              <w:rPr>
                <w:rFonts w:ascii="微软雅黑" w:eastAsia="微软雅黑" w:hAnsi="微软雅黑"/>
                <w:sz w:val="22"/>
                <w:lang w:eastAsia="zh-CN"/>
              </w:rPr>
              <w:t>事件作为内部解耦</w:t>
            </w:r>
            <w:proofErr w:type="gramStart"/>
            <w:r w:rsidRPr="00E3358F">
              <w:rPr>
                <w:rFonts w:ascii="微软雅黑" w:eastAsia="微软雅黑" w:hAnsi="微软雅黑"/>
                <w:sz w:val="22"/>
                <w:lang w:eastAsia="zh-CN"/>
              </w:rPr>
              <w:t>”</w:t>
            </w:r>
            <w:proofErr w:type="gramEnd"/>
            <w:r w:rsidRPr="00E3358F">
              <w:rPr>
                <w:rFonts w:ascii="微软雅黑" w:eastAsia="微软雅黑" w:hAnsi="微软雅黑"/>
                <w:sz w:val="22"/>
                <w:lang w:eastAsia="zh-CN"/>
              </w:rPr>
              <w:t>与</w:t>
            </w:r>
            <w:proofErr w:type="gramStart"/>
            <w:r w:rsidRPr="00E3358F">
              <w:rPr>
                <w:rFonts w:ascii="微软雅黑" w:eastAsia="微软雅黑" w:hAnsi="微软雅黑"/>
                <w:sz w:val="22"/>
                <w:lang w:eastAsia="zh-CN"/>
              </w:rPr>
              <w:t>”</w:t>
            </w:r>
            <w:proofErr w:type="gramEnd"/>
            <w:r w:rsidRPr="00E3358F">
              <w:rPr>
                <w:rFonts w:ascii="微软雅黑" w:eastAsia="微软雅黑" w:hAnsi="微软雅黑"/>
                <w:sz w:val="22"/>
                <w:lang w:eastAsia="zh-CN"/>
              </w:rPr>
              <w:t>事件作为跨进程通信</w:t>
            </w:r>
            <w:proofErr w:type="gramStart"/>
            <w:r w:rsidRPr="00E3358F">
              <w:rPr>
                <w:rFonts w:ascii="微软雅黑" w:eastAsia="微软雅黑" w:hAnsi="微软雅黑"/>
                <w:sz w:val="22"/>
                <w:lang w:eastAsia="zh-CN"/>
              </w:rPr>
              <w:t>”</w:t>
            </w:r>
            <w:proofErr w:type="gramEnd"/>
            <w:r w:rsidRPr="00E3358F">
              <w:rPr>
                <w:rFonts w:ascii="微软雅黑" w:eastAsia="微软雅黑" w:hAnsi="微软雅黑"/>
                <w:sz w:val="22"/>
                <w:lang w:eastAsia="zh-CN"/>
              </w:rPr>
              <w:t>区分</w:t>
            </w:r>
          </w:p>
        </w:tc>
        <w:tc>
          <w:tcPr>
            <w:tcW w:w="1304" w:type="dxa"/>
            <w:tcBorders>
              <w:top w:val="single" w:sz="4" w:space="0" w:color="auto"/>
              <w:left w:val="single" w:sz="4" w:space="0" w:color="auto"/>
              <w:bottom w:val="single" w:sz="4" w:space="0" w:color="auto"/>
              <w:right w:val="single" w:sz="4" w:space="0" w:color="auto"/>
            </w:tcBorders>
            <w:shd w:val="clear" w:color="auto" w:fill="F8FAFC"/>
            <w:vAlign w:val="center"/>
          </w:tcPr>
          <w:p w14:paraId="0AD964E3" w14:textId="77777777" w:rsidR="00064006" w:rsidRPr="00E3358F" w:rsidRDefault="00064006" w:rsidP="009172DC">
            <w:pPr>
              <w:pStyle w:val="Compact"/>
              <w:snapToGrid w:val="0"/>
              <w:rPr>
                <w:rFonts w:ascii="微软雅黑" w:eastAsia="微软雅黑" w:hAnsi="微软雅黑"/>
                <w:sz w:val="22"/>
              </w:rPr>
            </w:pPr>
            <w:r w:rsidRPr="00E3358F">
              <w:rPr>
                <w:rFonts w:ascii="微软雅黑" w:eastAsia="微软雅黑" w:hAnsi="微软雅黑"/>
                <w:sz w:val="22"/>
              </w:rPr>
              <w:t>IS-1+IS-2</w:t>
            </w:r>
          </w:p>
        </w:tc>
      </w:tr>
    </w:tbl>
    <w:p w14:paraId="09F3ACEF" w14:textId="77777777" w:rsidR="00064006" w:rsidRPr="00E3358F" w:rsidRDefault="00064006" w:rsidP="00E3358F">
      <w:pPr>
        <w:pStyle w:val="31"/>
      </w:pPr>
      <w:bookmarkStart w:id="159" w:name="eda-解耦能力的成功部分"/>
      <w:bookmarkStart w:id="160" w:name="_Toc232342783"/>
      <w:bookmarkEnd w:id="157"/>
      <w:r w:rsidRPr="00E3358F">
        <w:t>4.4 EDA 解耦能力的成功部分</w:t>
      </w:r>
      <w:bookmarkEnd w:id="160"/>
    </w:p>
    <w:p w14:paraId="643DFD00" w14:textId="77777777" w:rsidR="00064006" w:rsidRPr="00E3358F" w:rsidRDefault="00064006" w:rsidP="00064006">
      <w:pPr>
        <w:pStyle w:val="FirstParagraph"/>
        <w:rPr>
          <w:rFonts w:ascii="微软雅黑" w:eastAsia="微软雅黑" w:hAnsi="微软雅黑"/>
          <w:lang w:eastAsia="zh-CN"/>
        </w:rPr>
      </w:pPr>
      <w:r w:rsidRPr="00E3358F">
        <w:rPr>
          <w:rFonts w:ascii="微软雅黑" w:eastAsia="微软雅黑" w:hAnsi="微软雅黑"/>
          <w:lang w:eastAsia="zh-CN"/>
        </w:rPr>
        <w:t>并非全是负面发现。EDA 改造确实在</w:t>
      </w:r>
      <w:proofErr w:type="gramStart"/>
      <w:r w:rsidRPr="00E3358F">
        <w:rPr>
          <w:rFonts w:ascii="微软雅黑" w:eastAsia="微软雅黑" w:hAnsi="微软雅黑"/>
          <w:lang w:eastAsia="zh-CN"/>
        </w:rPr>
        <w:t>以下维度成功</w:t>
      </w:r>
      <w:proofErr w:type="gramEnd"/>
      <w:r w:rsidRPr="00E3358F">
        <w:rPr>
          <w:rFonts w:ascii="微软雅黑" w:eastAsia="微软雅黑" w:hAnsi="微软雅黑"/>
          <w:lang w:eastAsia="zh-CN"/>
        </w:rPr>
        <w:t>隔离了变化：</w:t>
      </w:r>
    </w:p>
    <w:p w14:paraId="391FE156" w14:textId="77777777" w:rsidR="00064006" w:rsidRPr="00E3358F" w:rsidRDefault="00064006" w:rsidP="00064006">
      <w:pPr>
        <w:pStyle w:val="Compact"/>
        <w:numPr>
          <w:ilvl w:val="0"/>
          <w:numId w:val="39"/>
        </w:numPr>
        <w:rPr>
          <w:rFonts w:ascii="微软雅黑" w:eastAsia="微软雅黑" w:hAnsi="微软雅黑"/>
        </w:rPr>
      </w:pPr>
      <w:r w:rsidRPr="00E3358F">
        <w:rPr>
          <w:rFonts w:ascii="微软雅黑" w:eastAsia="微软雅黑" w:hAnsi="微软雅黑"/>
          <w:b/>
          <w:bCs/>
        </w:rPr>
        <w:t>“加新消费者”零侵入</w:t>
      </w:r>
      <w:r w:rsidRPr="00E3358F">
        <w:rPr>
          <w:rFonts w:ascii="微软雅黑" w:eastAsia="微软雅黑" w:hAnsi="微软雅黑"/>
        </w:rPr>
        <w:t xml:space="preserve">：IS-2 </w:t>
      </w:r>
      <w:proofErr w:type="spellStart"/>
      <w:r w:rsidRPr="00E3358F">
        <w:rPr>
          <w:rFonts w:ascii="微软雅黑" w:eastAsia="微软雅黑" w:hAnsi="微软雅黑"/>
        </w:rPr>
        <w:t>新增</w:t>
      </w:r>
      <w:proofErr w:type="spellEnd"/>
      <w:r w:rsidRPr="00E3358F">
        <w:rPr>
          <w:rFonts w:ascii="微软雅黑" w:eastAsia="微软雅黑" w:hAnsi="微软雅黑"/>
        </w:rPr>
        <w:t xml:space="preserve"> </w:t>
      </w:r>
      <w:r w:rsidRPr="00E3358F">
        <w:rPr>
          <w:rStyle w:val="VerbatimChar"/>
          <w:rFonts w:ascii="微软雅黑" w:eastAsia="微软雅黑" w:hAnsi="微软雅黑"/>
        </w:rPr>
        <w:t>WebSocketPushListener</w:t>
      </w:r>
      <w:r w:rsidRPr="00E3358F">
        <w:rPr>
          <w:rFonts w:ascii="微软雅黑" w:eastAsia="微软雅黑" w:hAnsi="微软雅黑"/>
        </w:rPr>
        <w:t xml:space="preserve">、IS-3 </w:t>
      </w:r>
      <w:proofErr w:type="spellStart"/>
      <w:r w:rsidRPr="00E3358F">
        <w:rPr>
          <w:rFonts w:ascii="微软雅黑" w:eastAsia="微软雅黑" w:hAnsi="微软雅黑"/>
        </w:rPr>
        <w:t>新增</w:t>
      </w:r>
      <w:proofErr w:type="spellEnd"/>
      <w:r w:rsidRPr="00E3358F">
        <w:rPr>
          <w:rFonts w:ascii="微软雅黑" w:eastAsia="微软雅黑" w:hAnsi="微软雅黑"/>
        </w:rPr>
        <w:t xml:space="preserve"> </w:t>
      </w:r>
      <w:proofErr w:type="spellStart"/>
      <w:r w:rsidRPr="00E3358F">
        <w:rPr>
          <w:rStyle w:val="VerbatimChar"/>
          <w:rFonts w:ascii="微软雅黑" w:eastAsia="微软雅黑" w:hAnsi="微软雅黑"/>
        </w:rPr>
        <w:t>onCreditBudgetChanged</w:t>
      </w:r>
      <w:r w:rsidRPr="00E3358F">
        <w:rPr>
          <w:rFonts w:ascii="微软雅黑" w:eastAsia="微软雅黑" w:hAnsi="微软雅黑"/>
        </w:rPr>
        <w:t>，均不动</w:t>
      </w:r>
      <w:proofErr w:type="spellEnd"/>
      <w:r w:rsidRPr="00E3358F">
        <w:rPr>
          <w:rFonts w:ascii="微软雅黑" w:eastAsia="微软雅黑" w:hAnsi="微软雅黑"/>
        </w:rPr>
        <w:t xml:space="preserve"> </w:t>
      </w:r>
      <w:proofErr w:type="spellStart"/>
      <w:r w:rsidRPr="00E3358F">
        <w:rPr>
          <w:rStyle w:val="VerbatimChar"/>
          <w:rFonts w:ascii="微软雅黑" w:eastAsia="微软雅黑" w:hAnsi="微软雅黑"/>
        </w:rPr>
        <w:t>CourseServiceImpl</w:t>
      </w:r>
      <w:proofErr w:type="spellEnd"/>
      <w:r w:rsidRPr="00E3358F">
        <w:rPr>
          <w:rFonts w:ascii="微软雅黑" w:eastAsia="微软雅黑" w:hAnsi="微软雅黑"/>
        </w:rPr>
        <w:t xml:space="preserve">——OCP </w:t>
      </w:r>
      <w:proofErr w:type="spellStart"/>
      <w:r w:rsidRPr="00E3358F">
        <w:rPr>
          <w:rFonts w:ascii="微软雅黑" w:eastAsia="微软雅黑" w:hAnsi="微软雅黑"/>
        </w:rPr>
        <w:t>满足</w:t>
      </w:r>
      <w:proofErr w:type="spellEnd"/>
    </w:p>
    <w:p w14:paraId="17146F25" w14:textId="77777777" w:rsidR="00064006" w:rsidRPr="00E3358F" w:rsidRDefault="00064006" w:rsidP="00064006">
      <w:pPr>
        <w:pStyle w:val="Compact"/>
        <w:numPr>
          <w:ilvl w:val="0"/>
          <w:numId w:val="39"/>
        </w:numPr>
        <w:rPr>
          <w:rFonts w:ascii="微软雅黑" w:eastAsia="微软雅黑" w:hAnsi="微软雅黑"/>
        </w:rPr>
      </w:pPr>
      <w:proofErr w:type="spellStart"/>
      <w:r w:rsidRPr="00E3358F">
        <w:rPr>
          <w:rFonts w:ascii="微软雅黑" w:eastAsia="微软雅黑" w:hAnsi="微软雅黑"/>
          <w:b/>
          <w:bCs/>
        </w:rPr>
        <w:t>加新事件类型沿</w:t>
      </w:r>
      <w:proofErr w:type="spellEnd"/>
      <w:r w:rsidRPr="00E3358F">
        <w:rPr>
          <w:rFonts w:ascii="微软雅黑" w:eastAsia="微软雅黑" w:hAnsi="微软雅黑"/>
          <w:b/>
          <w:bCs/>
        </w:rPr>
        <w:t xml:space="preserve"> Facade </w:t>
      </w:r>
      <w:proofErr w:type="spellStart"/>
      <w:r w:rsidRPr="00E3358F">
        <w:rPr>
          <w:rFonts w:ascii="微软雅黑" w:eastAsia="微软雅黑" w:hAnsi="微软雅黑"/>
          <w:b/>
          <w:bCs/>
        </w:rPr>
        <w:t>模式追加</w:t>
      </w:r>
      <w:r w:rsidRPr="00E3358F">
        <w:rPr>
          <w:rFonts w:ascii="微软雅黑" w:eastAsia="微软雅黑" w:hAnsi="微软雅黑"/>
        </w:rPr>
        <w:t>：</w:t>
      </w:r>
      <w:r w:rsidRPr="00E3358F">
        <w:rPr>
          <w:rStyle w:val="VerbatimChar"/>
          <w:rFonts w:ascii="微软雅黑" w:eastAsia="微软雅黑" w:hAnsi="微软雅黑"/>
        </w:rPr>
        <w:t>CreditBudgetChangedEvent</w:t>
      </w:r>
      <w:proofErr w:type="spellEnd"/>
      <w:r w:rsidRPr="00E3358F">
        <w:rPr>
          <w:rFonts w:ascii="微软雅黑" w:eastAsia="微软雅黑" w:hAnsi="微软雅黑"/>
        </w:rPr>
        <w:t xml:space="preserve"> </w:t>
      </w:r>
      <w:proofErr w:type="spellStart"/>
      <w:r w:rsidRPr="00E3358F">
        <w:rPr>
          <w:rFonts w:ascii="微软雅黑" w:eastAsia="微软雅黑" w:hAnsi="微软雅黑"/>
        </w:rPr>
        <w:t>仅需在</w:t>
      </w:r>
      <w:proofErr w:type="spellEnd"/>
      <w:r w:rsidRPr="00E3358F">
        <w:rPr>
          <w:rFonts w:ascii="微软雅黑" w:eastAsia="微软雅黑" w:hAnsi="微软雅黑"/>
        </w:rPr>
        <w:t xml:space="preserve"> Publisher </w:t>
      </w:r>
      <w:proofErr w:type="spellStart"/>
      <w:r w:rsidRPr="00E3358F">
        <w:rPr>
          <w:rFonts w:ascii="微软雅黑" w:eastAsia="微软雅黑" w:hAnsi="微软雅黑"/>
        </w:rPr>
        <w:t>上加方法，老代码零修改</w:t>
      </w:r>
      <w:proofErr w:type="spellEnd"/>
    </w:p>
    <w:p w14:paraId="05F89C30" w14:textId="77777777" w:rsidR="00064006" w:rsidRPr="00E3358F" w:rsidRDefault="00064006" w:rsidP="00064006">
      <w:pPr>
        <w:pStyle w:val="Compact"/>
        <w:numPr>
          <w:ilvl w:val="0"/>
          <w:numId w:val="39"/>
        </w:numPr>
        <w:rPr>
          <w:rFonts w:ascii="微软雅黑" w:eastAsia="微软雅黑" w:hAnsi="微软雅黑"/>
        </w:rPr>
      </w:pPr>
      <w:proofErr w:type="spellStart"/>
      <w:r w:rsidRPr="00E3358F">
        <w:rPr>
          <w:rFonts w:ascii="微软雅黑" w:eastAsia="微软雅黑" w:hAnsi="微软雅黑"/>
          <w:b/>
          <w:bCs/>
        </w:rPr>
        <w:t>前端</w:t>
      </w:r>
      <w:proofErr w:type="spellEnd"/>
      <w:r w:rsidRPr="00E3358F">
        <w:rPr>
          <w:rFonts w:ascii="微软雅黑" w:eastAsia="微软雅黑" w:hAnsi="微软雅黑"/>
          <w:b/>
          <w:bCs/>
        </w:rPr>
        <w:t xml:space="preserve"> fan-out </w:t>
      </w:r>
      <w:proofErr w:type="spellStart"/>
      <w:r w:rsidRPr="00E3358F">
        <w:rPr>
          <w:rFonts w:ascii="微软雅黑" w:eastAsia="微软雅黑" w:hAnsi="微软雅黑"/>
          <w:b/>
          <w:bCs/>
        </w:rPr>
        <w:t>模式工作良好</w:t>
      </w:r>
      <w:r w:rsidRPr="00E3358F">
        <w:rPr>
          <w:rFonts w:ascii="微软雅黑" w:eastAsia="微软雅黑" w:hAnsi="微软雅黑"/>
        </w:rPr>
        <w:t>：</w:t>
      </w:r>
      <w:r w:rsidRPr="00E3358F">
        <w:rPr>
          <w:rStyle w:val="VerbatimChar"/>
          <w:rFonts w:ascii="微软雅黑" w:eastAsia="微软雅黑" w:hAnsi="微软雅黑"/>
        </w:rPr>
        <w:t>bus.emit</w:t>
      </w:r>
      <w:proofErr w:type="spellEnd"/>
      <w:r w:rsidRPr="00E3358F">
        <w:rPr>
          <w:rStyle w:val="VerbatimChar"/>
          <w:rFonts w:ascii="微软雅黑" w:eastAsia="微软雅黑" w:hAnsi="微软雅黑"/>
        </w:rPr>
        <w:t xml:space="preserve"> + N 个 </w:t>
      </w:r>
      <w:proofErr w:type="spellStart"/>
      <w:r w:rsidRPr="00E3358F">
        <w:rPr>
          <w:rStyle w:val="VerbatimChar"/>
          <w:rFonts w:ascii="微软雅黑" w:eastAsia="微软雅黑" w:hAnsi="微软雅黑"/>
        </w:rPr>
        <w:t>bus.on</w:t>
      </w:r>
      <w:proofErr w:type="spellEnd"/>
      <w:r w:rsidRPr="00E3358F">
        <w:rPr>
          <w:rFonts w:ascii="微软雅黑" w:eastAsia="微软雅黑" w:hAnsi="微软雅黑"/>
        </w:rPr>
        <w:t xml:space="preserve"> 让 handler 单一职责（DS-3 </w:t>
      </w:r>
      <w:proofErr w:type="spellStart"/>
      <w:r w:rsidRPr="00E3358F">
        <w:rPr>
          <w:rFonts w:ascii="微软雅黑" w:eastAsia="微软雅黑" w:hAnsi="微软雅黑"/>
        </w:rPr>
        <w:t>验证</w:t>
      </w:r>
      <w:proofErr w:type="spellEnd"/>
      <w:r w:rsidRPr="00E3358F">
        <w:rPr>
          <w:rFonts w:ascii="微软雅黑" w:eastAsia="微软雅黑" w:hAnsi="微软雅黑"/>
        </w:rPr>
        <w:t>）</w:t>
      </w:r>
    </w:p>
    <w:p w14:paraId="2D8C8454" w14:textId="77777777" w:rsidR="00064006" w:rsidRPr="00E3358F" w:rsidRDefault="00064006" w:rsidP="00064006">
      <w:pPr>
        <w:pStyle w:val="Compact"/>
        <w:numPr>
          <w:ilvl w:val="0"/>
          <w:numId w:val="39"/>
        </w:numPr>
        <w:rPr>
          <w:rFonts w:ascii="微软雅黑" w:eastAsia="微软雅黑" w:hAnsi="微软雅黑"/>
          <w:lang w:eastAsia="zh-CN"/>
        </w:rPr>
      </w:pPr>
      <w:r w:rsidRPr="00E3358F">
        <w:rPr>
          <w:rStyle w:val="VerbatimChar"/>
          <w:rFonts w:ascii="微软雅黑" w:eastAsia="微软雅黑" w:hAnsi="微软雅黑"/>
          <w:b/>
          <w:bCs/>
          <w:lang w:eastAsia="zh-CN"/>
        </w:rPr>
        <w:t>@Async</w:t>
      </w:r>
      <w:r w:rsidRPr="00E3358F">
        <w:rPr>
          <w:rFonts w:ascii="微软雅黑" w:eastAsia="微软雅黑" w:hAnsi="微软雅黑"/>
          <w:b/>
          <w:bCs/>
          <w:lang w:eastAsia="zh-CN"/>
        </w:rPr>
        <w:t xml:space="preserve"> 让审计日志、未来 WebSocket 推送不阻塞主事务</w:t>
      </w:r>
      <w:r w:rsidRPr="00E3358F">
        <w:rPr>
          <w:rFonts w:ascii="微软雅黑" w:eastAsia="微软雅黑" w:hAnsi="微软雅黑"/>
          <w:lang w:eastAsia="zh-CN"/>
        </w:rPr>
        <w:t xml:space="preserve">：DS-1 </w:t>
      </w:r>
      <w:proofErr w:type="gramStart"/>
      <w:r w:rsidRPr="00E3358F">
        <w:rPr>
          <w:rFonts w:ascii="微软雅黑" w:eastAsia="微软雅黑" w:hAnsi="微软雅黑"/>
          <w:lang w:eastAsia="zh-CN"/>
        </w:rPr>
        <w:t>抢课高峰</w:t>
      </w:r>
      <w:proofErr w:type="gramEnd"/>
      <w:r w:rsidRPr="00E3358F">
        <w:rPr>
          <w:rFonts w:ascii="微软雅黑" w:eastAsia="微软雅黑" w:hAnsi="微软雅黑"/>
          <w:lang w:eastAsia="zh-CN"/>
        </w:rPr>
        <w:t>场景下，主路径 RT 不受非关键事件消费者影响</w:t>
      </w:r>
    </w:p>
    <w:p w14:paraId="02BD4869" w14:textId="77777777" w:rsidR="00064006" w:rsidRPr="00E3358F" w:rsidRDefault="00064006" w:rsidP="000B65D6">
      <w:pPr>
        <w:pStyle w:val="21"/>
      </w:pPr>
      <w:bookmarkStart w:id="161" w:name="五架构优势与劣势总结"/>
      <w:bookmarkEnd w:id="148"/>
      <w:bookmarkEnd w:id="159"/>
    </w:p>
    <w:p w14:paraId="328F98F8" w14:textId="77777777" w:rsidR="00064006" w:rsidRPr="00E3358F" w:rsidRDefault="00064006" w:rsidP="000B65D6">
      <w:pPr>
        <w:pStyle w:val="21"/>
      </w:pPr>
    </w:p>
    <w:p w14:paraId="49EC3E1C" w14:textId="5161F88F" w:rsidR="00064006" w:rsidRPr="00E3358F" w:rsidRDefault="00B95743" w:rsidP="000B65D6">
      <w:pPr>
        <w:pStyle w:val="21"/>
      </w:pPr>
      <w:bookmarkStart w:id="162" w:name="_Toc232342784"/>
      <w:r w:rsidRPr="00E3358F">
        <w:rPr>
          <w:rFonts w:hint="eastAsia"/>
        </w:rPr>
        <w:t>5</w:t>
      </w:r>
      <w:r w:rsidRPr="00E3358F">
        <w:t xml:space="preserve"> </w:t>
      </w:r>
      <w:r w:rsidR="00064006" w:rsidRPr="00E3358F">
        <w:t>架构优势与劣势总结</w:t>
      </w:r>
      <w:bookmarkEnd w:id="162"/>
    </w:p>
    <w:p w14:paraId="071784C1" w14:textId="77777777" w:rsidR="00064006" w:rsidRPr="00E3358F" w:rsidRDefault="00064006" w:rsidP="00E3358F">
      <w:pPr>
        <w:pStyle w:val="31"/>
      </w:pPr>
      <w:bookmarkStart w:id="163" w:name="优势strengths"/>
      <w:bookmarkStart w:id="164" w:name="_Toc232342785"/>
      <w:r w:rsidRPr="00E3358F">
        <w:t>5.1 优势</w:t>
      </w:r>
      <w:bookmarkEnd w:id="164"/>
    </w:p>
    <w:p w14:paraId="2C4C85A7" w14:textId="77777777" w:rsidR="00064006" w:rsidRPr="00E3358F" w:rsidRDefault="00064006" w:rsidP="00064006">
      <w:pPr>
        <w:pStyle w:val="a7"/>
        <w:jc w:val="center"/>
        <w:rPr>
          <w:rFonts w:ascii="微软雅黑" w:hAnsi="微软雅黑"/>
          <w:color w:val="auto"/>
          <w:lang w:eastAsia="zh-CN"/>
        </w:rPr>
      </w:pPr>
      <w:r w:rsidRPr="00E3358F">
        <w:rPr>
          <w:rFonts w:ascii="微软雅黑" w:hAnsi="微软雅黑"/>
          <w:color w:val="auto"/>
          <w:lang w:eastAsia="zh-CN"/>
        </w:rPr>
        <w:t xml:space="preserve">表4- </w:t>
      </w:r>
      <w:r w:rsidRPr="00E3358F">
        <w:rPr>
          <w:rFonts w:ascii="微软雅黑" w:hAnsi="微软雅黑"/>
          <w:color w:val="auto"/>
        </w:rPr>
        <w:fldChar w:fldCharType="begin"/>
      </w:r>
      <w:r w:rsidRPr="00E3358F">
        <w:rPr>
          <w:rFonts w:ascii="微软雅黑" w:hAnsi="微软雅黑"/>
          <w:color w:val="auto"/>
          <w:lang w:eastAsia="zh-CN"/>
        </w:rPr>
        <w:instrText xml:space="preserve"> SEQ 表4- \* ARABIC </w:instrText>
      </w:r>
      <w:r w:rsidRPr="00E3358F">
        <w:rPr>
          <w:rFonts w:ascii="微软雅黑" w:hAnsi="微软雅黑"/>
          <w:color w:val="auto"/>
        </w:rPr>
        <w:fldChar w:fldCharType="separate"/>
      </w:r>
      <w:r w:rsidRPr="00E3358F">
        <w:rPr>
          <w:rFonts w:ascii="微软雅黑" w:hAnsi="微软雅黑"/>
          <w:color w:val="auto"/>
          <w:lang w:eastAsia="zh-CN"/>
        </w:rPr>
        <w:t>15</w:t>
      </w:r>
      <w:r w:rsidRPr="00E3358F">
        <w:rPr>
          <w:rFonts w:ascii="微软雅黑" w:hAnsi="微软雅黑"/>
          <w:color w:val="auto"/>
        </w:rPr>
        <w:fldChar w:fldCharType="end"/>
      </w:r>
      <w:r w:rsidRPr="00E3358F">
        <w:rPr>
          <w:rFonts w:ascii="微软雅黑" w:hAnsi="微软雅黑" w:hint="eastAsia"/>
          <w:color w:val="auto"/>
          <w:lang w:eastAsia="zh-CN"/>
        </w:rPr>
        <w:t>事件驱动架构（EDA）优势清单</w:t>
      </w:r>
    </w:p>
    <w:tbl>
      <w:tblPr>
        <w:tblStyle w:val="Table"/>
        <w:tblW w:w="8855" w:type="dxa"/>
        <w:jc w:val="center"/>
        <w:tblInd w:w="0" w:type="dxa"/>
        <w:tblBorders>
          <w:top w:val="single" w:sz="6" w:space="0" w:color="E2E8F0"/>
          <w:left w:val="single" w:sz="6" w:space="0" w:color="E2E8F0"/>
          <w:bottom w:val="single" w:sz="6" w:space="0" w:color="E2E8F0"/>
          <w:right w:val="single" w:sz="6" w:space="0" w:color="E2E8F0"/>
          <w:insideH w:val="single" w:sz="6" w:space="0" w:color="E2E8F0"/>
          <w:insideV w:val="single" w:sz="6" w:space="0" w:color="E2E8F0"/>
        </w:tblBorders>
        <w:tblLook w:val="04A0" w:firstRow="1" w:lastRow="0" w:firstColumn="1" w:lastColumn="0" w:noHBand="0" w:noVBand="1"/>
      </w:tblPr>
      <w:tblGrid>
        <w:gridCol w:w="674"/>
        <w:gridCol w:w="3556"/>
        <w:gridCol w:w="4625"/>
      </w:tblGrid>
      <w:tr w:rsidR="00E3358F" w:rsidRPr="00E3358F" w14:paraId="2FBE1358" w14:textId="77777777" w:rsidTr="009172DC">
        <w:trPr>
          <w:cnfStyle w:val="100000000000" w:firstRow="1" w:lastRow="0" w:firstColumn="0" w:lastColumn="0" w:oddVBand="0" w:evenVBand="0" w:oddHBand="0" w:evenHBand="0" w:firstRowFirstColumn="0" w:firstRowLastColumn="0" w:lastRowFirstColumn="0" w:lastRowLastColumn="0"/>
          <w:tblHeader/>
          <w:jc w:val="center"/>
        </w:trPr>
        <w:tc>
          <w:tcPr>
            <w:tcW w:w="674" w:type="dxa"/>
            <w:tcBorders>
              <w:top w:val="single" w:sz="4" w:space="0" w:color="auto"/>
              <w:left w:val="single" w:sz="4" w:space="0" w:color="auto"/>
              <w:bottom w:val="single" w:sz="4" w:space="0" w:color="auto"/>
              <w:right w:val="single" w:sz="4" w:space="0" w:color="auto"/>
            </w:tcBorders>
            <w:shd w:val="clear" w:color="auto" w:fill="EEF4FF"/>
            <w:vAlign w:val="center"/>
          </w:tcPr>
          <w:p w14:paraId="0EB03196" w14:textId="77777777" w:rsidR="00064006" w:rsidRPr="00E3358F" w:rsidRDefault="00064006" w:rsidP="009172DC">
            <w:pPr>
              <w:pStyle w:val="Compact"/>
              <w:snapToGrid w:val="0"/>
              <w:jc w:val="center"/>
              <w:rPr>
                <w:rFonts w:ascii="微软雅黑" w:eastAsia="微软雅黑" w:hAnsi="微软雅黑"/>
                <w:b/>
                <w:sz w:val="22"/>
              </w:rPr>
            </w:pPr>
            <w:r w:rsidRPr="00E3358F">
              <w:rPr>
                <w:rFonts w:ascii="微软雅黑" w:eastAsia="微软雅黑" w:hAnsi="微软雅黑"/>
                <w:b/>
                <w:sz w:val="22"/>
              </w:rPr>
              <w:lastRenderedPageBreak/>
              <w:t>#</w:t>
            </w:r>
          </w:p>
        </w:tc>
        <w:tc>
          <w:tcPr>
            <w:tcW w:w="3556" w:type="dxa"/>
            <w:tcBorders>
              <w:top w:val="single" w:sz="4" w:space="0" w:color="auto"/>
              <w:left w:val="single" w:sz="4" w:space="0" w:color="auto"/>
              <w:bottom w:val="single" w:sz="4" w:space="0" w:color="auto"/>
              <w:right w:val="single" w:sz="4" w:space="0" w:color="auto"/>
            </w:tcBorders>
            <w:shd w:val="clear" w:color="auto" w:fill="EEF4FF"/>
            <w:vAlign w:val="center"/>
          </w:tcPr>
          <w:p w14:paraId="186AF9C6" w14:textId="77777777" w:rsidR="00064006" w:rsidRPr="00E3358F" w:rsidRDefault="00064006" w:rsidP="009172DC">
            <w:pPr>
              <w:pStyle w:val="Compact"/>
              <w:snapToGrid w:val="0"/>
              <w:jc w:val="center"/>
              <w:rPr>
                <w:rFonts w:ascii="微软雅黑" w:eastAsia="微软雅黑" w:hAnsi="微软雅黑"/>
                <w:b/>
                <w:sz w:val="22"/>
              </w:rPr>
            </w:pPr>
            <w:proofErr w:type="spellStart"/>
            <w:r w:rsidRPr="00E3358F">
              <w:rPr>
                <w:rFonts w:ascii="微软雅黑" w:eastAsia="微软雅黑" w:hAnsi="微软雅黑"/>
                <w:b/>
                <w:sz w:val="22"/>
              </w:rPr>
              <w:t>优势</w:t>
            </w:r>
            <w:proofErr w:type="spellEnd"/>
          </w:p>
        </w:tc>
        <w:tc>
          <w:tcPr>
            <w:tcW w:w="4625" w:type="dxa"/>
            <w:tcBorders>
              <w:top w:val="single" w:sz="4" w:space="0" w:color="auto"/>
              <w:left w:val="single" w:sz="4" w:space="0" w:color="auto"/>
              <w:bottom w:val="single" w:sz="4" w:space="0" w:color="auto"/>
              <w:right w:val="single" w:sz="4" w:space="0" w:color="auto"/>
            </w:tcBorders>
            <w:shd w:val="clear" w:color="auto" w:fill="EEF4FF"/>
            <w:vAlign w:val="center"/>
          </w:tcPr>
          <w:p w14:paraId="5AFCCFD5" w14:textId="77777777" w:rsidR="00064006" w:rsidRPr="00E3358F" w:rsidRDefault="00064006" w:rsidP="009172DC">
            <w:pPr>
              <w:pStyle w:val="Compact"/>
              <w:snapToGrid w:val="0"/>
              <w:jc w:val="center"/>
              <w:rPr>
                <w:rFonts w:ascii="微软雅黑" w:eastAsia="微软雅黑" w:hAnsi="微软雅黑"/>
                <w:b/>
                <w:sz w:val="22"/>
              </w:rPr>
            </w:pPr>
            <w:proofErr w:type="spellStart"/>
            <w:r w:rsidRPr="00E3358F">
              <w:rPr>
                <w:rFonts w:ascii="微软雅黑" w:eastAsia="微软雅黑" w:hAnsi="微软雅黑"/>
                <w:b/>
                <w:sz w:val="22"/>
              </w:rPr>
              <w:t>证据</w:t>
            </w:r>
            <w:proofErr w:type="spellEnd"/>
          </w:p>
        </w:tc>
      </w:tr>
      <w:tr w:rsidR="00E3358F" w:rsidRPr="00E3358F" w14:paraId="4BBB07FE" w14:textId="77777777" w:rsidTr="009172DC">
        <w:trPr>
          <w:jc w:val="center"/>
        </w:trPr>
        <w:tc>
          <w:tcPr>
            <w:tcW w:w="674" w:type="dxa"/>
            <w:tcBorders>
              <w:top w:val="single" w:sz="4" w:space="0" w:color="auto"/>
              <w:left w:val="single" w:sz="4" w:space="0" w:color="auto"/>
              <w:bottom w:val="single" w:sz="4" w:space="0" w:color="auto"/>
              <w:right w:val="single" w:sz="4" w:space="0" w:color="auto"/>
            </w:tcBorders>
            <w:vAlign w:val="center"/>
          </w:tcPr>
          <w:p w14:paraId="29F8DF34" w14:textId="77777777" w:rsidR="00064006" w:rsidRPr="00E3358F" w:rsidRDefault="00064006" w:rsidP="009172DC">
            <w:pPr>
              <w:pStyle w:val="Compact"/>
              <w:snapToGrid w:val="0"/>
              <w:jc w:val="center"/>
              <w:rPr>
                <w:rFonts w:ascii="微软雅黑" w:eastAsia="微软雅黑" w:hAnsi="微软雅黑"/>
                <w:sz w:val="22"/>
              </w:rPr>
            </w:pPr>
            <w:r w:rsidRPr="00E3358F">
              <w:rPr>
                <w:rFonts w:ascii="微软雅黑" w:eastAsia="微软雅黑" w:hAnsi="微软雅黑"/>
                <w:sz w:val="22"/>
              </w:rPr>
              <w:t>S1</w:t>
            </w:r>
          </w:p>
        </w:tc>
        <w:tc>
          <w:tcPr>
            <w:tcW w:w="3556" w:type="dxa"/>
            <w:tcBorders>
              <w:top w:val="single" w:sz="4" w:space="0" w:color="auto"/>
              <w:left w:val="single" w:sz="4" w:space="0" w:color="auto"/>
              <w:bottom w:val="single" w:sz="4" w:space="0" w:color="auto"/>
              <w:right w:val="single" w:sz="4" w:space="0" w:color="auto"/>
            </w:tcBorders>
            <w:vAlign w:val="center"/>
          </w:tcPr>
          <w:p w14:paraId="4B978543" w14:textId="77777777" w:rsidR="00064006" w:rsidRPr="00E3358F" w:rsidRDefault="00064006" w:rsidP="009172DC">
            <w:pPr>
              <w:pStyle w:val="Compact"/>
              <w:snapToGrid w:val="0"/>
              <w:rPr>
                <w:rFonts w:ascii="微软雅黑" w:eastAsia="微软雅黑" w:hAnsi="微软雅黑"/>
                <w:sz w:val="22"/>
                <w:lang w:eastAsia="zh-CN"/>
              </w:rPr>
            </w:pPr>
            <w:r w:rsidRPr="00E3358F">
              <w:rPr>
                <w:rFonts w:ascii="微软雅黑" w:eastAsia="微软雅黑" w:hAnsi="微软雅黑"/>
                <w:b/>
                <w:bCs/>
                <w:sz w:val="22"/>
                <w:lang w:eastAsia="zh-CN"/>
              </w:rPr>
              <w:t>加新消费者的解耦达成度极高</w:t>
            </w:r>
          </w:p>
        </w:tc>
        <w:tc>
          <w:tcPr>
            <w:tcW w:w="4625" w:type="dxa"/>
            <w:tcBorders>
              <w:top w:val="single" w:sz="4" w:space="0" w:color="auto"/>
              <w:left w:val="single" w:sz="4" w:space="0" w:color="auto"/>
              <w:bottom w:val="single" w:sz="4" w:space="0" w:color="auto"/>
              <w:right w:val="single" w:sz="4" w:space="0" w:color="auto"/>
            </w:tcBorders>
            <w:vAlign w:val="center"/>
          </w:tcPr>
          <w:p w14:paraId="0EE03E19" w14:textId="77777777" w:rsidR="00064006" w:rsidRPr="00E3358F" w:rsidRDefault="00064006" w:rsidP="009172DC">
            <w:pPr>
              <w:pStyle w:val="Compact"/>
              <w:snapToGrid w:val="0"/>
              <w:rPr>
                <w:rFonts w:ascii="微软雅黑" w:eastAsia="微软雅黑" w:hAnsi="微软雅黑"/>
                <w:sz w:val="22"/>
              </w:rPr>
            </w:pPr>
            <w:r w:rsidRPr="00E3358F">
              <w:rPr>
                <w:rFonts w:ascii="微软雅黑" w:eastAsia="微软雅黑" w:hAnsi="微软雅黑"/>
                <w:sz w:val="22"/>
              </w:rPr>
              <w:t xml:space="preserve">IS-2 </w:t>
            </w:r>
            <w:proofErr w:type="spellStart"/>
            <w:r w:rsidRPr="00E3358F">
              <w:rPr>
                <w:rFonts w:ascii="微软雅黑" w:eastAsia="微软雅黑" w:hAnsi="微软雅黑"/>
                <w:sz w:val="22"/>
              </w:rPr>
              <w:t>评估中</w:t>
            </w:r>
            <w:proofErr w:type="spellEnd"/>
            <w:r w:rsidRPr="00E3358F">
              <w:rPr>
                <w:rFonts w:ascii="微软雅黑" w:eastAsia="微软雅黑" w:hAnsi="微软雅黑"/>
                <w:sz w:val="22"/>
              </w:rPr>
              <w:t xml:space="preserve"> </w:t>
            </w:r>
            <w:proofErr w:type="spellStart"/>
            <w:r w:rsidRPr="00E3358F">
              <w:rPr>
                <w:rStyle w:val="VerbatimChar"/>
                <w:rFonts w:ascii="微软雅黑" w:eastAsia="微软雅黑" w:hAnsi="微软雅黑"/>
              </w:rPr>
              <w:t>WebSocketPushListener</w:t>
            </w:r>
            <w:proofErr w:type="spellEnd"/>
            <w:r w:rsidRPr="00E3358F">
              <w:rPr>
                <w:rFonts w:ascii="微软雅黑" w:eastAsia="微软雅黑" w:hAnsi="微软雅黑"/>
                <w:sz w:val="22"/>
              </w:rPr>
              <w:t xml:space="preserve"> 完全独立新增，0 </w:t>
            </w:r>
            <w:proofErr w:type="spellStart"/>
            <w:r w:rsidRPr="00E3358F">
              <w:rPr>
                <w:rFonts w:ascii="微软雅黑" w:eastAsia="微软雅黑" w:hAnsi="微软雅黑"/>
                <w:sz w:val="22"/>
              </w:rPr>
              <w:t>行老代码改动</w:t>
            </w:r>
            <w:proofErr w:type="spellEnd"/>
          </w:p>
        </w:tc>
      </w:tr>
      <w:tr w:rsidR="00E3358F" w:rsidRPr="00E3358F" w14:paraId="44C81275" w14:textId="77777777" w:rsidTr="009172DC">
        <w:trPr>
          <w:jc w:val="center"/>
        </w:trPr>
        <w:tc>
          <w:tcPr>
            <w:tcW w:w="674" w:type="dxa"/>
            <w:tcBorders>
              <w:top w:val="single" w:sz="4" w:space="0" w:color="auto"/>
              <w:left w:val="single" w:sz="4" w:space="0" w:color="auto"/>
              <w:bottom w:val="single" w:sz="4" w:space="0" w:color="auto"/>
              <w:right w:val="single" w:sz="4" w:space="0" w:color="auto"/>
            </w:tcBorders>
            <w:shd w:val="clear" w:color="auto" w:fill="F8FAFC"/>
            <w:vAlign w:val="center"/>
          </w:tcPr>
          <w:p w14:paraId="612E7CFA" w14:textId="77777777" w:rsidR="00064006" w:rsidRPr="00E3358F" w:rsidRDefault="00064006" w:rsidP="009172DC">
            <w:pPr>
              <w:pStyle w:val="Compact"/>
              <w:snapToGrid w:val="0"/>
              <w:jc w:val="center"/>
              <w:rPr>
                <w:rFonts w:ascii="微软雅黑" w:eastAsia="微软雅黑" w:hAnsi="微软雅黑"/>
                <w:sz w:val="22"/>
              </w:rPr>
            </w:pPr>
            <w:r w:rsidRPr="00E3358F">
              <w:rPr>
                <w:rFonts w:ascii="微软雅黑" w:eastAsia="微软雅黑" w:hAnsi="微软雅黑"/>
                <w:sz w:val="22"/>
              </w:rPr>
              <w:t>S2</w:t>
            </w:r>
          </w:p>
        </w:tc>
        <w:tc>
          <w:tcPr>
            <w:tcW w:w="3556" w:type="dxa"/>
            <w:tcBorders>
              <w:top w:val="single" w:sz="4" w:space="0" w:color="auto"/>
              <w:left w:val="single" w:sz="4" w:space="0" w:color="auto"/>
              <w:bottom w:val="single" w:sz="4" w:space="0" w:color="auto"/>
              <w:right w:val="single" w:sz="4" w:space="0" w:color="auto"/>
            </w:tcBorders>
            <w:shd w:val="clear" w:color="auto" w:fill="F8FAFC"/>
            <w:vAlign w:val="center"/>
          </w:tcPr>
          <w:p w14:paraId="4F7D7DA1" w14:textId="77777777" w:rsidR="00064006" w:rsidRPr="00E3358F" w:rsidRDefault="00064006" w:rsidP="009172DC">
            <w:pPr>
              <w:pStyle w:val="Compact"/>
              <w:snapToGrid w:val="0"/>
              <w:rPr>
                <w:rFonts w:ascii="微软雅黑" w:eastAsia="微软雅黑" w:hAnsi="微软雅黑"/>
                <w:sz w:val="22"/>
              </w:rPr>
            </w:pPr>
            <w:r w:rsidRPr="00E3358F">
              <w:rPr>
                <w:rFonts w:ascii="微软雅黑" w:eastAsia="微软雅黑" w:hAnsi="微软雅黑"/>
                <w:b/>
                <w:bCs/>
                <w:sz w:val="22"/>
              </w:rPr>
              <w:t xml:space="preserve">Publisher Facade </w:t>
            </w:r>
            <w:proofErr w:type="spellStart"/>
            <w:r w:rsidRPr="00E3358F">
              <w:rPr>
                <w:rFonts w:ascii="微软雅黑" w:eastAsia="微软雅黑" w:hAnsi="微软雅黑"/>
                <w:b/>
                <w:bCs/>
                <w:sz w:val="22"/>
              </w:rPr>
              <w:t>的连接件抽象红利真实存在</w:t>
            </w:r>
            <w:proofErr w:type="spellEnd"/>
          </w:p>
        </w:tc>
        <w:tc>
          <w:tcPr>
            <w:tcW w:w="4625" w:type="dxa"/>
            <w:tcBorders>
              <w:top w:val="single" w:sz="4" w:space="0" w:color="auto"/>
              <w:left w:val="single" w:sz="4" w:space="0" w:color="auto"/>
              <w:bottom w:val="single" w:sz="4" w:space="0" w:color="auto"/>
              <w:right w:val="single" w:sz="4" w:space="0" w:color="auto"/>
            </w:tcBorders>
            <w:shd w:val="clear" w:color="auto" w:fill="F8FAFC"/>
            <w:vAlign w:val="center"/>
          </w:tcPr>
          <w:p w14:paraId="1C49582A" w14:textId="77777777" w:rsidR="00064006" w:rsidRPr="00E3358F" w:rsidRDefault="00064006" w:rsidP="009172DC">
            <w:pPr>
              <w:pStyle w:val="Compact"/>
              <w:snapToGrid w:val="0"/>
              <w:rPr>
                <w:rFonts w:ascii="微软雅黑" w:eastAsia="微软雅黑" w:hAnsi="微软雅黑"/>
                <w:sz w:val="22"/>
              </w:rPr>
            </w:pPr>
            <w:r w:rsidRPr="00E3358F">
              <w:rPr>
                <w:rFonts w:ascii="微软雅黑" w:eastAsia="微软雅黑" w:hAnsi="微软雅黑"/>
                <w:sz w:val="22"/>
              </w:rPr>
              <w:t xml:space="preserve">IS-1 </w:t>
            </w:r>
            <w:proofErr w:type="spellStart"/>
            <w:r w:rsidRPr="00E3358F">
              <w:rPr>
                <w:rFonts w:ascii="微软雅黑" w:eastAsia="微软雅黑" w:hAnsi="微软雅黑"/>
                <w:sz w:val="22"/>
              </w:rPr>
              <w:t>评估中业务侧</w:t>
            </w:r>
            <w:proofErr w:type="spellEnd"/>
            <w:r w:rsidRPr="00E3358F">
              <w:rPr>
                <w:rFonts w:ascii="微软雅黑" w:eastAsia="微软雅黑" w:hAnsi="微软雅黑"/>
                <w:sz w:val="22"/>
              </w:rPr>
              <w:t xml:space="preserve"> </w:t>
            </w:r>
            <w:proofErr w:type="spellStart"/>
            <w:r w:rsidRPr="00E3358F">
              <w:rPr>
                <w:rStyle w:val="VerbatimChar"/>
                <w:rFonts w:ascii="微软雅黑" w:eastAsia="微软雅黑" w:hAnsi="微软雅黑"/>
              </w:rPr>
              <w:t>CourseServiceImpl</w:t>
            </w:r>
            <w:proofErr w:type="spellEnd"/>
            <w:r w:rsidRPr="00E3358F">
              <w:rPr>
                <w:rFonts w:ascii="微软雅黑" w:eastAsia="微软雅黑" w:hAnsi="微软雅黑"/>
                <w:sz w:val="22"/>
              </w:rPr>
              <w:t xml:space="preserve"> </w:t>
            </w:r>
            <w:proofErr w:type="spellStart"/>
            <w:r w:rsidRPr="00E3358F">
              <w:rPr>
                <w:rFonts w:ascii="微软雅黑" w:eastAsia="微软雅黑" w:hAnsi="微软雅黑"/>
                <w:sz w:val="22"/>
              </w:rPr>
              <w:t>无需感知</w:t>
            </w:r>
            <w:proofErr w:type="spellEnd"/>
            <w:r w:rsidRPr="00E3358F">
              <w:rPr>
                <w:rFonts w:ascii="微软雅黑" w:eastAsia="微软雅黑" w:hAnsi="微软雅黑"/>
                <w:sz w:val="22"/>
              </w:rPr>
              <w:t xml:space="preserve"> MQ </w:t>
            </w:r>
            <w:proofErr w:type="spellStart"/>
            <w:r w:rsidRPr="00E3358F">
              <w:rPr>
                <w:rFonts w:ascii="微软雅黑" w:eastAsia="微软雅黑" w:hAnsi="微软雅黑"/>
                <w:sz w:val="22"/>
              </w:rPr>
              <w:t>切换</w:t>
            </w:r>
            <w:proofErr w:type="spellEnd"/>
          </w:p>
        </w:tc>
      </w:tr>
      <w:tr w:rsidR="00E3358F" w:rsidRPr="00E3358F" w14:paraId="25D1A8B6" w14:textId="77777777" w:rsidTr="009172DC">
        <w:trPr>
          <w:jc w:val="center"/>
        </w:trPr>
        <w:tc>
          <w:tcPr>
            <w:tcW w:w="674" w:type="dxa"/>
            <w:tcBorders>
              <w:top w:val="single" w:sz="4" w:space="0" w:color="auto"/>
              <w:left w:val="single" w:sz="4" w:space="0" w:color="auto"/>
              <w:bottom w:val="single" w:sz="4" w:space="0" w:color="auto"/>
              <w:right w:val="single" w:sz="4" w:space="0" w:color="auto"/>
            </w:tcBorders>
            <w:vAlign w:val="center"/>
          </w:tcPr>
          <w:p w14:paraId="4A78EC1E" w14:textId="77777777" w:rsidR="00064006" w:rsidRPr="00E3358F" w:rsidRDefault="00064006" w:rsidP="009172DC">
            <w:pPr>
              <w:pStyle w:val="Compact"/>
              <w:snapToGrid w:val="0"/>
              <w:jc w:val="center"/>
              <w:rPr>
                <w:rFonts w:ascii="微软雅黑" w:eastAsia="微软雅黑" w:hAnsi="微软雅黑"/>
                <w:sz w:val="22"/>
              </w:rPr>
            </w:pPr>
            <w:r w:rsidRPr="00E3358F">
              <w:rPr>
                <w:rFonts w:ascii="微软雅黑" w:eastAsia="微软雅黑" w:hAnsi="微软雅黑"/>
                <w:sz w:val="22"/>
              </w:rPr>
              <w:t>S3</w:t>
            </w:r>
          </w:p>
        </w:tc>
        <w:tc>
          <w:tcPr>
            <w:tcW w:w="3556" w:type="dxa"/>
            <w:tcBorders>
              <w:top w:val="single" w:sz="4" w:space="0" w:color="auto"/>
              <w:left w:val="single" w:sz="4" w:space="0" w:color="auto"/>
              <w:bottom w:val="single" w:sz="4" w:space="0" w:color="auto"/>
              <w:right w:val="single" w:sz="4" w:space="0" w:color="auto"/>
            </w:tcBorders>
            <w:vAlign w:val="center"/>
          </w:tcPr>
          <w:p w14:paraId="1C071E08" w14:textId="77777777" w:rsidR="00064006" w:rsidRPr="00E3358F" w:rsidRDefault="00064006" w:rsidP="009172DC">
            <w:pPr>
              <w:pStyle w:val="Compact"/>
              <w:snapToGrid w:val="0"/>
              <w:rPr>
                <w:rFonts w:ascii="微软雅黑" w:eastAsia="微软雅黑" w:hAnsi="微软雅黑"/>
                <w:sz w:val="22"/>
                <w:lang w:eastAsia="zh-CN"/>
              </w:rPr>
            </w:pPr>
            <w:r w:rsidRPr="00E3358F">
              <w:rPr>
                <w:rFonts w:ascii="微软雅黑" w:eastAsia="微软雅黑" w:hAnsi="微软雅黑"/>
                <w:b/>
                <w:bCs/>
                <w:sz w:val="22"/>
                <w:lang w:eastAsia="zh-CN"/>
              </w:rPr>
              <w:t>前后端事件机制同构</w:t>
            </w:r>
            <w:r w:rsidRPr="00E3358F">
              <w:rPr>
                <w:rFonts w:ascii="微软雅黑" w:eastAsia="微软雅黑" w:hAnsi="微软雅黑"/>
                <w:sz w:val="22"/>
                <w:lang w:eastAsia="zh-CN"/>
              </w:rPr>
              <w:t>，心智模型统一</w:t>
            </w:r>
          </w:p>
        </w:tc>
        <w:tc>
          <w:tcPr>
            <w:tcW w:w="4625" w:type="dxa"/>
            <w:tcBorders>
              <w:top w:val="single" w:sz="4" w:space="0" w:color="auto"/>
              <w:left w:val="single" w:sz="4" w:space="0" w:color="auto"/>
              <w:bottom w:val="single" w:sz="4" w:space="0" w:color="auto"/>
              <w:right w:val="single" w:sz="4" w:space="0" w:color="auto"/>
            </w:tcBorders>
            <w:vAlign w:val="center"/>
          </w:tcPr>
          <w:p w14:paraId="5817D84B" w14:textId="77777777" w:rsidR="00064006" w:rsidRPr="00E3358F" w:rsidRDefault="00064006" w:rsidP="009172DC">
            <w:pPr>
              <w:pStyle w:val="Compact"/>
              <w:snapToGrid w:val="0"/>
              <w:rPr>
                <w:rFonts w:ascii="微软雅黑" w:eastAsia="微软雅黑" w:hAnsi="微软雅黑"/>
                <w:sz w:val="22"/>
              </w:rPr>
            </w:pPr>
            <w:r w:rsidRPr="00E3358F">
              <w:rPr>
                <w:rFonts w:ascii="微软雅黑" w:eastAsia="微软雅黑" w:hAnsi="微软雅黑"/>
                <w:sz w:val="22"/>
              </w:rPr>
              <w:t xml:space="preserve">mitt 与 Spring Event </w:t>
            </w:r>
            <w:proofErr w:type="spellStart"/>
            <w:r w:rsidRPr="00E3358F">
              <w:rPr>
                <w:rFonts w:ascii="微软雅黑" w:eastAsia="微软雅黑" w:hAnsi="微软雅黑"/>
                <w:sz w:val="22"/>
              </w:rPr>
              <w:t>都是”星形</w:t>
            </w:r>
            <w:proofErr w:type="spellEnd"/>
            <w:r w:rsidRPr="00E3358F">
              <w:rPr>
                <w:rFonts w:ascii="微软雅黑" w:eastAsia="微软雅黑" w:hAnsi="微软雅黑"/>
                <w:sz w:val="22"/>
              </w:rPr>
              <w:t xml:space="preserve"> Pub/Sub”，</w:t>
            </w:r>
            <w:proofErr w:type="spellStart"/>
            <w:r w:rsidRPr="00E3358F">
              <w:rPr>
                <w:rFonts w:ascii="微软雅黑" w:eastAsia="微软雅黑" w:hAnsi="微软雅黑"/>
                <w:sz w:val="22"/>
              </w:rPr>
              <w:t>开发者可用同一套思维方式</w:t>
            </w:r>
            <w:proofErr w:type="spellEnd"/>
          </w:p>
        </w:tc>
      </w:tr>
      <w:tr w:rsidR="00E3358F" w:rsidRPr="00E3358F" w14:paraId="299E91BA" w14:textId="77777777" w:rsidTr="009172DC">
        <w:trPr>
          <w:jc w:val="center"/>
        </w:trPr>
        <w:tc>
          <w:tcPr>
            <w:tcW w:w="674" w:type="dxa"/>
            <w:tcBorders>
              <w:top w:val="single" w:sz="4" w:space="0" w:color="auto"/>
              <w:left w:val="single" w:sz="4" w:space="0" w:color="auto"/>
              <w:bottom w:val="single" w:sz="4" w:space="0" w:color="auto"/>
              <w:right w:val="single" w:sz="4" w:space="0" w:color="auto"/>
            </w:tcBorders>
            <w:shd w:val="clear" w:color="auto" w:fill="F8FAFC"/>
            <w:vAlign w:val="center"/>
          </w:tcPr>
          <w:p w14:paraId="7742246E" w14:textId="77777777" w:rsidR="00064006" w:rsidRPr="00E3358F" w:rsidRDefault="00064006" w:rsidP="009172DC">
            <w:pPr>
              <w:pStyle w:val="Compact"/>
              <w:snapToGrid w:val="0"/>
              <w:jc w:val="center"/>
              <w:rPr>
                <w:rFonts w:ascii="微软雅黑" w:eastAsia="微软雅黑" w:hAnsi="微软雅黑"/>
                <w:sz w:val="22"/>
              </w:rPr>
            </w:pPr>
            <w:r w:rsidRPr="00E3358F">
              <w:rPr>
                <w:rFonts w:ascii="微软雅黑" w:eastAsia="微软雅黑" w:hAnsi="微软雅黑"/>
                <w:sz w:val="22"/>
              </w:rPr>
              <w:t>S4</w:t>
            </w:r>
          </w:p>
        </w:tc>
        <w:tc>
          <w:tcPr>
            <w:tcW w:w="3556" w:type="dxa"/>
            <w:tcBorders>
              <w:top w:val="single" w:sz="4" w:space="0" w:color="auto"/>
              <w:left w:val="single" w:sz="4" w:space="0" w:color="auto"/>
              <w:bottom w:val="single" w:sz="4" w:space="0" w:color="auto"/>
              <w:right w:val="single" w:sz="4" w:space="0" w:color="auto"/>
            </w:tcBorders>
            <w:shd w:val="clear" w:color="auto" w:fill="F8FAFC"/>
            <w:vAlign w:val="center"/>
          </w:tcPr>
          <w:p w14:paraId="3F7C99C1" w14:textId="77777777" w:rsidR="00064006" w:rsidRPr="00E3358F" w:rsidRDefault="00064006" w:rsidP="009172DC">
            <w:pPr>
              <w:pStyle w:val="Compact"/>
              <w:snapToGrid w:val="0"/>
              <w:rPr>
                <w:rFonts w:ascii="微软雅黑" w:eastAsia="微软雅黑" w:hAnsi="微软雅黑"/>
                <w:sz w:val="22"/>
                <w:lang w:eastAsia="zh-CN"/>
              </w:rPr>
            </w:pPr>
            <w:r w:rsidRPr="00E3358F">
              <w:rPr>
                <w:rStyle w:val="VerbatimChar"/>
                <w:rFonts w:ascii="微软雅黑" w:eastAsia="微软雅黑" w:hAnsi="微软雅黑"/>
                <w:b/>
                <w:bCs/>
                <w:lang w:eastAsia="zh-CN"/>
              </w:rPr>
              <w:t>@Async</w:t>
            </w:r>
            <w:r w:rsidRPr="00E3358F">
              <w:rPr>
                <w:rFonts w:ascii="微软雅黑" w:eastAsia="微软雅黑" w:hAnsi="微软雅黑"/>
                <w:b/>
                <w:bCs/>
                <w:sz w:val="22"/>
                <w:lang w:eastAsia="zh-CN"/>
              </w:rPr>
              <w:t xml:space="preserve"> </w:t>
            </w:r>
            <w:proofErr w:type="gramStart"/>
            <w:r w:rsidRPr="00E3358F">
              <w:rPr>
                <w:rFonts w:ascii="微软雅黑" w:eastAsia="微软雅黑" w:hAnsi="微软雅黑"/>
                <w:b/>
                <w:bCs/>
                <w:sz w:val="22"/>
                <w:lang w:eastAsia="zh-CN"/>
              </w:rPr>
              <w:t>隔离非</w:t>
            </w:r>
            <w:proofErr w:type="gramEnd"/>
            <w:r w:rsidRPr="00E3358F">
              <w:rPr>
                <w:rFonts w:ascii="微软雅黑" w:eastAsia="微软雅黑" w:hAnsi="微软雅黑"/>
                <w:b/>
                <w:bCs/>
                <w:sz w:val="22"/>
                <w:lang w:eastAsia="zh-CN"/>
              </w:rPr>
              <w:t>关键路径</w:t>
            </w:r>
            <w:r w:rsidRPr="00E3358F">
              <w:rPr>
                <w:rFonts w:ascii="微软雅黑" w:eastAsia="微软雅黑" w:hAnsi="微软雅黑"/>
                <w:sz w:val="22"/>
                <w:lang w:eastAsia="zh-CN"/>
              </w:rPr>
              <w:t>，主事务 RT 不受日志/审计拖累</w:t>
            </w:r>
          </w:p>
        </w:tc>
        <w:tc>
          <w:tcPr>
            <w:tcW w:w="4625" w:type="dxa"/>
            <w:tcBorders>
              <w:top w:val="single" w:sz="4" w:space="0" w:color="auto"/>
              <w:left w:val="single" w:sz="4" w:space="0" w:color="auto"/>
              <w:bottom w:val="single" w:sz="4" w:space="0" w:color="auto"/>
              <w:right w:val="single" w:sz="4" w:space="0" w:color="auto"/>
            </w:tcBorders>
            <w:shd w:val="clear" w:color="auto" w:fill="F8FAFC"/>
            <w:vAlign w:val="center"/>
          </w:tcPr>
          <w:p w14:paraId="2A235C74" w14:textId="77777777" w:rsidR="00064006" w:rsidRPr="00E3358F" w:rsidRDefault="00064006" w:rsidP="009172DC">
            <w:pPr>
              <w:pStyle w:val="Compact"/>
              <w:snapToGrid w:val="0"/>
              <w:rPr>
                <w:rFonts w:ascii="微软雅黑" w:eastAsia="微软雅黑" w:hAnsi="微软雅黑"/>
                <w:sz w:val="22"/>
              </w:rPr>
            </w:pPr>
            <w:r w:rsidRPr="00E3358F">
              <w:rPr>
                <w:rStyle w:val="VerbatimChar"/>
                <w:rFonts w:ascii="微软雅黑" w:eastAsia="微软雅黑" w:hAnsi="微软雅黑"/>
              </w:rPr>
              <w:t>AsyncConfig.java</w:t>
            </w:r>
            <w:r w:rsidRPr="00E3358F">
              <w:rPr>
                <w:rFonts w:ascii="微软雅黑" w:eastAsia="微软雅黑" w:hAnsi="微软雅黑"/>
                <w:sz w:val="22"/>
              </w:rPr>
              <w:t xml:space="preserve"> + </w:t>
            </w:r>
            <w:proofErr w:type="spellStart"/>
            <w:r w:rsidRPr="00E3358F">
              <w:rPr>
                <w:rStyle w:val="VerbatimChar"/>
                <w:rFonts w:ascii="微软雅黑" w:eastAsia="微软雅黑" w:hAnsi="微软雅黑"/>
              </w:rPr>
              <w:t>CourseEventListener</w:t>
            </w:r>
            <w:proofErr w:type="spellEnd"/>
            <w:r w:rsidRPr="00E3358F">
              <w:rPr>
                <w:rFonts w:ascii="微软雅黑" w:eastAsia="微软雅黑" w:hAnsi="微软雅黑"/>
                <w:sz w:val="22"/>
              </w:rPr>
              <w:t xml:space="preserve"> 6 </w:t>
            </w:r>
            <w:proofErr w:type="spellStart"/>
            <w:r w:rsidRPr="00E3358F">
              <w:rPr>
                <w:rFonts w:ascii="微软雅黑" w:eastAsia="微软雅黑" w:hAnsi="微软雅黑"/>
                <w:sz w:val="22"/>
              </w:rPr>
              <w:t>个方法均带</w:t>
            </w:r>
            <w:proofErr w:type="spellEnd"/>
            <w:r w:rsidRPr="00E3358F">
              <w:rPr>
                <w:rFonts w:ascii="微软雅黑" w:eastAsia="微软雅黑" w:hAnsi="微软雅黑"/>
                <w:sz w:val="22"/>
              </w:rPr>
              <w:t xml:space="preserve"> </w:t>
            </w:r>
            <w:r w:rsidRPr="00E3358F">
              <w:rPr>
                <w:rStyle w:val="VerbatimChar"/>
                <w:rFonts w:ascii="微软雅黑" w:eastAsia="微软雅黑" w:hAnsi="微软雅黑"/>
              </w:rPr>
              <w:t>@Async</w:t>
            </w:r>
          </w:p>
        </w:tc>
      </w:tr>
      <w:tr w:rsidR="00E3358F" w:rsidRPr="00E3358F" w14:paraId="44B79319" w14:textId="77777777" w:rsidTr="009172DC">
        <w:trPr>
          <w:jc w:val="center"/>
        </w:trPr>
        <w:tc>
          <w:tcPr>
            <w:tcW w:w="674" w:type="dxa"/>
            <w:tcBorders>
              <w:top w:val="single" w:sz="4" w:space="0" w:color="auto"/>
              <w:left w:val="single" w:sz="4" w:space="0" w:color="auto"/>
              <w:bottom w:val="single" w:sz="4" w:space="0" w:color="auto"/>
              <w:right w:val="single" w:sz="4" w:space="0" w:color="auto"/>
            </w:tcBorders>
            <w:vAlign w:val="center"/>
          </w:tcPr>
          <w:p w14:paraId="43496044" w14:textId="77777777" w:rsidR="00064006" w:rsidRPr="00E3358F" w:rsidRDefault="00064006" w:rsidP="009172DC">
            <w:pPr>
              <w:pStyle w:val="Compact"/>
              <w:snapToGrid w:val="0"/>
              <w:jc w:val="center"/>
              <w:rPr>
                <w:rFonts w:ascii="微软雅黑" w:eastAsia="微软雅黑" w:hAnsi="微软雅黑"/>
                <w:sz w:val="22"/>
              </w:rPr>
            </w:pPr>
            <w:r w:rsidRPr="00E3358F">
              <w:rPr>
                <w:rFonts w:ascii="微软雅黑" w:eastAsia="微软雅黑" w:hAnsi="微软雅黑"/>
                <w:sz w:val="22"/>
              </w:rPr>
              <w:t>S5</w:t>
            </w:r>
          </w:p>
        </w:tc>
        <w:tc>
          <w:tcPr>
            <w:tcW w:w="3556" w:type="dxa"/>
            <w:tcBorders>
              <w:top w:val="single" w:sz="4" w:space="0" w:color="auto"/>
              <w:left w:val="single" w:sz="4" w:space="0" w:color="auto"/>
              <w:bottom w:val="single" w:sz="4" w:space="0" w:color="auto"/>
              <w:right w:val="single" w:sz="4" w:space="0" w:color="auto"/>
            </w:tcBorders>
            <w:vAlign w:val="center"/>
          </w:tcPr>
          <w:p w14:paraId="70FEE66B" w14:textId="77777777" w:rsidR="00064006" w:rsidRPr="00E3358F" w:rsidRDefault="00064006" w:rsidP="009172DC">
            <w:pPr>
              <w:pStyle w:val="Compact"/>
              <w:snapToGrid w:val="0"/>
              <w:rPr>
                <w:rFonts w:ascii="微软雅黑" w:eastAsia="微软雅黑" w:hAnsi="微软雅黑"/>
                <w:sz w:val="22"/>
                <w:lang w:eastAsia="zh-CN"/>
              </w:rPr>
            </w:pPr>
            <w:r w:rsidRPr="00E3358F">
              <w:rPr>
                <w:rFonts w:ascii="微软雅黑" w:eastAsia="微软雅黑" w:hAnsi="微软雅黑"/>
                <w:b/>
                <w:bCs/>
                <w:sz w:val="22"/>
                <w:lang w:eastAsia="zh-CN"/>
              </w:rPr>
              <w:t>事件命名与生命周期约束执行良好</w:t>
            </w:r>
          </w:p>
        </w:tc>
        <w:tc>
          <w:tcPr>
            <w:tcW w:w="4625" w:type="dxa"/>
            <w:tcBorders>
              <w:top w:val="single" w:sz="4" w:space="0" w:color="auto"/>
              <w:left w:val="single" w:sz="4" w:space="0" w:color="auto"/>
              <w:bottom w:val="single" w:sz="4" w:space="0" w:color="auto"/>
              <w:right w:val="single" w:sz="4" w:space="0" w:color="auto"/>
            </w:tcBorders>
            <w:vAlign w:val="center"/>
          </w:tcPr>
          <w:p w14:paraId="7DDA8F47" w14:textId="77777777" w:rsidR="00064006" w:rsidRPr="00E3358F" w:rsidRDefault="00064006" w:rsidP="009172DC">
            <w:pPr>
              <w:pStyle w:val="Compact"/>
              <w:snapToGrid w:val="0"/>
              <w:rPr>
                <w:rFonts w:ascii="微软雅黑" w:eastAsia="微软雅黑" w:hAnsi="微软雅黑"/>
                <w:sz w:val="22"/>
                <w:lang w:eastAsia="zh-CN"/>
              </w:rPr>
            </w:pPr>
            <w:r w:rsidRPr="00E3358F">
              <w:rPr>
                <w:rFonts w:ascii="微软雅黑" w:eastAsia="微软雅黑" w:hAnsi="微软雅黑"/>
                <w:sz w:val="22"/>
                <w:lang w:eastAsia="zh-CN"/>
              </w:rPr>
              <w:t xml:space="preserve">演化报告 §4.5 检查清单 7 </w:t>
            </w:r>
            <w:proofErr w:type="gramStart"/>
            <w:r w:rsidRPr="00E3358F">
              <w:rPr>
                <w:rFonts w:ascii="微软雅黑" w:eastAsia="微软雅黑" w:hAnsi="微软雅黑"/>
                <w:sz w:val="22"/>
                <w:lang w:eastAsia="zh-CN"/>
              </w:rPr>
              <w:t>项全过</w:t>
            </w:r>
            <w:proofErr w:type="gramEnd"/>
            <w:r w:rsidRPr="00E3358F">
              <w:rPr>
                <w:rFonts w:ascii="微软雅黑" w:eastAsia="微软雅黑" w:hAnsi="微软雅黑"/>
                <w:sz w:val="22"/>
                <w:lang w:eastAsia="zh-CN"/>
              </w:rPr>
              <w:t>；</w:t>
            </w:r>
            <w:proofErr w:type="spellStart"/>
            <w:r w:rsidRPr="00E3358F">
              <w:rPr>
                <w:rStyle w:val="VerbatimChar"/>
                <w:rFonts w:ascii="微软雅黑" w:eastAsia="微软雅黑" w:hAnsi="微软雅黑"/>
                <w:lang w:eastAsia="zh-CN"/>
              </w:rPr>
              <w:t>onUnmounted</w:t>
            </w:r>
            <w:proofErr w:type="spellEnd"/>
            <w:r w:rsidRPr="00E3358F">
              <w:rPr>
                <w:rFonts w:ascii="微软雅黑" w:eastAsia="微软雅黑" w:hAnsi="微软雅黑"/>
                <w:sz w:val="22"/>
                <w:lang w:eastAsia="zh-CN"/>
              </w:rPr>
              <w:t xml:space="preserve"> </w:t>
            </w:r>
            <w:proofErr w:type="gramStart"/>
            <w:r w:rsidRPr="00E3358F">
              <w:rPr>
                <w:rFonts w:ascii="微软雅黑" w:eastAsia="微软雅黑" w:hAnsi="微软雅黑"/>
                <w:sz w:val="22"/>
                <w:lang w:eastAsia="zh-CN"/>
              </w:rPr>
              <w:t>解注册无</w:t>
            </w:r>
            <w:proofErr w:type="gramEnd"/>
            <w:r w:rsidRPr="00E3358F">
              <w:rPr>
                <w:rFonts w:ascii="微软雅黑" w:eastAsia="微软雅黑" w:hAnsi="微软雅黑"/>
                <w:sz w:val="22"/>
                <w:lang w:eastAsia="zh-CN"/>
              </w:rPr>
              <w:t>内存泄漏</w:t>
            </w:r>
          </w:p>
        </w:tc>
      </w:tr>
      <w:tr w:rsidR="00E3358F" w:rsidRPr="00E3358F" w14:paraId="09F7BEE6" w14:textId="77777777" w:rsidTr="009172DC">
        <w:trPr>
          <w:jc w:val="center"/>
        </w:trPr>
        <w:tc>
          <w:tcPr>
            <w:tcW w:w="674" w:type="dxa"/>
            <w:tcBorders>
              <w:top w:val="single" w:sz="4" w:space="0" w:color="auto"/>
              <w:left w:val="single" w:sz="4" w:space="0" w:color="auto"/>
              <w:bottom w:val="single" w:sz="4" w:space="0" w:color="auto"/>
              <w:right w:val="single" w:sz="4" w:space="0" w:color="auto"/>
            </w:tcBorders>
            <w:shd w:val="clear" w:color="auto" w:fill="F8FAFC"/>
            <w:vAlign w:val="center"/>
          </w:tcPr>
          <w:p w14:paraId="51930D1C" w14:textId="77777777" w:rsidR="00064006" w:rsidRPr="00E3358F" w:rsidRDefault="00064006" w:rsidP="009172DC">
            <w:pPr>
              <w:pStyle w:val="Compact"/>
              <w:snapToGrid w:val="0"/>
              <w:jc w:val="center"/>
              <w:rPr>
                <w:rFonts w:ascii="微软雅黑" w:eastAsia="微软雅黑" w:hAnsi="微软雅黑"/>
                <w:sz w:val="22"/>
              </w:rPr>
            </w:pPr>
            <w:r w:rsidRPr="00E3358F">
              <w:rPr>
                <w:rFonts w:ascii="微软雅黑" w:eastAsia="微软雅黑" w:hAnsi="微软雅黑"/>
                <w:sz w:val="22"/>
              </w:rPr>
              <w:t>S6</w:t>
            </w:r>
          </w:p>
        </w:tc>
        <w:tc>
          <w:tcPr>
            <w:tcW w:w="3556" w:type="dxa"/>
            <w:tcBorders>
              <w:top w:val="single" w:sz="4" w:space="0" w:color="auto"/>
              <w:left w:val="single" w:sz="4" w:space="0" w:color="auto"/>
              <w:bottom w:val="single" w:sz="4" w:space="0" w:color="auto"/>
              <w:right w:val="single" w:sz="4" w:space="0" w:color="auto"/>
            </w:tcBorders>
            <w:shd w:val="clear" w:color="auto" w:fill="F8FAFC"/>
            <w:vAlign w:val="center"/>
          </w:tcPr>
          <w:p w14:paraId="116ABBA6" w14:textId="77777777" w:rsidR="00064006" w:rsidRPr="00E3358F" w:rsidRDefault="00064006" w:rsidP="009172DC">
            <w:pPr>
              <w:pStyle w:val="Compact"/>
              <w:snapToGrid w:val="0"/>
              <w:rPr>
                <w:rFonts w:ascii="微软雅黑" w:eastAsia="微软雅黑" w:hAnsi="微软雅黑"/>
                <w:sz w:val="22"/>
                <w:lang w:eastAsia="zh-CN"/>
              </w:rPr>
            </w:pPr>
            <w:r w:rsidRPr="00E3358F">
              <w:rPr>
                <w:rFonts w:ascii="微软雅黑" w:eastAsia="微软雅黑" w:hAnsi="微软雅黑"/>
                <w:b/>
                <w:bCs/>
                <w:sz w:val="22"/>
                <w:lang w:eastAsia="zh-CN"/>
              </w:rPr>
              <w:t>与既有事务、AOP 风格协同自然</w:t>
            </w:r>
          </w:p>
        </w:tc>
        <w:tc>
          <w:tcPr>
            <w:tcW w:w="4625" w:type="dxa"/>
            <w:tcBorders>
              <w:top w:val="single" w:sz="4" w:space="0" w:color="auto"/>
              <w:left w:val="single" w:sz="4" w:space="0" w:color="auto"/>
              <w:bottom w:val="single" w:sz="4" w:space="0" w:color="auto"/>
              <w:right w:val="single" w:sz="4" w:space="0" w:color="auto"/>
            </w:tcBorders>
            <w:shd w:val="clear" w:color="auto" w:fill="F8FAFC"/>
            <w:vAlign w:val="center"/>
          </w:tcPr>
          <w:p w14:paraId="46AD85ED" w14:textId="77777777" w:rsidR="00064006" w:rsidRPr="00E3358F" w:rsidRDefault="00064006" w:rsidP="009172DC">
            <w:pPr>
              <w:pStyle w:val="Compact"/>
              <w:snapToGrid w:val="0"/>
              <w:rPr>
                <w:rFonts w:ascii="微软雅黑" w:eastAsia="微软雅黑" w:hAnsi="微软雅黑"/>
                <w:sz w:val="22"/>
                <w:lang w:eastAsia="zh-CN"/>
              </w:rPr>
            </w:pPr>
            <w:r w:rsidRPr="00E3358F">
              <w:rPr>
                <w:rFonts w:ascii="微软雅黑" w:eastAsia="微软雅黑" w:hAnsi="微软雅黑"/>
                <w:sz w:val="22"/>
                <w:lang w:eastAsia="zh-CN"/>
              </w:rPr>
              <w:t>演化报告 §7 已规划与基于规则、管道过滤器、SOA 的协同路径</w:t>
            </w:r>
          </w:p>
        </w:tc>
      </w:tr>
    </w:tbl>
    <w:p w14:paraId="00634351" w14:textId="77777777" w:rsidR="00064006" w:rsidRPr="00E3358F" w:rsidRDefault="00064006" w:rsidP="00E3358F">
      <w:pPr>
        <w:pStyle w:val="31"/>
      </w:pPr>
      <w:bookmarkStart w:id="165" w:name="劣势weaknesses"/>
      <w:bookmarkEnd w:id="163"/>
    </w:p>
    <w:p w14:paraId="7B1A3205" w14:textId="77777777" w:rsidR="00064006" w:rsidRPr="00E3358F" w:rsidRDefault="00064006" w:rsidP="00064006">
      <w:pPr>
        <w:pStyle w:val="a8"/>
        <w:rPr>
          <w:rFonts w:ascii="微软雅黑" w:hAnsi="微软雅黑"/>
          <w:lang w:eastAsia="zh-CN"/>
        </w:rPr>
      </w:pPr>
    </w:p>
    <w:p w14:paraId="36FDE17B" w14:textId="77777777" w:rsidR="00064006" w:rsidRPr="00E3358F" w:rsidRDefault="00064006" w:rsidP="00064006">
      <w:pPr>
        <w:pStyle w:val="a8"/>
        <w:rPr>
          <w:rFonts w:ascii="微软雅黑" w:hAnsi="微软雅黑"/>
          <w:lang w:eastAsia="zh-CN"/>
        </w:rPr>
      </w:pPr>
    </w:p>
    <w:p w14:paraId="44BFF0B1" w14:textId="77777777" w:rsidR="00064006" w:rsidRPr="00E3358F" w:rsidRDefault="00064006" w:rsidP="00064006">
      <w:pPr>
        <w:pStyle w:val="a8"/>
        <w:rPr>
          <w:rFonts w:ascii="微软雅黑" w:hAnsi="微软雅黑"/>
          <w:lang w:eastAsia="zh-CN"/>
        </w:rPr>
      </w:pPr>
    </w:p>
    <w:p w14:paraId="12819B4F" w14:textId="77777777" w:rsidR="00064006" w:rsidRPr="00E3358F" w:rsidRDefault="00064006" w:rsidP="00064006">
      <w:pPr>
        <w:pStyle w:val="a8"/>
        <w:rPr>
          <w:rFonts w:ascii="微软雅黑" w:hAnsi="微软雅黑"/>
          <w:lang w:eastAsia="zh-CN"/>
        </w:rPr>
      </w:pPr>
    </w:p>
    <w:p w14:paraId="112FD37C" w14:textId="77777777" w:rsidR="00064006" w:rsidRPr="00E3358F" w:rsidRDefault="00064006" w:rsidP="00E3358F">
      <w:pPr>
        <w:pStyle w:val="31"/>
      </w:pPr>
      <w:bookmarkStart w:id="166" w:name="_Toc232342786"/>
      <w:r w:rsidRPr="00E3358F">
        <w:t>5.2 劣势</w:t>
      </w:r>
      <w:bookmarkEnd w:id="166"/>
    </w:p>
    <w:p w14:paraId="72D0EED8" w14:textId="77777777" w:rsidR="00064006" w:rsidRPr="00E3358F" w:rsidRDefault="00064006" w:rsidP="00064006">
      <w:pPr>
        <w:pStyle w:val="a7"/>
        <w:jc w:val="center"/>
        <w:rPr>
          <w:rFonts w:ascii="微软雅黑" w:hAnsi="微软雅黑"/>
          <w:color w:val="auto"/>
          <w:lang w:eastAsia="zh-CN"/>
        </w:rPr>
      </w:pPr>
      <w:r w:rsidRPr="00E3358F">
        <w:rPr>
          <w:rFonts w:ascii="微软雅黑" w:hAnsi="微软雅黑" w:cs="宋体" w:hint="eastAsia"/>
          <w:color w:val="auto"/>
          <w:lang w:eastAsia="zh-CN"/>
        </w:rPr>
        <w:t>表</w:t>
      </w:r>
      <w:r w:rsidRPr="00E3358F">
        <w:rPr>
          <w:rFonts w:ascii="微软雅黑" w:hAnsi="微软雅黑"/>
          <w:color w:val="auto"/>
          <w:lang w:eastAsia="zh-CN"/>
        </w:rPr>
        <w:t xml:space="preserve">4- </w:t>
      </w:r>
      <w:r w:rsidRPr="00E3358F">
        <w:rPr>
          <w:rFonts w:ascii="微软雅黑" w:hAnsi="微软雅黑"/>
          <w:color w:val="auto"/>
        </w:rPr>
        <w:fldChar w:fldCharType="begin"/>
      </w:r>
      <w:r w:rsidRPr="00E3358F">
        <w:rPr>
          <w:rFonts w:ascii="微软雅黑" w:hAnsi="微软雅黑"/>
          <w:color w:val="auto"/>
          <w:lang w:eastAsia="zh-CN"/>
        </w:rPr>
        <w:instrText xml:space="preserve"> SEQ 表4- \* ARABIC </w:instrText>
      </w:r>
      <w:r w:rsidRPr="00E3358F">
        <w:rPr>
          <w:rFonts w:ascii="微软雅黑" w:hAnsi="微软雅黑"/>
          <w:color w:val="auto"/>
        </w:rPr>
        <w:fldChar w:fldCharType="separate"/>
      </w:r>
      <w:r w:rsidRPr="00E3358F">
        <w:rPr>
          <w:rFonts w:ascii="微软雅黑" w:hAnsi="微软雅黑"/>
          <w:color w:val="auto"/>
          <w:lang w:eastAsia="zh-CN"/>
        </w:rPr>
        <w:t>16</w:t>
      </w:r>
      <w:r w:rsidRPr="00E3358F">
        <w:rPr>
          <w:rFonts w:ascii="微软雅黑" w:hAnsi="微软雅黑"/>
          <w:color w:val="auto"/>
        </w:rPr>
        <w:fldChar w:fldCharType="end"/>
      </w:r>
      <w:r w:rsidRPr="00E3358F">
        <w:rPr>
          <w:rFonts w:ascii="微软雅黑" w:hAnsi="微软雅黑" w:hint="eastAsia"/>
          <w:color w:val="auto"/>
          <w:lang w:eastAsia="zh-CN"/>
        </w:rPr>
        <w:t>事件驱动架构（EDA）劣势及严重性评估表</w:t>
      </w:r>
    </w:p>
    <w:tbl>
      <w:tblPr>
        <w:tblStyle w:val="Table"/>
        <w:tblW w:w="5000" w:type="pct"/>
        <w:tblInd w:w="0" w:type="dxa"/>
        <w:tblBorders>
          <w:top w:val="single" w:sz="6" w:space="0" w:color="E2E8F0"/>
          <w:left w:val="single" w:sz="6" w:space="0" w:color="E2E8F0"/>
          <w:bottom w:val="single" w:sz="6" w:space="0" w:color="E2E8F0"/>
          <w:right w:val="single" w:sz="6" w:space="0" w:color="E2E8F0"/>
          <w:insideH w:val="single" w:sz="6" w:space="0" w:color="E2E8F0"/>
          <w:insideV w:val="single" w:sz="6" w:space="0" w:color="E2E8F0"/>
        </w:tblBorders>
        <w:tblLook w:val="04A0" w:firstRow="1" w:lastRow="0" w:firstColumn="1" w:lastColumn="0" w:noHBand="0" w:noVBand="1"/>
      </w:tblPr>
      <w:tblGrid>
        <w:gridCol w:w="698"/>
        <w:gridCol w:w="3944"/>
        <w:gridCol w:w="4004"/>
        <w:gridCol w:w="698"/>
      </w:tblGrid>
      <w:tr w:rsidR="00E3358F" w:rsidRPr="00E3358F" w14:paraId="6378121A" w14:textId="77777777" w:rsidTr="009172DC">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6" w:space="0" w:color="E2E8F0"/>
              <w:left w:val="single" w:sz="6" w:space="0" w:color="E2E8F0"/>
              <w:bottom w:val="single" w:sz="6" w:space="0" w:color="E2E8F0"/>
              <w:right w:val="single" w:sz="6" w:space="0" w:color="E2E8F0"/>
            </w:tcBorders>
            <w:shd w:val="clear" w:color="auto" w:fill="EEF4FF"/>
          </w:tcPr>
          <w:p w14:paraId="5467DA84" w14:textId="77777777" w:rsidR="00064006" w:rsidRPr="00E3358F" w:rsidRDefault="00064006" w:rsidP="009172DC">
            <w:pPr>
              <w:pStyle w:val="Compact"/>
              <w:rPr>
                <w:rFonts w:ascii="微软雅黑" w:eastAsia="微软雅黑" w:hAnsi="微软雅黑"/>
              </w:rPr>
            </w:pPr>
            <w:r w:rsidRPr="00E3358F">
              <w:rPr>
                <w:rFonts w:ascii="微软雅黑" w:eastAsia="微软雅黑" w:hAnsi="微软雅黑"/>
                <w:b/>
                <w:sz w:val="22"/>
              </w:rPr>
              <w:t>#</w:t>
            </w:r>
          </w:p>
        </w:tc>
        <w:tc>
          <w:tcPr>
            <w:tcW w:w="0" w:type="auto"/>
            <w:tcBorders>
              <w:top w:val="single" w:sz="6" w:space="0" w:color="E2E8F0"/>
              <w:left w:val="single" w:sz="6" w:space="0" w:color="E2E8F0"/>
              <w:bottom w:val="single" w:sz="6" w:space="0" w:color="E2E8F0"/>
              <w:right w:val="single" w:sz="6" w:space="0" w:color="E2E8F0"/>
            </w:tcBorders>
            <w:shd w:val="clear" w:color="auto" w:fill="EEF4FF"/>
          </w:tcPr>
          <w:p w14:paraId="2F36D225" w14:textId="77777777" w:rsidR="00064006" w:rsidRPr="00E3358F" w:rsidRDefault="00064006" w:rsidP="009172DC">
            <w:pPr>
              <w:pStyle w:val="Compact"/>
              <w:rPr>
                <w:rFonts w:ascii="微软雅黑" w:eastAsia="微软雅黑" w:hAnsi="微软雅黑"/>
              </w:rPr>
            </w:pPr>
            <w:proofErr w:type="spellStart"/>
            <w:r w:rsidRPr="00E3358F">
              <w:rPr>
                <w:rFonts w:ascii="微软雅黑" w:eastAsia="微软雅黑" w:hAnsi="微软雅黑"/>
                <w:b/>
                <w:sz w:val="22"/>
              </w:rPr>
              <w:t>劣势</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EEF4FF"/>
          </w:tcPr>
          <w:p w14:paraId="6528A743" w14:textId="77777777" w:rsidR="00064006" w:rsidRPr="00E3358F" w:rsidRDefault="00064006" w:rsidP="009172DC">
            <w:pPr>
              <w:pStyle w:val="Compact"/>
              <w:rPr>
                <w:rFonts w:ascii="微软雅黑" w:eastAsia="微软雅黑" w:hAnsi="微软雅黑"/>
              </w:rPr>
            </w:pPr>
            <w:proofErr w:type="spellStart"/>
            <w:r w:rsidRPr="00E3358F">
              <w:rPr>
                <w:rFonts w:ascii="微软雅黑" w:eastAsia="微软雅黑" w:hAnsi="微软雅黑"/>
                <w:b/>
                <w:sz w:val="22"/>
              </w:rPr>
              <w:t>证据</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EEF4FF"/>
          </w:tcPr>
          <w:p w14:paraId="63A59CAA" w14:textId="77777777" w:rsidR="00064006" w:rsidRPr="00E3358F" w:rsidRDefault="00064006" w:rsidP="009172DC">
            <w:pPr>
              <w:pStyle w:val="Compact"/>
              <w:rPr>
                <w:rFonts w:ascii="微软雅黑" w:eastAsia="微软雅黑" w:hAnsi="微软雅黑"/>
              </w:rPr>
            </w:pPr>
            <w:proofErr w:type="spellStart"/>
            <w:r w:rsidRPr="00E3358F">
              <w:rPr>
                <w:rFonts w:ascii="微软雅黑" w:eastAsia="微软雅黑" w:hAnsi="微软雅黑"/>
                <w:b/>
                <w:sz w:val="22"/>
              </w:rPr>
              <w:t>严重性</w:t>
            </w:r>
            <w:proofErr w:type="spellEnd"/>
          </w:p>
        </w:tc>
      </w:tr>
      <w:tr w:rsidR="00E3358F" w:rsidRPr="00E3358F" w14:paraId="00D07F8B" w14:textId="77777777" w:rsidTr="009172DC">
        <w:tc>
          <w:tcPr>
            <w:tcW w:w="0" w:type="auto"/>
            <w:tcBorders>
              <w:top w:val="single" w:sz="6" w:space="0" w:color="E2E8F0"/>
              <w:left w:val="single" w:sz="6" w:space="0" w:color="E2E8F0"/>
              <w:bottom w:val="single" w:sz="6" w:space="0" w:color="E2E8F0"/>
              <w:right w:val="single" w:sz="6" w:space="0" w:color="E2E8F0"/>
            </w:tcBorders>
          </w:tcPr>
          <w:p w14:paraId="105B6250" w14:textId="77777777" w:rsidR="00064006" w:rsidRPr="00E3358F" w:rsidRDefault="00064006" w:rsidP="009172DC">
            <w:pPr>
              <w:pStyle w:val="Compact"/>
              <w:rPr>
                <w:rFonts w:ascii="微软雅黑" w:eastAsia="微软雅黑" w:hAnsi="微软雅黑"/>
              </w:rPr>
            </w:pPr>
            <w:r w:rsidRPr="00E3358F">
              <w:rPr>
                <w:rFonts w:ascii="微软雅黑" w:eastAsia="微软雅黑" w:hAnsi="微软雅黑"/>
                <w:sz w:val="22"/>
              </w:rPr>
              <w:t>W1</w:t>
            </w:r>
          </w:p>
        </w:tc>
        <w:tc>
          <w:tcPr>
            <w:tcW w:w="0" w:type="auto"/>
            <w:tcBorders>
              <w:top w:val="single" w:sz="6" w:space="0" w:color="E2E8F0"/>
              <w:left w:val="single" w:sz="6" w:space="0" w:color="E2E8F0"/>
              <w:bottom w:val="single" w:sz="6" w:space="0" w:color="E2E8F0"/>
              <w:right w:val="single" w:sz="6" w:space="0" w:color="E2E8F0"/>
            </w:tcBorders>
          </w:tcPr>
          <w:p w14:paraId="1CD75C00" w14:textId="77777777" w:rsidR="00064006" w:rsidRPr="00E3358F" w:rsidRDefault="00064006" w:rsidP="009172DC">
            <w:pPr>
              <w:pStyle w:val="Compact"/>
              <w:rPr>
                <w:rFonts w:ascii="微软雅黑" w:eastAsia="微软雅黑" w:hAnsi="微软雅黑"/>
              </w:rPr>
            </w:pPr>
            <w:proofErr w:type="spellStart"/>
            <w:r w:rsidRPr="00E3358F">
              <w:rPr>
                <w:rFonts w:ascii="微软雅黑" w:eastAsia="微软雅黑" w:hAnsi="微软雅黑"/>
                <w:b/>
                <w:bCs/>
                <w:sz w:val="22"/>
              </w:rPr>
              <w:t>贫血事件（Anemic</w:t>
            </w:r>
            <w:proofErr w:type="spellEnd"/>
            <w:r w:rsidRPr="00E3358F">
              <w:rPr>
                <w:rFonts w:ascii="微软雅黑" w:eastAsia="微软雅黑" w:hAnsi="微软雅黑"/>
                <w:b/>
                <w:bCs/>
                <w:sz w:val="22"/>
              </w:rPr>
              <w:t xml:space="preserve"> </w:t>
            </w:r>
            <w:proofErr w:type="spellStart"/>
            <w:r w:rsidRPr="00E3358F">
              <w:rPr>
                <w:rFonts w:ascii="微软雅黑" w:eastAsia="微软雅黑" w:hAnsi="微软雅黑"/>
                <w:b/>
                <w:bCs/>
                <w:sz w:val="22"/>
              </w:rPr>
              <w:t>Event）设计</w:t>
            </w:r>
            <w:proofErr w:type="spellEnd"/>
          </w:p>
        </w:tc>
        <w:tc>
          <w:tcPr>
            <w:tcW w:w="0" w:type="auto"/>
            <w:tcBorders>
              <w:top w:val="single" w:sz="6" w:space="0" w:color="E2E8F0"/>
              <w:left w:val="single" w:sz="6" w:space="0" w:color="E2E8F0"/>
              <w:bottom w:val="single" w:sz="6" w:space="0" w:color="E2E8F0"/>
              <w:right w:val="single" w:sz="6" w:space="0" w:color="E2E8F0"/>
            </w:tcBorders>
          </w:tcPr>
          <w:p w14:paraId="0CF123AD" w14:textId="77777777" w:rsidR="00064006" w:rsidRPr="00E3358F" w:rsidRDefault="00064006" w:rsidP="009172DC">
            <w:pPr>
              <w:pStyle w:val="Compact"/>
              <w:rPr>
                <w:rFonts w:ascii="微软雅黑" w:eastAsia="微软雅黑" w:hAnsi="微软雅黑"/>
                <w:lang w:eastAsia="zh-CN"/>
              </w:rPr>
            </w:pPr>
            <w:r w:rsidRPr="00E3358F">
              <w:rPr>
                <w:rFonts w:ascii="微软雅黑" w:eastAsia="微软雅黑" w:hAnsi="微软雅黑"/>
                <w:sz w:val="22"/>
                <w:lang w:eastAsia="zh-CN"/>
              </w:rPr>
              <w:t xml:space="preserve">6 </w:t>
            </w:r>
            <w:proofErr w:type="gramStart"/>
            <w:r w:rsidRPr="00E3358F">
              <w:rPr>
                <w:rFonts w:ascii="微软雅黑" w:eastAsia="微软雅黑" w:hAnsi="微软雅黑"/>
                <w:sz w:val="22"/>
                <w:lang w:eastAsia="zh-CN"/>
              </w:rPr>
              <w:t>个</w:t>
            </w:r>
            <w:proofErr w:type="gramEnd"/>
            <w:r w:rsidRPr="00E3358F">
              <w:rPr>
                <w:rFonts w:ascii="微软雅黑" w:eastAsia="微软雅黑" w:hAnsi="微软雅黑"/>
                <w:sz w:val="22"/>
                <w:lang w:eastAsia="zh-CN"/>
              </w:rPr>
              <w:t>事件类字段集都是</w:t>
            </w:r>
            <w:proofErr w:type="gramStart"/>
            <w:r w:rsidRPr="00E3358F">
              <w:rPr>
                <w:rFonts w:ascii="微软雅黑" w:eastAsia="微软雅黑" w:hAnsi="微软雅黑"/>
                <w:sz w:val="22"/>
                <w:lang w:eastAsia="zh-CN"/>
              </w:rPr>
              <w:t>”</w:t>
            </w:r>
            <w:proofErr w:type="gramEnd"/>
            <w:r w:rsidRPr="00E3358F">
              <w:rPr>
                <w:rFonts w:ascii="微软雅黑" w:eastAsia="微软雅黑" w:hAnsi="微软雅黑"/>
                <w:sz w:val="22"/>
                <w:lang w:eastAsia="zh-CN"/>
              </w:rPr>
              <w:t>当前唯一消费者（日志）的最小需求</w:t>
            </w:r>
            <w:proofErr w:type="gramStart"/>
            <w:r w:rsidRPr="00E3358F">
              <w:rPr>
                <w:rFonts w:ascii="微软雅黑" w:eastAsia="微软雅黑" w:hAnsi="微软雅黑"/>
                <w:sz w:val="22"/>
                <w:lang w:eastAsia="zh-CN"/>
              </w:rPr>
              <w:t>”</w:t>
            </w:r>
            <w:proofErr w:type="gramEnd"/>
            <w:r w:rsidRPr="00E3358F">
              <w:rPr>
                <w:rFonts w:ascii="微软雅黑" w:eastAsia="微软雅黑" w:hAnsi="微软雅黑"/>
                <w:sz w:val="22"/>
                <w:lang w:eastAsia="zh-CN"/>
              </w:rPr>
              <w:t>，跨场景演化即崩</w:t>
            </w:r>
          </w:p>
        </w:tc>
        <w:tc>
          <w:tcPr>
            <w:tcW w:w="0" w:type="auto"/>
            <w:tcBorders>
              <w:top w:val="single" w:sz="6" w:space="0" w:color="E2E8F0"/>
              <w:left w:val="single" w:sz="6" w:space="0" w:color="E2E8F0"/>
              <w:bottom w:val="single" w:sz="6" w:space="0" w:color="E2E8F0"/>
              <w:right w:val="single" w:sz="6" w:space="0" w:color="E2E8F0"/>
            </w:tcBorders>
          </w:tcPr>
          <w:p w14:paraId="19F255C1" w14:textId="77777777" w:rsidR="00064006" w:rsidRPr="00E3358F" w:rsidRDefault="00064006" w:rsidP="009172DC">
            <w:pPr>
              <w:pStyle w:val="Compact"/>
              <w:rPr>
                <w:rFonts w:ascii="微软雅黑" w:eastAsia="微软雅黑" w:hAnsi="微软雅黑"/>
              </w:rPr>
            </w:pPr>
            <w:r w:rsidRPr="00E3358F">
              <w:rPr>
                <w:rFonts w:ascii="Segoe UI Emoji" w:eastAsia="微软雅黑" w:hAnsi="Segoe UI Emoji" w:cs="Segoe UI Emoji"/>
                <w:sz w:val="22"/>
              </w:rPr>
              <w:t>🔴</w:t>
            </w:r>
            <w:r w:rsidRPr="00E3358F">
              <w:rPr>
                <w:rFonts w:ascii="微软雅黑" w:eastAsia="微软雅黑" w:hAnsi="微软雅黑"/>
                <w:sz w:val="22"/>
              </w:rPr>
              <w:t xml:space="preserve"> 高</w:t>
            </w:r>
          </w:p>
        </w:tc>
      </w:tr>
      <w:tr w:rsidR="00E3358F" w:rsidRPr="00E3358F" w14:paraId="6CF18560" w14:textId="77777777" w:rsidTr="009172DC">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59B9B456" w14:textId="77777777" w:rsidR="00064006" w:rsidRPr="00E3358F" w:rsidRDefault="00064006" w:rsidP="009172DC">
            <w:pPr>
              <w:pStyle w:val="Compact"/>
              <w:rPr>
                <w:rFonts w:ascii="微软雅黑" w:eastAsia="微软雅黑" w:hAnsi="微软雅黑"/>
              </w:rPr>
            </w:pPr>
            <w:r w:rsidRPr="00E3358F">
              <w:rPr>
                <w:rFonts w:ascii="微软雅黑" w:eastAsia="微软雅黑" w:hAnsi="微软雅黑"/>
                <w:sz w:val="22"/>
              </w:rPr>
              <w:t>W2</w:t>
            </w:r>
          </w:p>
        </w:tc>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444833F7" w14:textId="77777777" w:rsidR="00064006" w:rsidRPr="00E3358F" w:rsidRDefault="00064006" w:rsidP="009172DC">
            <w:pPr>
              <w:pStyle w:val="Compact"/>
              <w:rPr>
                <w:rFonts w:ascii="微软雅黑" w:eastAsia="微软雅黑" w:hAnsi="微软雅黑"/>
              </w:rPr>
            </w:pPr>
            <w:r w:rsidRPr="00E3358F">
              <w:rPr>
                <w:rFonts w:ascii="微软雅黑" w:eastAsia="微软雅黑" w:hAnsi="微软雅黑"/>
                <w:b/>
                <w:bCs/>
                <w:sz w:val="22"/>
              </w:rPr>
              <w:t xml:space="preserve">Publisher Facade </w:t>
            </w:r>
            <w:proofErr w:type="spellStart"/>
            <w:r w:rsidRPr="00E3358F">
              <w:rPr>
                <w:rFonts w:ascii="微软雅黑" w:eastAsia="微软雅黑" w:hAnsi="微软雅黑"/>
                <w:b/>
                <w:bCs/>
                <w:sz w:val="22"/>
              </w:rPr>
              <w:t>字段冻结</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20FE5F2D" w14:textId="77777777" w:rsidR="00064006" w:rsidRPr="00E3358F" w:rsidRDefault="00064006" w:rsidP="009172DC">
            <w:pPr>
              <w:pStyle w:val="Compact"/>
              <w:rPr>
                <w:rFonts w:ascii="微软雅黑" w:eastAsia="微软雅黑" w:hAnsi="微软雅黑"/>
                <w:lang w:eastAsia="zh-CN"/>
              </w:rPr>
            </w:pPr>
            <w:r w:rsidRPr="00E3358F">
              <w:rPr>
                <w:rFonts w:ascii="微软雅黑" w:eastAsia="微软雅黑" w:hAnsi="微软雅黑"/>
                <w:sz w:val="22"/>
                <w:lang w:eastAsia="zh-CN"/>
              </w:rPr>
              <w:t>方法签名硬编码 4 参数，扩字段引发级联修改</w:t>
            </w:r>
          </w:p>
        </w:tc>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59961005" w14:textId="77777777" w:rsidR="00064006" w:rsidRPr="00E3358F" w:rsidRDefault="00064006" w:rsidP="009172DC">
            <w:pPr>
              <w:pStyle w:val="Compact"/>
              <w:rPr>
                <w:rFonts w:ascii="微软雅黑" w:eastAsia="微软雅黑" w:hAnsi="微软雅黑"/>
              </w:rPr>
            </w:pPr>
            <w:r w:rsidRPr="00E3358F">
              <w:rPr>
                <w:rFonts w:ascii="Segoe UI Emoji" w:eastAsia="微软雅黑" w:hAnsi="Segoe UI Emoji" w:cs="Segoe UI Emoji"/>
                <w:sz w:val="22"/>
              </w:rPr>
              <w:t>🔴</w:t>
            </w:r>
            <w:r w:rsidRPr="00E3358F">
              <w:rPr>
                <w:rFonts w:ascii="微软雅黑" w:eastAsia="微软雅黑" w:hAnsi="微软雅黑"/>
                <w:sz w:val="22"/>
              </w:rPr>
              <w:t xml:space="preserve"> 高</w:t>
            </w:r>
          </w:p>
        </w:tc>
      </w:tr>
      <w:tr w:rsidR="00E3358F" w:rsidRPr="00E3358F" w14:paraId="1E6ED8EC" w14:textId="77777777" w:rsidTr="009172DC">
        <w:tc>
          <w:tcPr>
            <w:tcW w:w="0" w:type="auto"/>
            <w:tcBorders>
              <w:top w:val="single" w:sz="6" w:space="0" w:color="E2E8F0"/>
              <w:left w:val="single" w:sz="6" w:space="0" w:color="E2E8F0"/>
              <w:bottom w:val="single" w:sz="6" w:space="0" w:color="E2E8F0"/>
              <w:right w:val="single" w:sz="6" w:space="0" w:color="E2E8F0"/>
            </w:tcBorders>
          </w:tcPr>
          <w:p w14:paraId="0896B3DB" w14:textId="77777777" w:rsidR="00064006" w:rsidRPr="00E3358F" w:rsidRDefault="00064006" w:rsidP="009172DC">
            <w:pPr>
              <w:pStyle w:val="Compact"/>
              <w:rPr>
                <w:rFonts w:ascii="微软雅黑" w:eastAsia="微软雅黑" w:hAnsi="微软雅黑"/>
              </w:rPr>
            </w:pPr>
            <w:r w:rsidRPr="00E3358F">
              <w:rPr>
                <w:rFonts w:ascii="微软雅黑" w:eastAsia="微软雅黑" w:hAnsi="微软雅黑"/>
                <w:sz w:val="22"/>
              </w:rPr>
              <w:lastRenderedPageBreak/>
              <w:t>W3</w:t>
            </w:r>
          </w:p>
        </w:tc>
        <w:tc>
          <w:tcPr>
            <w:tcW w:w="0" w:type="auto"/>
            <w:tcBorders>
              <w:top w:val="single" w:sz="6" w:space="0" w:color="E2E8F0"/>
              <w:left w:val="single" w:sz="6" w:space="0" w:color="E2E8F0"/>
              <w:bottom w:val="single" w:sz="6" w:space="0" w:color="E2E8F0"/>
              <w:right w:val="single" w:sz="6" w:space="0" w:color="E2E8F0"/>
            </w:tcBorders>
          </w:tcPr>
          <w:p w14:paraId="187E9554" w14:textId="77777777" w:rsidR="00064006" w:rsidRPr="00E3358F" w:rsidRDefault="00064006" w:rsidP="009172DC">
            <w:pPr>
              <w:pStyle w:val="Compact"/>
              <w:rPr>
                <w:rFonts w:ascii="微软雅黑" w:eastAsia="微软雅黑" w:hAnsi="微软雅黑"/>
              </w:rPr>
            </w:pPr>
            <w:proofErr w:type="spellStart"/>
            <w:r w:rsidRPr="00E3358F">
              <w:rPr>
                <w:rStyle w:val="VerbatimChar"/>
                <w:rFonts w:ascii="微软雅黑" w:eastAsia="微软雅黑" w:hAnsi="微软雅黑"/>
                <w:b/>
                <w:bCs/>
              </w:rPr>
              <w:t>CourseServiceImpl.selectCourse</w:t>
            </w:r>
            <w:proofErr w:type="spellEnd"/>
            <w:r w:rsidRPr="00E3358F">
              <w:rPr>
                <w:rStyle w:val="VerbatimChar"/>
                <w:rFonts w:ascii="微软雅黑" w:eastAsia="微软雅黑" w:hAnsi="微软雅黑"/>
                <w:b/>
                <w:bCs/>
              </w:rPr>
              <w:t>()</w:t>
            </w:r>
            <w:r w:rsidRPr="00E3358F">
              <w:rPr>
                <w:rFonts w:ascii="微软雅黑" w:eastAsia="微软雅黑" w:hAnsi="微软雅黑"/>
                <w:b/>
                <w:bCs/>
              </w:rPr>
              <w:t xml:space="preserve"> </w:t>
            </w:r>
            <w:proofErr w:type="spellStart"/>
            <w:r w:rsidRPr="00E3358F">
              <w:rPr>
                <w:rFonts w:ascii="微软雅黑" w:eastAsia="微软雅黑" w:hAnsi="微软雅黑"/>
                <w:b/>
                <w:bCs/>
                <w:sz w:val="22"/>
              </w:rPr>
              <w:t>多职责低内聚</w:t>
            </w:r>
            <w:proofErr w:type="spellEnd"/>
          </w:p>
        </w:tc>
        <w:tc>
          <w:tcPr>
            <w:tcW w:w="0" w:type="auto"/>
            <w:tcBorders>
              <w:top w:val="single" w:sz="6" w:space="0" w:color="E2E8F0"/>
              <w:left w:val="single" w:sz="6" w:space="0" w:color="E2E8F0"/>
              <w:bottom w:val="single" w:sz="6" w:space="0" w:color="E2E8F0"/>
              <w:right w:val="single" w:sz="6" w:space="0" w:color="E2E8F0"/>
            </w:tcBorders>
          </w:tcPr>
          <w:p w14:paraId="4B3376E8" w14:textId="77777777" w:rsidR="00064006" w:rsidRPr="00E3358F" w:rsidRDefault="00064006" w:rsidP="009172DC">
            <w:pPr>
              <w:pStyle w:val="Compact"/>
              <w:rPr>
                <w:rFonts w:ascii="微软雅黑" w:eastAsia="微软雅黑" w:hAnsi="微软雅黑"/>
                <w:lang w:eastAsia="zh-CN"/>
              </w:rPr>
            </w:pPr>
            <w:r w:rsidRPr="00E3358F">
              <w:rPr>
                <w:rFonts w:ascii="微软雅黑" w:eastAsia="微软雅黑" w:hAnsi="微软雅黑"/>
                <w:sz w:val="22"/>
                <w:lang w:eastAsia="zh-CN"/>
              </w:rPr>
              <w:t>70 行 / 4 关注点 / 字段集不相交，LCOM 极高</w:t>
            </w:r>
          </w:p>
        </w:tc>
        <w:tc>
          <w:tcPr>
            <w:tcW w:w="0" w:type="auto"/>
            <w:tcBorders>
              <w:top w:val="single" w:sz="6" w:space="0" w:color="E2E8F0"/>
              <w:left w:val="single" w:sz="6" w:space="0" w:color="E2E8F0"/>
              <w:bottom w:val="single" w:sz="6" w:space="0" w:color="E2E8F0"/>
              <w:right w:val="single" w:sz="6" w:space="0" w:color="E2E8F0"/>
            </w:tcBorders>
          </w:tcPr>
          <w:p w14:paraId="10656F63" w14:textId="77777777" w:rsidR="00064006" w:rsidRPr="00E3358F" w:rsidRDefault="00064006" w:rsidP="009172DC">
            <w:pPr>
              <w:pStyle w:val="Compact"/>
              <w:rPr>
                <w:rFonts w:ascii="微软雅黑" w:eastAsia="微软雅黑" w:hAnsi="微软雅黑"/>
              </w:rPr>
            </w:pPr>
            <w:r w:rsidRPr="00E3358F">
              <w:rPr>
                <w:rFonts w:ascii="Segoe UI Emoji" w:eastAsia="微软雅黑" w:hAnsi="Segoe UI Emoji" w:cs="Segoe UI Emoji"/>
                <w:sz w:val="22"/>
              </w:rPr>
              <w:t>🔴</w:t>
            </w:r>
            <w:r w:rsidRPr="00E3358F">
              <w:rPr>
                <w:rFonts w:ascii="微软雅黑" w:eastAsia="微软雅黑" w:hAnsi="微软雅黑"/>
                <w:sz w:val="22"/>
              </w:rPr>
              <w:t xml:space="preserve"> 高</w:t>
            </w:r>
          </w:p>
        </w:tc>
      </w:tr>
      <w:tr w:rsidR="00E3358F" w:rsidRPr="00E3358F" w14:paraId="2EE8D418" w14:textId="77777777" w:rsidTr="009172DC">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1D8492CE" w14:textId="77777777" w:rsidR="00064006" w:rsidRPr="00E3358F" w:rsidRDefault="00064006" w:rsidP="009172DC">
            <w:pPr>
              <w:pStyle w:val="Compact"/>
              <w:rPr>
                <w:rFonts w:ascii="微软雅黑" w:eastAsia="微软雅黑" w:hAnsi="微软雅黑"/>
              </w:rPr>
            </w:pPr>
            <w:r w:rsidRPr="00E3358F">
              <w:rPr>
                <w:rFonts w:ascii="微软雅黑" w:eastAsia="微软雅黑" w:hAnsi="微软雅黑"/>
                <w:sz w:val="22"/>
              </w:rPr>
              <w:t>W4</w:t>
            </w:r>
          </w:p>
        </w:tc>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02009DBD" w14:textId="77777777" w:rsidR="00064006" w:rsidRPr="00E3358F" w:rsidRDefault="00064006" w:rsidP="009172DC">
            <w:pPr>
              <w:pStyle w:val="Compact"/>
              <w:rPr>
                <w:rFonts w:ascii="微软雅黑" w:eastAsia="微软雅黑" w:hAnsi="微软雅黑"/>
              </w:rPr>
            </w:pPr>
            <w:proofErr w:type="spellStart"/>
            <w:r w:rsidRPr="00E3358F">
              <w:rPr>
                <w:rFonts w:ascii="微软雅黑" w:eastAsia="微软雅黑" w:hAnsi="微软雅黑"/>
                <w:b/>
                <w:bCs/>
                <w:sz w:val="22"/>
              </w:rPr>
              <w:t>业务规则层无抽象</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6CB01846" w14:textId="77777777" w:rsidR="00064006" w:rsidRPr="00E3358F" w:rsidRDefault="00064006" w:rsidP="009172DC">
            <w:pPr>
              <w:pStyle w:val="Compact"/>
              <w:rPr>
                <w:rFonts w:ascii="微软雅黑" w:eastAsia="微软雅黑" w:hAnsi="微软雅黑"/>
              </w:rPr>
            </w:pPr>
            <w:r w:rsidRPr="00E3358F">
              <w:rPr>
                <w:rFonts w:ascii="微软雅黑" w:eastAsia="微软雅黑" w:hAnsi="微软雅黑"/>
                <w:sz w:val="22"/>
              </w:rPr>
              <w:t xml:space="preserve">5 </w:t>
            </w:r>
            <w:proofErr w:type="spellStart"/>
            <w:r w:rsidRPr="00E3358F">
              <w:rPr>
                <w:rFonts w:ascii="微软雅黑" w:eastAsia="微软雅黑" w:hAnsi="微软雅黑"/>
                <w:sz w:val="22"/>
              </w:rPr>
              <w:t>条选课规则全部硬编码在</w:t>
            </w:r>
            <w:proofErr w:type="spellEnd"/>
            <w:r w:rsidRPr="00E3358F">
              <w:rPr>
                <w:rFonts w:ascii="微软雅黑" w:eastAsia="微软雅黑" w:hAnsi="微软雅黑"/>
              </w:rPr>
              <w:t xml:space="preserve"> </w:t>
            </w:r>
            <w:proofErr w:type="spellStart"/>
            <w:r w:rsidRPr="00E3358F">
              <w:rPr>
                <w:rStyle w:val="VerbatimChar"/>
                <w:rFonts w:ascii="微软雅黑" w:eastAsia="微软雅黑" w:hAnsi="微软雅黑"/>
              </w:rPr>
              <w:t>selectCourse</w:t>
            </w:r>
            <w:proofErr w:type="spellEnd"/>
            <w:r w:rsidRPr="00E3358F">
              <w:rPr>
                <w:rFonts w:ascii="微软雅黑" w:eastAsia="微软雅黑" w:hAnsi="微软雅黑"/>
              </w:rPr>
              <w:t xml:space="preserve"> </w:t>
            </w:r>
            <w:proofErr w:type="spellStart"/>
            <w:r w:rsidRPr="00E3358F">
              <w:rPr>
                <w:rFonts w:ascii="微软雅黑" w:eastAsia="微软雅黑" w:hAnsi="微软雅黑"/>
                <w:sz w:val="22"/>
              </w:rPr>
              <w:t>方法内</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3AA0339D" w14:textId="77777777" w:rsidR="00064006" w:rsidRPr="00E3358F" w:rsidRDefault="00064006" w:rsidP="009172DC">
            <w:pPr>
              <w:pStyle w:val="Compact"/>
              <w:rPr>
                <w:rFonts w:ascii="微软雅黑" w:eastAsia="微软雅黑" w:hAnsi="微软雅黑"/>
              </w:rPr>
            </w:pPr>
            <w:r w:rsidRPr="00E3358F">
              <w:rPr>
                <w:rFonts w:ascii="Segoe UI Emoji" w:eastAsia="微软雅黑" w:hAnsi="Segoe UI Emoji" w:cs="Segoe UI Emoji"/>
                <w:sz w:val="22"/>
              </w:rPr>
              <w:t>🟠</w:t>
            </w:r>
            <w:r w:rsidRPr="00E3358F">
              <w:rPr>
                <w:rFonts w:ascii="微软雅黑" w:eastAsia="微软雅黑" w:hAnsi="微软雅黑"/>
                <w:sz w:val="22"/>
              </w:rPr>
              <w:t xml:space="preserve"> 中</w:t>
            </w:r>
          </w:p>
        </w:tc>
      </w:tr>
      <w:tr w:rsidR="00E3358F" w:rsidRPr="00E3358F" w14:paraId="260E2028" w14:textId="77777777" w:rsidTr="009172DC">
        <w:tc>
          <w:tcPr>
            <w:tcW w:w="0" w:type="auto"/>
            <w:tcBorders>
              <w:top w:val="single" w:sz="6" w:space="0" w:color="E2E8F0"/>
              <w:left w:val="single" w:sz="6" w:space="0" w:color="E2E8F0"/>
              <w:bottom w:val="single" w:sz="6" w:space="0" w:color="E2E8F0"/>
              <w:right w:val="single" w:sz="6" w:space="0" w:color="E2E8F0"/>
            </w:tcBorders>
          </w:tcPr>
          <w:p w14:paraId="351D7031" w14:textId="77777777" w:rsidR="00064006" w:rsidRPr="00E3358F" w:rsidRDefault="00064006" w:rsidP="009172DC">
            <w:pPr>
              <w:pStyle w:val="Compact"/>
              <w:rPr>
                <w:rFonts w:ascii="微软雅黑" w:eastAsia="微软雅黑" w:hAnsi="微软雅黑"/>
              </w:rPr>
            </w:pPr>
            <w:r w:rsidRPr="00E3358F">
              <w:rPr>
                <w:rFonts w:ascii="微软雅黑" w:eastAsia="微软雅黑" w:hAnsi="微软雅黑"/>
                <w:sz w:val="22"/>
              </w:rPr>
              <w:t>W5</w:t>
            </w:r>
          </w:p>
        </w:tc>
        <w:tc>
          <w:tcPr>
            <w:tcW w:w="0" w:type="auto"/>
            <w:tcBorders>
              <w:top w:val="single" w:sz="6" w:space="0" w:color="E2E8F0"/>
              <w:left w:val="single" w:sz="6" w:space="0" w:color="E2E8F0"/>
              <w:bottom w:val="single" w:sz="6" w:space="0" w:color="E2E8F0"/>
              <w:right w:val="single" w:sz="6" w:space="0" w:color="E2E8F0"/>
            </w:tcBorders>
          </w:tcPr>
          <w:p w14:paraId="4565C89D" w14:textId="77777777" w:rsidR="00064006" w:rsidRPr="00E3358F" w:rsidRDefault="00064006" w:rsidP="009172DC">
            <w:pPr>
              <w:pStyle w:val="Compact"/>
              <w:rPr>
                <w:rFonts w:ascii="微软雅黑" w:eastAsia="微软雅黑" w:hAnsi="微软雅黑"/>
                <w:lang w:eastAsia="zh-CN"/>
              </w:rPr>
            </w:pPr>
            <w:r w:rsidRPr="00E3358F">
              <w:rPr>
                <w:rFonts w:ascii="微软雅黑" w:eastAsia="微软雅黑" w:hAnsi="微软雅黑"/>
                <w:b/>
                <w:bCs/>
                <w:sz w:val="22"/>
                <w:lang w:eastAsia="zh-CN"/>
              </w:rPr>
              <w:t xml:space="preserve">缺少 DTO </w:t>
            </w:r>
            <w:proofErr w:type="gramStart"/>
            <w:r w:rsidRPr="00E3358F">
              <w:rPr>
                <w:rFonts w:ascii="微软雅黑" w:eastAsia="微软雅黑" w:hAnsi="微软雅黑"/>
                <w:b/>
                <w:bCs/>
                <w:sz w:val="22"/>
                <w:lang w:eastAsia="zh-CN"/>
              </w:rPr>
              <w:t>层导致</w:t>
            </w:r>
            <w:proofErr w:type="gramEnd"/>
            <w:r w:rsidRPr="00E3358F">
              <w:rPr>
                <w:rFonts w:ascii="微软雅黑" w:eastAsia="微软雅黑" w:hAnsi="微软雅黑"/>
                <w:b/>
                <w:bCs/>
                <w:sz w:val="22"/>
                <w:lang w:eastAsia="zh-CN"/>
              </w:rPr>
              <w:t>事件与实体职责混淆</w:t>
            </w:r>
          </w:p>
        </w:tc>
        <w:tc>
          <w:tcPr>
            <w:tcW w:w="0" w:type="auto"/>
            <w:tcBorders>
              <w:top w:val="single" w:sz="6" w:space="0" w:color="E2E8F0"/>
              <w:left w:val="single" w:sz="6" w:space="0" w:color="E2E8F0"/>
              <w:bottom w:val="single" w:sz="6" w:space="0" w:color="E2E8F0"/>
              <w:right w:val="single" w:sz="6" w:space="0" w:color="E2E8F0"/>
            </w:tcBorders>
          </w:tcPr>
          <w:p w14:paraId="6CCE0D71" w14:textId="77777777" w:rsidR="00064006" w:rsidRPr="00E3358F" w:rsidRDefault="00064006" w:rsidP="009172DC">
            <w:pPr>
              <w:pStyle w:val="Compact"/>
              <w:rPr>
                <w:rFonts w:ascii="微软雅黑" w:eastAsia="微软雅黑" w:hAnsi="微软雅黑"/>
              </w:rPr>
            </w:pPr>
            <w:r w:rsidRPr="00E3358F">
              <w:rPr>
                <w:rStyle w:val="VerbatimChar"/>
                <w:rFonts w:ascii="微软雅黑" w:eastAsia="微软雅黑" w:hAnsi="微软雅黑"/>
              </w:rPr>
              <w:t>Course.java</w:t>
            </w:r>
            <w:r w:rsidRPr="00E3358F">
              <w:rPr>
                <w:rFonts w:ascii="微软雅黑" w:eastAsia="微软雅黑" w:hAnsi="微软雅黑"/>
              </w:rPr>
              <w:t xml:space="preserve"> </w:t>
            </w:r>
            <w:proofErr w:type="spellStart"/>
            <w:r w:rsidRPr="00E3358F">
              <w:rPr>
                <w:rFonts w:ascii="微软雅黑" w:eastAsia="微软雅黑" w:hAnsi="微软雅黑"/>
                <w:sz w:val="22"/>
              </w:rPr>
              <w:t>身兼</w:t>
            </w:r>
            <w:proofErr w:type="spellEnd"/>
            <w:r w:rsidRPr="00E3358F">
              <w:rPr>
                <w:rFonts w:ascii="微软雅黑" w:eastAsia="微软雅黑" w:hAnsi="微软雅黑"/>
                <w:sz w:val="22"/>
              </w:rPr>
              <w:t xml:space="preserve"> DB / API / </w:t>
            </w:r>
            <w:proofErr w:type="spellStart"/>
            <w:r w:rsidRPr="00E3358F">
              <w:rPr>
                <w:rFonts w:ascii="微软雅黑" w:eastAsia="微软雅黑" w:hAnsi="微软雅黑"/>
                <w:sz w:val="22"/>
              </w:rPr>
              <w:t>推送</w:t>
            </w:r>
            <w:proofErr w:type="spellEnd"/>
            <w:r w:rsidRPr="00E3358F">
              <w:rPr>
                <w:rFonts w:ascii="微软雅黑" w:eastAsia="微软雅黑" w:hAnsi="微软雅黑"/>
                <w:sz w:val="22"/>
              </w:rPr>
              <w:t xml:space="preserve"> payload </w:t>
            </w:r>
            <w:proofErr w:type="spellStart"/>
            <w:r w:rsidRPr="00E3358F">
              <w:rPr>
                <w:rFonts w:ascii="微软雅黑" w:eastAsia="微软雅黑" w:hAnsi="微软雅黑"/>
                <w:sz w:val="22"/>
              </w:rPr>
              <w:t>三职</w:t>
            </w:r>
            <w:proofErr w:type="spellEnd"/>
          </w:p>
        </w:tc>
        <w:tc>
          <w:tcPr>
            <w:tcW w:w="0" w:type="auto"/>
            <w:tcBorders>
              <w:top w:val="single" w:sz="6" w:space="0" w:color="E2E8F0"/>
              <w:left w:val="single" w:sz="6" w:space="0" w:color="E2E8F0"/>
              <w:bottom w:val="single" w:sz="6" w:space="0" w:color="E2E8F0"/>
              <w:right w:val="single" w:sz="6" w:space="0" w:color="E2E8F0"/>
            </w:tcBorders>
          </w:tcPr>
          <w:p w14:paraId="37E6A329" w14:textId="77777777" w:rsidR="00064006" w:rsidRPr="00E3358F" w:rsidRDefault="00064006" w:rsidP="009172DC">
            <w:pPr>
              <w:pStyle w:val="Compact"/>
              <w:rPr>
                <w:rFonts w:ascii="微软雅黑" w:eastAsia="微软雅黑" w:hAnsi="微软雅黑"/>
              </w:rPr>
            </w:pPr>
            <w:r w:rsidRPr="00E3358F">
              <w:rPr>
                <w:rFonts w:ascii="Segoe UI Emoji" w:eastAsia="微软雅黑" w:hAnsi="Segoe UI Emoji" w:cs="Segoe UI Emoji"/>
                <w:sz w:val="22"/>
              </w:rPr>
              <w:t>🟠</w:t>
            </w:r>
            <w:r w:rsidRPr="00E3358F">
              <w:rPr>
                <w:rFonts w:ascii="微软雅黑" w:eastAsia="微软雅黑" w:hAnsi="微软雅黑"/>
                <w:sz w:val="22"/>
              </w:rPr>
              <w:t xml:space="preserve"> 中</w:t>
            </w:r>
          </w:p>
        </w:tc>
      </w:tr>
      <w:tr w:rsidR="00E3358F" w:rsidRPr="00E3358F" w14:paraId="56B67EFF" w14:textId="77777777" w:rsidTr="009172DC">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06F46438" w14:textId="77777777" w:rsidR="00064006" w:rsidRPr="00E3358F" w:rsidRDefault="00064006" w:rsidP="009172DC">
            <w:pPr>
              <w:pStyle w:val="Compact"/>
              <w:rPr>
                <w:rFonts w:ascii="微软雅黑" w:eastAsia="微软雅黑" w:hAnsi="微软雅黑"/>
              </w:rPr>
            </w:pPr>
            <w:r w:rsidRPr="00E3358F">
              <w:rPr>
                <w:rFonts w:ascii="微软雅黑" w:eastAsia="微软雅黑" w:hAnsi="微软雅黑"/>
                <w:sz w:val="22"/>
              </w:rPr>
              <w:t>W6</w:t>
            </w:r>
          </w:p>
        </w:tc>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68B568F8" w14:textId="77777777" w:rsidR="00064006" w:rsidRPr="00E3358F" w:rsidRDefault="00064006" w:rsidP="009172DC">
            <w:pPr>
              <w:pStyle w:val="Compact"/>
              <w:rPr>
                <w:rFonts w:ascii="微软雅黑" w:eastAsia="微软雅黑" w:hAnsi="微软雅黑"/>
              </w:rPr>
            </w:pPr>
            <w:proofErr w:type="spellStart"/>
            <w:r w:rsidRPr="00E3358F">
              <w:rPr>
                <w:rFonts w:ascii="微软雅黑" w:eastAsia="微软雅黑" w:hAnsi="微软雅黑"/>
                <w:b/>
                <w:bCs/>
                <w:sz w:val="22"/>
              </w:rPr>
              <w:t>前端</w:t>
            </w:r>
            <w:proofErr w:type="spellEnd"/>
            <w:r w:rsidRPr="00E3358F">
              <w:rPr>
                <w:rFonts w:ascii="微软雅黑" w:eastAsia="微软雅黑" w:hAnsi="微软雅黑"/>
                <w:b/>
                <w:bCs/>
              </w:rPr>
              <w:t xml:space="preserve"> </w:t>
            </w:r>
            <w:proofErr w:type="spellStart"/>
            <w:r w:rsidRPr="00E3358F">
              <w:rPr>
                <w:rStyle w:val="VerbatimChar"/>
                <w:rFonts w:ascii="微软雅黑" w:eastAsia="微软雅黑" w:hAnsi="微软雅黑"/>
                <w:b/>
                <w:bCs/>
              </w:rPr>
              <w:t>App.vue</w:t>
            </w:r>
            <w:proofErr w:type="spellEnd"/>
            <w:r w:rsidRPr="00E3358F">
              <w:rPr>
                <w:rFonts w:ascii="微软雅黑" w:eastAsia="微软雅黑" w:hAnsi="微软雅黑"/>
                <w:b/>
                <w:bCs/>
              </w:rPr>
              <w:t xml:space="preserve"> </w:t>
            </w:r>
            <w:proofErr w:type="spellStart"/>
            <w:r w:rsidRPr="00E3358F">
              <w:rPr>
                <w:rFonts w:ascii="微软雅黑" w:eastAsia="微软雅黑" w:hAnsi="微软雅黑"/>
                <w:b/>
                <w:bCs/>
                <w:sz w:val="22"/>
              </w:rPr>
              <w:t>单文件</w:t>
            </w:r>
            <w:proofErr w:type="spellEnd"/>
            <w:r w:rsidRPr="00E3358F">
              <w:rPr>
                <w:rFonts w:ascii="微软雅黑" w:eastAsia="微软雅黑" w:hAnsi="微软雅黑"/>
                <w:b/>
                <w:bCs/>
                <w:sz w:val="22"/>
              </w:rPr>
              <w:t xml:space="preserve"> 831 行</w:t>
            </w:r>
          </w:p>
        </w:tc>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1288EDE1" w14:textId="77777777" w:rsidR="00064006" w:rsidRPr="00E3358F" w:rsidRDefault="00064006" w:rsidP="009172DC">
            <w:pPr>
              <w:pStyle w:val="Compact"/>
              <w:rPr>
                <w:rFonts w:ascii="微软雅黑" w:eastAsia="微软雅黑" w:hAnsi="微软雅黑"/>
                <w:lang w:eastAsia="zh-CN"/>
              </w:rPr>
            </w:pPr>
            <w:r w:rsidRPr="00E3358F">
              <w:rPr>
                <w:rFonts w:ascii="微软雅黑" w:eastAsia="微软雅黑" w:hAnsi="微软雅黑"/>
                <w:sz w:val="22"/>
                <w:lang w:eastAsia="zh-CN"/>
              </w:rPr>
              <w:t>事件机制掩盖</w:t>
            </w:r>
            <w:proofErr w:type="gramStart"/>
            <w:r w:rsidRPr="00E3358F">
              <w:rPr>
                <w:rFonts w:ascii="微软雅黑" w:eastAsia="微软雅黑" w:hAnsi="微软雅黑"/>
                <w:sz w:val="22"/>
                <w:lang w:eastAsia="zh-CN"/>
              </w:rPr>
              <w:t>单文件</w:t>
            </w:r>
            <w:proofErr w:type="gramEnd"/>
            <w:r w:rsidRPr="00E3358F">
              <w:rPr>
                <w:rFonts w:ascii="微软雅黑" w:eastAsia="微软雅黑" w:hAnsi="微软雅黑"/>
                <w:sz w:val="22"/>
                <w:lang w:eastAsia="zh-CN"/>
              </w:rPr>
              <w:t>膨胀，未真正引入组件边界</w:t>
            </w:r>
          </w:p>
        </w:tc>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2A1A86EA" w14:textId="77777777" w:rsidR="00064006" w:rsidRPr="00E3358F" w:rsidRDefault="00064006" w:rsidP="009172DC">
            <w:pPr>
              <w:pStyle w:val="Compact"/>
              <w:rPr>
                <w:rFonts w:ascii="微软雅黑" w:eastAsia="微软雅黑" w:hAnsi="微软雅黑"/>
              </w:rPr>
            </w:pPr>
            <w:r w:rsidRPr="00E3358F">
              <w:rPr>
                <w:rFonts w:ascii="Segoe UI Emoji" w:eastAsia="微软雅黑" w:hAnsi="Segoe UI Emoji" w:cs="Segoe UI Emoji"/>
                <w:sz w:val="22"/>
              </w:rPr>
              <w:t>🟠</w:t>
            </w:r>
            <w:r w:rsidRPr="00E3358F">
              <w:rPr>
                <w:rFonts w:ascii="微软雅黑" w:eastAsia="微软雅黑" w:hAnsi="微软雅黑"/>
                <w:sz w:val="22"/>
              </w:rPr>
              <w:t xml:space="preserve"> 中</w:t>
            </w:r>
          </w:p>
        </w:tc>
      </w:tr>
      <w:tr w:rsidR="00E3358F" w:rsidRPr="00E3358F" w14:paraId="2754A72E" w14:textId="77777777" w:rsidTr="009172DC">
        <w:tc>
          <w:tcPr>
            <w:tcW w:w="0" w:type="auto"/>
            <w:tcBorders>
              <w:top w:val="single" w:sz="6" w:space="0" w:color="E2E8F0"/>
              <w:left w:val="single" w:sz="6" w:space="0" w:color="E2E8F0"/>
              <w:bottom w:val="single" w:sz="6" w:space="0" w:color="E2E8F0"/>
              <w:right w:val="single" w:sz="6" w:space="0" w:color="E2E8F0"/>
            </w:tcBorders>
          </w:tcPr>
          <w:p w14:paraId="3232DB1F" w14:textId="77777777" w:rsidR="00064006" w:rsidRPr="00E3358F" w:rsidRDefault="00064006" w:rsidP="009172DC">
            <w:pPr>
              <w:pStyle w:val="Compact"/>
              <w:rPr>
                <w:rFonts w:ascii="微软雅黑" w:eastAsia="微软雅黑" w:hAnsi="微软雅黑"/>
              </w:rPr>
            </w:pPr>
            <w:r w:rsidRPr="00E3358F">
              <w:rPr>
                <w:rFonts w:ascii="微软雅黑" w:eastAsia="微软雅黑" w:hAnsi="微软雅黑"/>
                <w:sz w:val="22"/>
              </w:rPr>
              <w:t>W7</w:t>
            </w:r>
          </w:p>
        </w:tc>
        <w:tc>
          <w:tcPr>
            <w:tcW w:w="0" w:type="auto"/>
            <w:tcBorders>
              <w:top w:val="single" w:sz="6" w:space="0" w:color="E2E8F0"/>
              <w:left w:val="single" w:sz="6" w:space="0" w:color="E2E8F0"/>
              <w:bottom w:val="single" w:sz="6" w:space="0" w:color="E2E8F0"/>
              <w:right w:val="single" w:sz="6" w:space="0" w:color="E2E8F0"/>
            </w:tcBorders>
          </w:tcPr>
          <w:p w14:paraId="640D0FF9" w14:textId="77777777" w:rsidR="00064006" w:rsidRPr="00E3358F" w:rsidRDefault="00064006" w:rsidP="009172DC">
            <w:pPr>
              <w:pStyle w:val="Compact"/>
              <w:rPr>
                <w:rFonts w:ascii="微软雅黑" w:eastAsia="微软雅黑" w:hAnsi="微软雅黑"/>
              </w:rPr>
            </w:pPr>
            <w:proofErr w:type="spellStart"/>
            <w:r w:rsidRPr="00E3358F">
              <w:rPr>
                <w:rFonts w:ascii="微软雅黑" w:eastAsia="微软雅黑" w:hAnsi="微软雅黑"/>
                <w:b/>
                <w:bCs/>
                <w:sz w:val="22"/>
              </w:rPr>
              <w:t>事务边界与事件投递耦合于</w:t>
            </w:r>
            <w:proofErr w:type="spellEnd"/>
            <w:r w:rsidRPr="00E3358F">
              <w:rPr>
                <w:rFonts w:ascii="微软雅黑" w:eastAsia="微软雅黑" w:hAnsi="微软雅黑"/>
                <w:b/>
                <w:bCs/>
                <w:sz w:val="22"/>
              </w:rPr>
              <w:t xml:space="preserve"> Spring </w:t>
            </w:r>
            <w:proofErr w:type="spellStart"/>
            <w:r w:rsidRPr="00E3358F">
              <w:rPr>
                <w:rFonts w:ascii="微软雅黑" w:eastAsia="微软雅黑" w:hAnsi="微软雅黑"/>
                <w:b/>
                <w:bCs/>
                <w:sz w:val="22"/>
              </w:rPr>
              <w:t>容器</w:t>
            </w:r>
            <w:proofErr w:type="spellEnd"/>
          </w:p>
        </w:tc>
        <w:tc>
          <w:tcPr>
            <w:tcW w:w="0" w:type="auto"/>
            <w:tcBorders>
              <w:top w:val="single" w:sz="6" w:space="0" w:color="E2E8F0"/>
              <w:left w:val="single" w:sz="6" w:space="0" w:color="E2E8F0"/>
              <w:bottom w:val="single" w:sz="6" w:space="0" w:color="E2E8F0"/>
              <w:right w:val="single" w:sz="6" w:space="0" w:color="E2E8F0"/>
            </w:tcBorders>
          </w:tcPr>
          <w:p w14:paraId="642AA9E2" w14:textId="77777777" w:rsidR="00064006" w:rsidRPr="00E3358F" w:rsidRDefault="00064006" w:rsidP="009172DC">
            <w:pPr>
              <w:pStyle w:val="Compact"/>
              <w:rPr>
                <w:rFonts w:ascii="微软雅黑" w:eastAsia="微软雅黑" w:hAnsi="微软雅黑"/>
                <w:lang w:eastAsia="zh-CN"/>
              </w:rPr>
            </w:pPr>
            <w:r w:rsidRPr="00E3358F">
              <w:rPr>
                <w:rFonts w:ascii="微软雅黑" w:eastAsia="微软雅黑" w:hAnsi="微软雅黑"/>
                <w:sz w:val="22"/>
                <w:lang w:eastAsia="zh-CN"/>
              </w:rPr>
              <w:t>跨进程演化必须叠加 Outbox 模式</w:t>
            </w:r>
          </w:p>
        </w:tc>
        <w:tc>
          <w:tcPr>
            <w:tcW w:w="0" w:type="auto"/>
            <w:tcBorders>
              <w:top w:val="single" w:sz="6" w:space="0" w:color="E2E8F0"/>
              <w:left w:val="single" w:sz="6" w:space="0" w:color="E2E8F0"/>
              <w:bottom w:val="single" w:sz="6" w:space="0" w:color="E2E8F0"/>
              <w:right w:val="single" w:sz="6" w:space="0" w:color="E2E8F0"/>
            </w:tcBorders>
          </w:tcPr>
          <w:p w14:paraId="53C4288E" w14:textId="77777777" w:rsidR="00064006" w:rsidRPr="00E3358F" w:rsidRDefault="00064006" w:rsidP="009172DC">
            <w:pPr>
              <w:pStyle w:val="Compact"/>
              <w:rPr>
                <w:rFonts w:ascii="微软雅黑" w:eastAsia="微软雅黑" w:hAnsi="微软雅黑"/>
              </w:rPr>
            </w:pPr>
            <w:r w:rsidRPr="00E3358F">
              <w:rPr>
                <w:rFonts w:ascii="Segoe UI Emoji" w:eastAsia="微软雅黑" w:hAnsi="Segoe UI Emoji" w:cs="Segoe UI Emoji"/>
                <w:sz w:val="22"/>
              </w:rPr>
              <w:t>🟡</w:t>
            </w:r>
            <w:r w:rsidRPr="00E3358F">
              <w:rPr>
                <w:rFonts w:ascii="微软雅黑" w:eastAsia="微软雅黑" w:hAnsi="微软雅黑"/>
                <w:sz w:val="22"/>
              </w:rPr>
              <w:t xml:space="preserve"> </w:t>
            </w:r>
            <w:proofErr w:type="spellStart"/>
            <w:r w:rsidRPr="00E3358F">
              <w:rPr>
                <w:rFonts w:ascii="微软雅黑" w:eastAsia="微软雅黑" w:hAnsi="微软雅黑"/>
                <w:sz w:val="22"/>
              </w:rPr>
              <w:t>低（架构层面</w:t>
            </w:r>
            <w:proofErr w:type="spellEnd"/>
            <w:r w:rsidRPr="00E3358F">
              <w:rPr>
                <w:rFonts w:ascii="微软雅黑" w:eastAsia="微软雅黑" w:hAnsi="微软雅黑"/>
                <w:sz w:val="22"/>
              </w:rPr>
              <w:t>）</w:t>
            </w:r>
          </w:p>
        </w:tc>
      </w:tr>
      <w:tr w:rsidR="00E3358F" w:rsidRPr="00E3358F" w14:paraId="3A896D9D" w14:textId="77777777" w:rsidTr="009172DC">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759E5025" w14:textId="77777777" w:rsidR="00064006" w:rsidRPr="00E3358F" w:rsidRDefault="00064006" w:rsidP="009172DC">
            <w:pPr>
              <w:pStyle w:val="Compact"/>
              <w:rPr>
                <w:rFonts w:ascii="微软雅黑" w:eastAsia="微软雅黑" w:hAnsi="微软雅黑"/>
              </w:rPr>
            </w:pPr>
            <w:r w:rsidRPr="00E3358F">
              <w:rPr>
                <w:rFonts w:ascii="微软雅黑" w:eastAsia="微软雅黑" w:hAnsi="微软雅黑"/>
                <w:sz w:val="22"/>
              </w:rPr>
              <w:t>W8</w:t>
            </w:r>
          </w:p>
        </w:tc>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5575A3BC" w14:textId="77777777" w:rsidR="00064006" w:rsidRPr="00E3358F" w:rsidRDefault="00064006" w:rsidP="009172DC">
            <w:pPr>
              <w:pStyle w:val="Compact"/>
              <w:rPr>
                <w:rFonts w:ascii="微软雅黑" w:eastAsia="微软雅黑" w:hAnsi="微软雅黑"/>
              </w:rPr>
            </w:pPr>
            <w:proofErr w:type="spellStart"/>
            <w:r w:rsidRPr="00E3358F">
              <w:rPr>
                <w:rFonts w:ascii="微软雅黑" w:eastAsia="微软雅黑" w:hAnsi="微软雅黑"/>
                <w:b/>
                <w:bCs/>
                <w:sz w:val="22"/>
              </w:rPr>
              <w:t>无事件</w:t>
            </w:r>
            <w:proofErr w:type="spellEnd"/>
            <w:r w:rsidRPr="00E3358F">
              <w:rPr>
                <w:rFonts w:ascii="微软雅黑" w:eastAsia="微软雅黑" w:hAnsi="微软雅黑"/>
                <w:b/>
                <w:bCs/>
                <w:sz w:val="22"/>
              </w:rPr>
              <w:t xml:space="preserve"> Schema </w:t>
            </w:r>
            <w:proofErr w:type="spellStart"/>
            <w:r w:rsidRPr="00E3358F">
              <w:rPr>
                <w:rFonts w:ascii="微软雅黑" w:eastAsia="微软雅黑" w:hAnsi="微软雅黑"/>
                <w:b/>
                <w:bCs/>
                <w:sz w:val="22"/>
              </w:rPr>
              <w:t>治理与版本机制</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1D174CB9" w14:textId="77777777" w:rsidR="00064006" w:rsidRPr="00E3358F" w:rsidRDefault="00064006" w:rsidP="009172DC">
            <w:pPr>
              <w:pStyle w:val="Compact"/>
              <w:rPr>
                <w:rFonts w:ascii="微软雅黑" w:eastAsia="微软雅黑" w:hAnsi="微软雅黑"/>
              </w:rPr>
            </w:pPr>
            <w:proofErr w:type="spellStart"/>
            <w:r w:rsidRPr="00E3358F">
              <w:rPr>
                <w:rFonts w:ascii="微软雅黑" w:eastAsia="微软雅黑" w:hAnsi="微软雅黑"/>
                <w:sz w:val="22"/>
              </w:rPr>
              <w:t>没有</w:t>
            </w:r>
            <w:proofErr w:type="spellEnd"/>
            <w:r w:rsidRPr="00E3358F">
              <w:rPr>
                <w:rFonts w:ascii="微软雅黑" w:eastAsia="微软雅黑" w:hAnsi="微软雅黑"/>
              </w:rPr>
              <w:t xml:space="preserve"> </w:t>
            </w:r>
            <w:proofErr w:type="spellStart"/>
            <w:r w:rsidRPr="00E3358F">
              <w:rPr>
                <w:rStyle w:val="VerbatimChar"/>
                <w:rFonts w:ascii="微软雅黑" w:eastAsia="微软雅黑" w:hAnsi="微软雅黑"/>
              </w:rPr>
              <w:t>eventId</w:t>
            </w:r>
            <w:proofErr w:type="spellEnd"/>
            <w:r w:rsidRPr="00E3358F">
              <w:rPr>
                <w:rStyle w:val="VerbatimChar"/>
                <w:rFonts w:ascii="微软雅黑" w:eastAsia="微软雅黑" w:hAnsi="微软雅黑"/>
              </w:rPr>
              <w:t>/</w:t>
            </w:r>
            <w:proofErr w:type="spellStart"/>
            <w:r w:rsidRPr="00E3358F">
              <w:rPr>
                <w:rStyle w:val="VerbatimChar"/>
                <w:rFonts w:ascii="微软雅黑" w:eastAsia="微软雅黑" w:hAnsi="微软雅黑"/>
              </w:rPr>
              <w:t>eventTime</w:t>
            </w:r>
            <w:proofErr w:type="spellEnd"/>
            <w:r w:rsidRPr="00E3358F">
              <w:rPr>
                <w:rStyle w:val="VerbatimChar"/>
                <w:rFonts w:ascii="微软雅黑" w:eastAsia="微软雅黑" w:hAnsi="微软雅黑"/>
              </w:rPr>
              <w:t>/</w:t>
            </w:r>
            <w:proofErr w:type="spellStart"/>
            <w:r w:rsidRPr="00E3358F">
              <w:rPr>
                <w:rStyle w:val="VerbatimChar"/>
                <w:rFonts w:ascii="微软雅黑" w:eastAsia="微软雅黑" w:hAnsi="微软雅黑"/>
              </w:rPr>
              <w:t>schemaVersion</w:t>
            </w:r>
            <w:proofErr w:type="spellEnd"/>
            <w:r w:rsidRPr="00E3358F">
              <w:rPr>
                <w:rFonts w:ascii="微软雅黑" w:eastAsia="微软雅黑" w:hAnsi="微软雅黑"/>
              </w:rPr>
              <w:t xml:space="preserve"> </w:t>
            </w:r>
            <w:proofErr w:type="spellStart"/>
            <w:r w:rsidRPr="00E3358F">
              <w:rPr>
                <w:rFonts w:ascii="微软雅黑" w:eastAsia="微软雅黑" w:hAnsi="微软雅黑"/>
                <w:sz w:val="22"/>
              </w:rPr>
              <w:t>等元字段</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21E71E7D" w14:textId="77777777" w:rsidR="00064006" w:rsidRPr="00E3358F" w:rsidRDefault="00064006" w:rsidP="009172DC">
            <w:pPr>
              <w:pStyle w:val="Compact"/>
              <w:rPr>
                <w:rFonts w:ascii="微软雅黑" w:eastAsia="微软雅黑" w:hAnsi="微软雅黑"/>
              </w:rPr>
            </w:pPr>
            <w:r w:rsidRPr="00E3358F">
              <w:rPr>
                <w:rFonts w:ascii="Segoe UI Emoji" w:eastAsia="微软雅黑" w:hAnsi="Segoe UI Emoji" w:cs="Segoe UI Emoji"/>
                <w:sz w:val="22"/>
              </w:rPr>
              <w:t>🟡</w:t>
            </w:r>
            <w:r w:rsidRPr="00E3358F">
              <w:rPr>
                <w:rFonts w:ascii="微软雅黑" w:eastAsia="微软雅黑" w:hAnsi="微软雅黑"/>
                <w:sz w:val="22"/>
              </w:rPr>
              <w:t xml:space="preserve"> </w:t>
            </w:r>
            <w:proofErr w:type="spellStart"/>
            <w:r w:rsidRPr="00E3358F">
              <w:rPr>
                <w:rFonts w:ascii="微软雅黑" w:eastAsia="微软雅黑" w:hAnsi="微软雅黑"/>
                <w:sz w:val="22"/>
              </w:rPr>
              <w:t>低（短期</w:t>
            </w:r>
            <w:proofErr w:type="spellEnd"/>
            <w:r w:rsidRPr="00E3358F">
              <w:rPr>
                <w:rFonts w:ascii="微软雅黑" w:eastAsia="微软雅黑" w:hAnsi="微软雅黑"/>
                <w:sz w:val="22"/>
              </w:rPr>
              <w:t>）</w:t>
            </w:r>
          </w:p>
        </w:tc>
      </w:tr>
      <w:tr w:rsidR="00E3358F" w:rsidRPr="00E3358F" w14:paraId="11F27E49" w14:textId="77777777" w:rsidTr="009172DC">
        <w:tc>
          <w:tcPr>
            <w:tcW w:w="0" w:type="auto"/>
            <w:tcBorders>
              <w:top w:val="single" w:sz="6" w:space="0" w:color="E2E8F0"/>
              <w:left w:val="single" w:sz="6" w:space="0" w:color="E2E8F0"/>
              <w:bottom w:val="single" w:sz="6" w:space="0" w:color="E2E8F0"/>
              <w:right w:val="single" w:sz="6" w:space="0" w:color="E2E8F0"/>
            </w:tcBorders>
          </w:tcPr>
          <w:p w14:paraId="453EEF76" w14:textId="77777777" w:rsidR="00064006" w:rsidRPr="00E3358F" w:rsidRDefault="00064006" w:rsidP="009172DC">
            <w:pPr>
              <w:pStyle w:val="Compact"/>
              <w:rPr>
                <w:rFonts w:ascii="微软雅黑" w:eastAsia="微软雅黑" w:hAnsi="微软雅黑"/>
              </w:rPr>
            </w:pPr>
            <w:r w:rsidRPr="00E3358F">
              <w:rPr>
                <w:rFonts w:ascii="微软雅黑" w:eastAsia="微软雅黑" w:hAnsi="微软雅黑"/>
                <w:sz w:val="22"/>
              </w:rPr>
              <w:t>W9</w:t>
            </w:r>
          </w:p>
        </w:tc>
        <w:tc>
          <w:tcPr>
            <w:tcW w:w="0" w:type="auto"/>
            <w:tcBorders>
              <w:top w:val="single" w:sz="6" w:space="0" w:color="E2E8F0"/>
              <w:left w:val="single" w:sz="6" w:space="0" w:color="E2E8F0"/>
              <w:bottom w:val="single" w:sz="6" w:space="0" w:color="E2E8F0"/>
              <w:right w:val="single" w:sz="6" w:space="0" w:color="E2E8F0"/>
            </w:tcBorders>
          </w:tcPr>
          <w:p w14:paraId="1A754A07" w14:textId="77777777" w:rsidR="00064006" w:rsidRPr="00E3358F" w:rsidRDefault="00064006" w:rsidP="009172DC">
            <w:pPr>
              <w:pStyle w:val="Compact"/>
              <w:rPr>
                <w:rFonts w:ascii="微软雅黑" w:eastAsia="微软雅黑" w:hAnsi="微软雅黑"/>
              </w:rPr>
            </w:pPr>
            <w:r w:rsidRPr="00E3358F">
              <w:rPr>
                <w:rFonts w:ascii="微软雅黑" w:eastAsia="微软雅黑" w:hAnsi="微软雅黑"/>
                <w:b/>
                <w:bCs/>
                <w:sz w:val="22"/>
              </w:rPr>
              <w:t xml:space="preserve">HTTP </w:t>
            </w:r>
            <w:proofErr w:type="spellStart"/>
            <w:r w:rsidRPr="00E3358F">
              <w:rPr>
                <w:rFonts w:ascii="微软雅黑" w:eastAsia="微软雅黑" w:hAnsi="微软雅黑"/>
                <w:b/>
                <w:bCs/>
                <w:sz w:val="22"/>
              </w:rPr>
              <w:t>仍是前后端唯一连接件</w:t>
            </w:r>
            <w:proofErr w:type="spellEnd"/>
          </w:p>
        </w:tc>
        <w:tc>
          <w:tcPr>
            <w:tcW w:w="0" w:type="auto"/>
            <w:tcBorders>
              <w:top w:val="single" w:sz="6" w:space="0" w:color="E2E8F0"/>
              <w:left w:val="single" w:sz="6" w:space="0" w:color="E2E8F0"/>
              <w:bottom w:val="single" w:sz="6" w:space="0" w:color="E2E8F0"/>
              <w:right w:val="single" w:sz="6" w:space="0" w:color="E2E8F0"/>
            </w:tcBorders>
          </w:tcPr>
          <w:p w14:paraId="20A59EF3" w14:textId="77777777" w:rsidR="00064006" w:rsidRPr="00E3358F" w:rsidRDefault="00064006" w:rsidP="009172DC">
            <w:pPr>
              <w:pStyle w:val="Compact"/>
              <w:rPr>
                <w:rFonts w:ascii="微软雅黑" w:eastAsia="微软雅黑" w:hAnsi="微软雅黑"/>
              </w:rPr>
            </w:pPr>
            <w:r w:rsidRPr="00E3358F">
              <w:rPr>
                <w:rFonts w:ascii="微软雅黑" w:eastAsia="微软雅黑" w:hAnsi="微软雅黑"/>
                <w:sz w:val="22"/>
              </w:rPr>
              <w:t xml:space="preserve">无 WebSocket / </w:t>
            </w:r>
            <w:proofErr w:type="spellStart"/>
            <w:r w:rsidRPr="00E3358F">
              <w:rPr>
                <w:rFonts w:ascii="微软雅黑" w:eastAsia="微软雅黑" w:hAnsi="微软雅黑"/>
                <w:sz w:val="22"/>
              </w:rPr>
              <w:t>SSE，主动推送能力空白</w:t>
            </w:r>
            <w:proofErr w:type="spellEnd"/>
          </w:p>
        </w:tc>
        <w:tc>
          <w:tcPr>
            <w:tcW w:w="0" w:type="auto"/>
            <w:tcBorders>
              <w:top w:val="single" w:sz="6" w:space="0" w:color="E2E8F0"/>
              <w:left w:val="single" w:sz="6" w:space="0" w:color="E2E8F0"/>
              <w:bottom w:val="single" w:sz="6" w:space="0" w:color="E2E8F0"/>
              <w:right w:val="single" w:sz="6" w:space="0" w:color="E2E8F0"/>
            </w:tcBorders>
          </w:tcPr>
          <w:p w14:paraId="0CCF90CB" w14:textId="77777777" w:rsidR="00064006" w:rsidRPr="00E3358F" w:rsidRDefault="00064006" w:rsidP="009172DC">
            <w:pPr>
              <w:pStyle w:val="Compact"/>
              <w:rPr>
                <w:rFonts w:ascii="微软雅黑" w:eastAsia="微软雅黑" w:hAnsi="微软雅黑"/>
              </w:rPr>
            </w:pPr>
            <w:r w:rsidRPr="00E3358F">
              <w:rPr>
                <w:rFonts w:ascii="Segoe UI Emoji" w:eastAsia="微软雅黑" w:hAnsi="Segoe UI Emoji" w:cs="Segoe UI Emoji"/>
                <w:sz w:val="22"/>
              </w:rPr>
              <w:t>🟠</w:t>
            </w:r>
            <w:r w:rsidRPr="00E3358F">
              <w:rPr>
                <w:rFonts w:ascii="微软雅黑" w:eastAsia="微软雅黑" w:hAnsi="微软雅黑"/>
                <w:sz w:val="22"/>
              </w:rPr>
              <w:t xml:space="preserve"> 中</w:t>
            </w:r>
          </w:p>
        </w:tc>
      </w:tr>
      <w:tr w:rsidR="00E3358F" w:rsidRPr="00E3358F" w14:paraId="6E8350F7" w14:textId="77777777" w:rsidTr="009172DC">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1EE37563" w14:textId="77777777" w:rsidR="00064006" w:rsidRPr="00E3358F" w:rsidRDefault="00064006" w:rsidP="009172DC">
            <w:pPr>
              <w:pStyle w:val="Compact"/>
              <w:rPr>
                <w:rFonts w:ascii="微软雅黑" w:eastAsia="微软雅黑" w:hAnsi="微软雅黑"/>
              </w:rPr>
            </w:pPr>
            <w:r w:rsidRPr="00E3358F">
              <w:rPr>
                <w:rFonts w:ascii="微软雅黑" w:eastAsia="微软雅黑" w:hAnsi="微软雅黑"/>
                <w:sz w:val="22"/>
              </w:rPr>
              <w:t>W10</w:t>
            </w:r>
          </w:p>
        </w:tc>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171B19A7" w14:textId="77777777" w:rsidR="00064006" w:rsidRPr="00E3358F" w:rsidRDefault="00064006" w:rsidP="009172DC">
            <w:pPr>
              <w:pStyle w:val="Compact"/>
              <w:rPr>
                <w:rFonts w:ascii="微软雅黑" w:eastAsia="微软雅黑" w:hAnsi="微软雅黑"/>
                <w:lang w:eastAsia="zh-CN"/>
              </w:rPr>
            </w:pPr>
            <w:r w:rsidRPr="00E3358F">
              <w:rPr>
                <w:rFonts w:ascii="微软雅黑" w:eastAsia="微软雅黑" w:hAnsi="微软雅黑"/>
                <w:b/>
                <w:bCs/>
                <w:sz w:val="22"/>
                <w:lang w:eastAsia="zh-CN"/>
              </w:rPr>
              <w:t>没有契约测试 / 端到端测试覆盖事件链</w:t>
            </w:r>
          </w:p>
        </w:tc>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05B3E879" w14:textId="77777777" w:rsidR="00064006" w:rsidRPr="00E3358F" w:rsidRDefault="00064006" w:rsidP="009172DC">
            <w:pPr>
              <w:pStyle w:val="Compact"/>
              <w:rPr>
                <w:rFonts w:ascii="微软雅黑" w:eastAsia="微软雅黑" w:hAnsi="微软雅黑"/>
              </w:rPr>
            </w:pPr>
            <w:r w:rsidRPr="00E3358F">
              <w:rPr>
                <w:rStyle w:val="VerbatimChar"/>
                <w:rFonts w:ascii="微软雅黑" w:eastAsia="微软雅黑" w:hAnsi="微软雅黑"/>
              </w:rPr>
              <w:t>spring-boot-starter-test</w:t>
            </w:r>
            <w:r w:rsidRPr="00E3358F">
              <w:rPr>
                <w:rFonts w:ascii="微软雅黑" w:eastAsia="微软雅黑" w:hAnsi="微软雅黑"/>
              </w:rPr>
              <w:t xml:space="preserve"> </w:t>
            </w:r>
            <w:proofErr w:type="spellStart"/>
            <w:r w:rsidRPr="00E3358F">
              <w:rPr>
                <w:rFonts w:ascii="微软雅黑" w:eastAsia="微软雅黑" w:hAnsi="微软雅黑"/>
                <w:sz w:val="22"/>
              </w:rPr>
              <w:t>已引入但无测试类</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8FAFC"/>
          </w:tcPr>
          <w:p w14:paraId="61EA2466" w14:textId="77777777" w:rsidR="00064006" w:rsidRPr="00E3358F" w:rsidRDefault="00064006" w:rsidP="009172DC">
            <w:pPr>
              <w:pStyle w:val="Compact"/>
              <w:rPr>
                <w:rFonts w:ascii="微软雅黑" w:eastAsia="微软雅黑" w:hAnsi="微软雅黑"/>
              </w:rPr>
            </w:pPr>
            <w:r w:rsidRPr="00E3358F">
              <w:rPr>
                <w:rFonts w:ascii="Segoe UI Emoji" w:eastAsia="微软雅黑" w:hAnsi="Segoe UI Emoji" w:cs="Segoe UI Emoji"/>
                <w:sz w:val="22"/>
              </w:rPr>
              <w:t>🟠</w:t>
            </w:r>
            <w:r w:rsidRPr="00E3358F">
              <w:rPr>
                <w:rFonts w:ascii="微软雅黑" w:eastAsia="微软雅黑" w:hAnsi="微软雅黑"/>
                <w:sz w:val="22"/>
              </w:rPr>
              <w:t xml:space="preserve"> 中</w:t>
            </w:r>
          </w:p>
        </w:tc>
      </w:tr>
    </w:tbl>
    <w:p w14:paraId="3EC613DC" w14:textId="77777777" w:rsidR="00064006" w:rsidRPr="00E3358F" w:rsidRDefault="00064006" w:rsidP="00E3358F">
      <w:pPr>
        <w:pStyle w:val="31"/>
      </w:pPr>
      <w:bookmarkStart w:id="167" w:name="综合定性"/>
      <w:bookmarkStart w:id="168" w:name="_Toc232342787"/>
      <w:bookmarkEnd w:id="165"/>
      <w:r w:rsidRPr="00E3358F">
        <w:t>5.3 综合定性</w:t>
      </w:r>
      <w:bookmarkEnd w:id="168"/>
    </w:p>
    <w:p w14:paraId="4FF4A9C6" w14:textId="77777777" w:rsidR="00064006" w:rsidRPr="00E3358F" w:rsidRDefault="00064006" w:rsidP="00064006">
      <w:pPr>
        <w:pStyle w:val="aff5"/>
        <w:ind w:left="0" w:firstLineChars="200" w:firstLine="480"/>
        <w:rPr>
          <w:rFonts w:ascii="微软雅黑" w:eastAsia="微软雅黑" w:hAnsi="微软雅黑"/>
          <w:lang w:eastAsia="zh-CN"/>
        </w:rPr>
      </w:pPr>
      <w:r w:rsidRPr="00E3358F">
        <w:rPr>
          <w:rFonts w:ascii="微软雅黑" w:eastAsia="微软雅黑" w:hAnsi="微软雅黑"/>
          <w:b/>
          <w:bCs/>
          <w:lang w:eastAsia="zh-CN"/>
        </w:rPr>
        <w:t>当前事件驱动架构在「加新消费者」维度上设计良好，在「事件 payload 演化」与「业务规则演化」两个维度上脆弱</w:t>
      </w:r>
      <w:r w:rsidRPr="00E3358F">
        <w:rPr>
          <w:rFonts w:ascii="微软雅黑" w:eastAsia="微软雅黑" w:hAnsi="微软雅黑"/>
          <w:lang w:eastAsia="zh-CN"/>
        </w:rPr>
        <w:t xml:space="preserve">。三个独立间接场景的压力都汇聚到 6 </w:t>
      </w:r>
      <w:proofErr w:type="gramStart"/>
      <w:r w:rsidRPr="00E3358F">
        <w:rPr>
          <w:rFonts w:ascii="微软雅黑" w:eastAsia="微软雅黑" w:hAnsi="微软雅黑"/>
          <w:lang w:eastAsia="zh-CN"/>
        </w:rPr>
        <w:t>个</w:t>
      </w:r>
      <w:proofErr w:type="gramEnd"/>
      <w:r w:rsidRPr="00E3358F">
        <w:rPr>
          <w:rFonts w:ascii="微软雅黑" w:eastAsia="微软雅黑" w:hAnsi="微软雅黑"/>
          <w:lang w:eastAsia="zh-CN"/>
        </w:rPr>
        <w:t>事件类、</w:t>
      </w:r>
      <w:proofErr w:type="spellStart"/>
      <w:r w:rsidRPr="00E3358F">
        <w:rPr>
          <w:rStyle w:val="VerbatimChar"/>
          <w:rFonts w:ascii="微软雅黑" w:eastAsia="微软雅黑" w:hAnsi="微软雅黑"/>
          <w:lang w:eastAsia="zh-CN"/>
        </w:rPr>
        <w:t>CourseEventPublisher</w:t>
      </w:r>
      <w:proofErr w:type="spellEnd"/>
      <w:r w:rsidRPr="00E3358F">
        <w:rPr>
          <w:rFonts w:ascii="微软雅黑" w:eastAsia="微软雅黑" w:hAnsi="微软雅黑"/>
          <w:lang w:eastAsia="zh-CN"/>
        </w:rPr>
        <w:t>、</w:t>
      </w:r>
      <w:proofErr w:type="spellStart"/>
      <w:r w:rsidRPr="00E3358F">
        <w:rPr>
          <w:rStyle w:val="VerbatimChar"/>
          <w:rFonts w:ascii="微软雅黑" w:eastAsia="微软雅黑" w:hAnsi="微软雅黑"/>
          <w:lang w:eastAsia="zh-CN"/>
        </w:rPr>
        <w:t>CourseServiceImpl.selectCourse</w:t>
      </w:r>
      <w:proofErr w:type="spellEnd"/>
      <w:r w:rsidRPr="00E3358F">
        <w:rPr>
          <w:rStyle w:val="VerbatimChar"/>
          <w:rFonts w:ascii="微软雅黑" w:eastAsia="微软雅黑" w:hAnsi="微软雅黑"/>
          <w:lang w:eastAsia="zh-CN"/>
        </w:rPr>
        <w:t>()</w:t>
      </w:r>
      <w:r w:rsidRPr="00E3358F">
        <w:rPr>
          <w:rFonts w:ascii="微软雅黑" w:eastAsia="微软雅黑" w:hAnsi="微软雅黑"/>
          <w:lang w:eastAsia="zh-CN"/>
        </w:rPr>
        <w:t xml:space="preserve"> 三处——这构成架构的</w:t>
      </w:r>
      <w:r w:rsidRPr="00E3358F">
        <w:rPr>
          <w:rFonts w:ascii="微软雅黑" w:eastAsia="微软雅黑" w:hAnsi="微软雅黑"/>
          <w:b/>
          <w:bCs/>
          <w:lang w:eastAsia="zh-CN"/>
        </w:rPr>
        <w:t>脆弱</w:t>
      </w:r>
      <w:proofErr w:type="gramStart"/>
      <w:r w:rsidRPr="00E3358F">
        <w:rPr>
          <w:rFonts w:ascii="微软雅黑" w:eastAsia="微软雅黑" w:hAnsi="微软雅黑"/>
          <w:b/>
          <w:bCs/>
          <w:lang w:eastAsia="zh-CN"/>
        </w:rPr>
        <w:t>点核心</w:t>
      </w:r>
      <w:proofErr w:type="gramEnd"/>
      <w:r w:rsidRPr="00E3358F">
        <w:rPr>
          <w:rFonts w:ascii="微软雅黑" w:eastAsia="微软雅黑" w:hAnsi="微软雅黑"/>
          <w:b/>
          <w:bCs/>
          <w:lang w:eastAsia="zh-CN"/>
        </w:rPr>
        <w:t>三角</w:t>
      </w:r>
      <w:r w:rsidRPr="00E3358F">
        <w:rPr>
          <w:rFonts w:ascii="微软雅黑" w:eastAsia="微软雅黑" w:hAnsi="微软雅黑"/>
          <w:lang w:eastAsia="zh-CN"/>
        </w:rPr>
        <w:t>，是下一轮重构的必经之路。</w:t>
      </w:r>
    </w:p>
    <w:p w14:paraId="7821FC60" w14:textId="141221A0" w:rsidR="00064006" w:rsidRPr="00E3358F" w:rsidRDefault="00B95743" w:rsidP="000B65D6">
      <w:pPr>
        <w:pStyle w:val="21"/>
      </w:pPr>
      <w:bookmarkStart w:id="169" w:name="六下一步架构演进建议"/>
      <w:bookmarkStart w:id="170" w:name="_Toc232342788"/>
      <w:bookmarkEnd w:id="161"/>
      <w:bookmarkEnd w:id="167"/>
      <w:r w:rsidRPr="00E3358F">
        <w:rPr>
          <w:rFonts w:hint="eastAsia"/>
        </w:rPr>
        <w:lastRenderedPageBreak/>
        <w:t>6</w:t>
      </w:r>
      <w:r w:rsidRPr="00E3358F">
        <w:t xml:space="preserve"> </w:t>
      </w:r>
      <w:r w:rsidR="00064006" w:rsidRPr="00E3358F">
        <w:t>下一步架构演进建议</w:t>
      </w:r>
      <w:bookmarkEnd w:id="170"/>
    </w:p>
    <w:p w14:paraId="4ADBDAD9" w14:textId="77777777" w:rsidR="00064006" w:rsidRPr="00E3358F" w:rsidRDefault="00064006" w:rsidP="00E3358F">
      <w:pPr>
        <w:pStyle w:val="31"/>
      </w:pPr>
      <w:bookmarkStart w:id="171" w:name="重构优先级矩阵"/>
      <w:bookmarkStart w:id="172" w:name="_Toc232342789"/>
      <w:r w:rsidRPr="00E3358F">
        <w:t>6.1 重构优先级矩阵</w:t>
      </w:r>
      <w:bookmarkEnd w:id="172"/>
    </w:p>
    <w:p w14:paraId="6F6786EE" w14:textId="77777777" w:rsidR="00064006" w:rsidRPr="00E3358F" w:rsidRDefault="00064006" w:rsidP="00064006">
      <w:pPr>
        <w:pStyle w:val="FirstParagraph"/>
        <w:rPr>
          <w:rFonts w:ascii="微软雅黑" w:eastAsia="微软雅黑" w:hAnsi="微软雅黑"/>
          <w:lang w:eastAsia="zh-CN"/>
        </w:rPr>
      </w:pPr>
      <w:r w:rsidRPr="00E3358F">
        <w:rPr>
          <w:rFonts w:ascii="微软雅黑" w:eastAsia="微软雅黑" w:hAnsi="微软雅黑"/>
          <w:lang w:eastAsia="zh-CN"/>
        </w:rPr>
        <w:t>按</w:t>
      </w:r>
      <w:proofErr w:type="gramStart"/>
      <w:r w:rsidRPr="00E3358F">
        <w:rPr>
          <w:rFonts w:ascii="微软雅黑" w:eastAsia="微软雅黑" w:hAnsi="微软雅黑"/>
          <w:lang w:eastAsia="zh-CN"/>
        </w:rPr>
        <w:t>”</w:t>
      </w:r>
      <w:proofErr w:type="gramEnd"/>
      <w:r w:rsidRPr="00E3358F">
        <w:rPr>
          <w:rFonts w:ascii="微软雅黑" w:eastAsia="微软雅黑" w:hAnsi="微软雅黑"/>
          <w:lang w:eastAsia="zh-CN"/>
        </w:rPr>
        <w:t>修复成本 / 收益比</w:t>
      </w:r>
      <w:proofErr w:type="gramStart"/>
      <w:r w:rsidRPr="00E3358F">
        <w:rPr>
          <w:rFonts w:ascii="微软雅黑" w:eastAsia="微软雅黑" w:hAnsi="微软雅黑"/>
          <w:lang w:eastAsia="zh-CN"/>
        </w:rPr>
        <w:t>”</w:t>
      </w:r>
      <w:proofErr w:type="gramEnd"/>
      <w:r w:rsidRPr="00E3358F">
        <w:rPr>
          <w:rFonts w:ascii="微软雅黑" w:eastAsia="微软雅黑" w:hAnsi="微软雅黑"/>
          <w:lang w:eastAsia="zh-CN"/>
        </w:rPr>
        <w:t>排序：</w:t>
      </w:r>
    </w:p>
    <w:p w14:paraId="71B038F7" w14:textId="77777777" w:rsidR="00064006" w:rsidRPr="00E3358F" w:rsidRDefault="00064006" w:rsidP="00064006">
      <w:pPr>
        <w:pStyle w:val="a7"/>
        <w:jc w:val="center"/>
        <w:rPr>
          <w:rFonts w:ascii="微软雅黑" w:hAnsi="微软雅黑"/>
          <w:color w:val="auto"/>
          <w:lang w:eastAsia="zh-CN"/>
        </w:rPr>
      </w:pPr>
      <w:r w:rsidRPr="00E3358F">
        <w:rPr>
          <w:rFonts w:ascii="微软雅黑" w:hAnsi="微软雅黑"/>
          <w:color w:val="auto"/>
          <w:lang w:eastAsia="zh-CN"/>
        </w:rPr>
        <w:t xml:space="preserve">表4- </w:t>
      </w:r>
      <w:r w:rsidRPr="00E3358F">
        <w:rPr>
          <w:rFonts w:ascii="微软雅黑" w:hAnsi="微软雅黑"/>
          <w:color w:val="auto"/>
        </w:rPr>
        <w:fldChar w:fldCharType="begin"/>
      </w:r>
      <w:r w:rsidRPr="00E3358F">
        <w:rPr>
          <w:rFonts w:ascii="微软雅黑" w:hAnsi="微软雅黑"/>
          <w:color w:val="auto"/>
          <w:lang w:eastAsia="zh-CN"/>
        </w:rPr>
        <w:instrText xml:space="preserve"> SEQ 表4- \* ARABIC </w:instrText>
      </w:r>
      <w:r w:rsidRPr="00E3358F">
        <w:rPr>
          <w:rFonts w:ascii="微软雅黑" w:hAnsi="微软雅黑"/>
          <w:color w:val="auto"/>
        </w:rPr>
        <w:fldChar w:fldCharType="separate"/>
      </w:r>
      <w:r w:rsidRPr="00E3358F">
        <w:rPr>
          <w:rFonts w:ascii="微软雅黑" w:hAnsi="微软雅黑"/>
          <w:color w:val="auto"/>
          <w:lang w:eastAsia="zh-CN"/>
        </w:rPr>
        <w:t>17</w:t>
      </w:r>
      <w:r w:rsidRPr="00E3358F">
        <w:rPr>
          <w:rFonts w:ascii="微软雅黑" w:hAnsi="微软雅黑"/>
          <w:color w:val="auto"/>
        </w:rPr>
        <w:fldChar w:fldCharType="end"/>
      </w:r>
      <w:r w:rsidRPr="00E3358F">
        <w:rPr>
          <w:rFonts w:ascii="微软雅黑" w:hAnsi="微软雅黑" w:hint="eastAsia"/>
          <w:color w:val="auto"/>
          <w:lang w:eastAsia="zh-CN"/>
        </w:rPr>
        <w:t>架构重构演进优先级矩阵表</w:t>
      </w:r>
    </w:p>
    <w:tbl>
      <w:tblPr>
        <w:tblStyle w:val="Table"/>
        <w:tblW w:w="8856" w:type="dxa"/>
        <w:jc w:val="center"/>
        <w:tblInd w:w="0" w:type="dxa"/>
        <w:tblBorders>
          <w:top w:val="single" w:sz="6" w:space="0" w:color="E2E8F0"/>
          <w:left w:val="single" w:sz="6" w:space="0" w:color="E2E8F0"/>
          <w:bottom w:val="single" w:sz="6" w:space="0" w:color="E2E8F0"/>
          <w:right w:val="single" w:sz="6" w:space="0" w:color="E2E8F0"/>
          <w:insideH w:val="single" w:sz="6" w:space="0" w:color="E2E8F0"/>
          <w:insideV w:val="single" w:sz="6" w:space="0" w:color="E2E8F0"/>
        </w:tblBorders>
        <w:tblLook w:val="04A0" w:firstRow="1" w:lastRow="0" w:firstColumn="1" w:lastColumn="0" w:noHBand="0" w:noVBand="1"/>
      </w:tblPr>
      <w:tblGrid>
        <w:gridCol w:w="1075"/>
        <w:gridCol w:w="4689"/>
        <w:gridCol w:w="1410"/>
        <w:gridCol w:w="827"/>
        <w:gridCol w:w="855"/>
      </w:tblGrid>
      <w:tr w:rsidR="00E3358F" w:rsidRPr="00E3358F" w14:paraId="3DC206C0" w14:textId="77777777" w:rsidTr="009172DC">
        <w:trPr>
          <w:cnfStyle w:val="100000000000" w:firstRow="1" w:lastRow="0" w:firstColumn="0" w:lastColumn="0" w:oddVBand="0" w:evenVBand="0" w:oddHBand="0" w:evenHBand="0" w:firstRowFirstColumn="0" w:firstRowLastColumn="0" w:lastRowFirstColumn="0" w:lastRowLastColumn="0"/>
          <w:tblHeader/>
          <w:jc w:val="center"/>
        </w:trPr>
        <w:tc>
          <w:tcPr>
            <w:tcW w:w="1075" w:type="dxa"/>
            <w:tcBorders>
              <w:top w:val="single" w:sz="4" w:space="0" w:color="auto"/>
              <w:left w:val="single" w:sz="4" w:space="0" w:color="auto"/>
              <w:bottom w:val="single" w:sz="4" w:space="0" w:color="auto"/>
              <w:right w:val="single" w:sz="4" w:space="0" w:color="auto"/>
            </w:tcBorders>
            <w:shd w:val="clear" w:color="auto" w:fill="EEF4FF"/>
            <w:vAlign w:val="center"/>
          </w:tcPr>
          <w:p w14:paraId="10865A23" w14:textId="77777777" w:rsidR="00064006" w:rsidRPr="00E3358F" w:rsidRDefault="00064006" w:rsidP="009172DC">
            <w:pPr>
              <w:pStyle w:val="Compact"/>
              <w:snapToGrid w:val="0"/>
              <w:jc w:val="center"/>
              <w:rPr>
                <w:rFonts w:ascii="微软雅黑" w:eastAsia="微软雅黑" w:hAnsi="微软雅黑"/>
                <w:b/>
                <w:sz w:val="22"/>
              </w:rPr>
            </w:pPr>
            <w:proofErr w:type="spellStart"/>
            <w:r w:rsidRPr="00E3358F">
              <w:rPr>
                <w:rFonts w:ascii="微软雅黑" w:eastAsia="微软雅黑" w:hAnsi="微软雅黑"/>
                <w:b/>
                <w:sz w:val="22"/>
              </w:rPr>
              <w:t>优先级</w:t>
            </w:r>
            <w:proofErr w:type="spellEnd"/>
          </w:p>
        </w:tc>
        <w:tc>
          <w:tcPr>
            <w:tcW w:w="4689" w:type="dxa"/>
            <w:tcBorders>
              <w:top w:val="single" w:sz="4" w:space="0" w:color="auto"/>
              <w:left w:val="single" w:sz="4" w:space="0" w:color="auto"/>
              <w:bottom w:val="single" w:sz="4" w:space="0" w:color="auto"/>
              <w:right w:val="single" w:sz="4" w:space="0" w:color="auto"/>
            </w:tcBorders>
            <w:shd w:val="clear" w:color="auto" w:fill="EEF4FF"/>
            <w:vAlign w:val="center"/>
          </w:tcPr>
          <w:p w14:paraId="0D3CB4AE" w14:textId="77777777" w:rsidR="00064006" w:rsidRPr="00E3358F" w:rsidRDefault="00064006" w:rsidP="009172DC">
            <w:pPr>
              <w:pStyle w:val="Compact"/>
              <w:snapToGrid w:val="0"/>
              <w:jc w:val="center"/>
              <w:rPr>
                <w:rFonts w:ascii="微软雅黑" w:eastAsia="微软雅黑" w:hAnsi="微软雅黑"/>
                <w:b/>
                <w:sz w:val="22"/>
              </w:rPr>
            </w:pPr>
            <w:proofErr w:type="spellStart"/>
            <w:r w:rsidRPr="00E3358F">
              <w:rPr>
                <w:rFonts w:ascii="微软雅黑" w:eastAsia="微软雅黑" w:hAnsi="微软雅黑"/>
                <w:b/>
                <w:sz w:val="22"/>
              </w:rPr>
              <w:t>建议</w:t>
            </w:r>
            <w:proofErr w:type="spellEnd"/>
          </w:p>
        </w:tc>
        <w:tc>
          <w:tcPr>
            <w:tcW w:w="1410" w:type="dxa"/>
            <w:tcBorders>
              <w:top w:val="single" w:sz="4" w:space="0" w:color="auto"/>
              <w:left w:val="single" w:sz="4" w:space="0" w:color="auto"/>
              <w:bottom w:val="single" w:sz="4" w:space="0" w:color="auto"/>
              <w:right w:val="single" w:sz="4" w:space="0" w:color="auto"/>
            </w:tcBorders>
            <w:shd w:val="clear" w:color="auto" w:fill="EEF4FF"/>
            <w:vAlign w:val="center"/>
          </w:tcPr>
          <w:p w14:paraId="6CEC2105" w14:textId="77777777" w:rsidR="00064006" w:rsidRPr="00E3358F" w:rsidRDefault="00064006" w:rsidP="009172DC">
            <w:pPr>
              <w:pStyle w:val="Compact"/>
              <w:snapToGrid w:val="0"/>
              <w:jc w:val="center"/>
              <w:rPr>
                <w:rFonts w:ascii="微软雅黑" w:eastAsia="微软雅黑" w:hAnsi="微软雅黑"/>
                <w:b/>
                <w:sz w:val="22"/>
              </w:rPr>
            </w:pPr>
            <w:proofErr w:type="spellStart"/>
            <w:r w:rsidRPr="00E3358F">
              <w:rPr>
                <w:rFonts w:ascii="微软雅黑" w:eastAsia="微软雅黑" w:hAnsi="微软雅黑"/>
                <w:b/>
                <w:sz w:val="22"/>
              </w:rPr>
              <w:t>解决的缺陷</w:t>
            </w:r>
            <w:proofErr w:type="spellEnd"/>
          </w:p>
        </w:tc>
        <w:tc>
          <w:tcPr>
            <w:tcW w:w="827" w:type="dxa"/>
            <w:tcBorders>
              <w:top w:val="single" w:sz="4" w:space="0" w:color="auto"/>
              <w:left w:val="single" w:sz="4" w:space="0" w:color="auto"/>
              <w:bottom w:val="single" w:sz="4" w:space="0" w:color="auto"/>
              <w:right w:val="single" w:sz="4" w:space="0" w:color="auto"/>
            </w:tcBorders>
            <w:shd w:val="clear" w:color="auto" w:fill="EEF4FF"/>
            <w:vAlign w:val="center"/>
          </w:tcPr>
          <w:p w14:paraId="39BBA44B" w14:textId="77777777" w:rsidR="00064006" w:rsidRPr="00E3358F" w:rsidRDefault="00064006" w:rsidP="009172DC">
            <w:pPr>
              <w:pStyle w:val="Compact"/>
              <w:snapToGrid w:val="0"/>
              <w:jc w:val="center"/>
              <w:rPr>
                <w:rFonts w:ascii="微软雅黑" w:eastAsia="微软雅黑" w:hAnsi="微软雅黑"/>
                <w:b/>
                <w:sz w:val="22"/>
              </w:rPr>
            </w:pPr>
            <w:proofErr w:type="spellStart"/>
            <w:r w:rsidRPr="00E3358F">
              <w:rPr>
                <w:rFonts w:ascii="微软雅黑" w:eastAsia="微软雅黑" w:hAnsi="微软雅黑"/>
                <w:b/>
                <w:sz w:val="22"/>
              </w:rPr>
              <w:t>工时</w:t>
            </w:r>
            <w:proofErr w:type="spellEnd"/>
          </w:p>
        </w:tc>
        <w:tc>
          <w:tcPr>
            <w:tcW w:w="855" w:type="dxa"/>
            <w:tcBorders>
              <w:top w:val="single" w:sz="4" w:space="0" w:color="auto"/>
              <w:left w:val="single" w:sz="4" w:space="0" w:color="auto"/>
              <w:bottom w:val="single" w:sz="4" w:space="0" w:color="auto"/>
              <w:right w:val="single" w:sz="4" w:space="0" w:color="auto"/>
            </w:tcBorders>
            <w:shd w:val="clear" w:color="auto" w:fill="EEF4FF"/>
            <w:vAlign w:val="center"/>
          </w:tcPr>
          <w:p w14:paraId="6E9AA53D" w14:textId="77777777" w:rsidR="00064006" w:rsidRPr="00E3358F" w:rsidRDefault="00064006" w:rsidP="009172DC">
            <w:pPr>
              <w:pStyle w:val="Compact"/>
              <w:snapToGrid w:val="0"/>
              <w:jc w:val="center"/>
              <w:rPr>
                <w:rFonts w:ascii="微软雅黑" w:eastAsia="微软雅黑" w:hAnsi="微软雅黑"/>
                <w:b/>
                <w:sz w:val="22"/>
              </w:rPr>
            </w:pPr>
            <w:proofErr w:type="spellStart"/>
            <w:r w:rsidRPr="00E3358F">
              <w:rPr>
                <w:rFonts w:ascii="微软雅黑" w:eastAsia="微软雅黑" w:hAnsi="微软雅黑"/>
                <w:b/>
                <w:sz w:val="22"/>
              </w:rPr>
              <w:t>风险</w:t>
            </w:r>
            <w:proofErr w:type="spellEnd"/>
          </w:p>
        </w:tc>
      </w:tr>
      <w:tr w:rsidR="00E3358F" w:rsidRPr="00E3358F" w14:paraId="59A55035" w14:textId="77777777" w:rsidTr="009172DC">
        <w:trPr>
          <w:jc w:val="center"/>
        </w:trPr>
        <w:tc>
          <w:tcPr>
            <w:tcW w:w="1075" w:type="dxa"/>
            <w:tcBorders>
              <w:top w:val="single" w:sz="4" w:space="0" w:color="auto"/>
              <w:left w:val="single" w:sz="4" w:space="0" w:color="auto"/>
              <w:bottom w:val="single" w:sz="4" w:space="0" w:color="auto"/>
              <w:right w:val="single" w:sz="4" w:space="0" w:color="auto"/>
            </w:tcBorders>
            <w:vAlign w:val="center"/>
          </w:tcPr>
          <w:p w14:paraId="5789DBAD" w14:textId="77777777" w:rsidR="00064006" w:rsidRPr="00E3358F" w:rsidRDefault="00064006" w:rsidP="009172DC">
            <w:pPr>
              <w:pStyle w:val="Compact"/>
              <w:snapToGrid w:val="0"/>
              <w:jc w:val="center"/>
              <w:rPr>
                <w:rFonts w:ascii="微软雅黑" w:eastAsia="微软雅黑" w:hAnsi="微软雅黑"/>
                <w:sz w:val="22"/>
              </w:rPr>
            </w:pPr>
            <w:r w:rsidRPr="00E3358F">
              <w:rPr>
                <w:rFonts w:ascii="微软雅黑" w:eastAsia="微软雅黑" w:hAnsi="微软雅黑"/>
                <w:b/>
                <w:bCs/>
                <w:sz w:val="22"/>
              </w:rPr>
              <w:t>P0</w:t>
            </w:r>
          </w:p>
        </w:tc>
        <w:tc>
          <w:tcPr>
            <w:tcW w:w="4689" w:type="dxa"/>
            <w:tcBorders>
              <w:top w:val="single" w:sz="4" w:space="0" w:color="auto"/>
              <w:left w:val="single" w:sz="4" w:space="0" w:color="auto"/>
              <w:bottom w:val="single" w:sz="4" w:space="0" w:color="auto"/>
              <w:right w:val="single" w:sz="4" w:space="0" w:color="auto"/>
            </w:tcBorders>
            <w:vAlign w:val="center"/>
          </w:tcPr>
          <w:p w14:paraId="5EBD5336" w14:textId="77777777" w:rsidR="00064006" w:rsidRPr="00E3358F" w:rsidRDefault="00064006" w:rsidP="009172DC">
            <w:pPr>
              <w:pStyle w:val="Compact"/>
              <w:snapToGrid w:val="0"/>
              <w:rPr>
                <w:rFonts w:ascii="微软雅黑" w:eastAsia="微软雅黑" w:hAnsi="微软雅黑"/>
                <w:sz w:val="22"/>
              </w:rPr>
            </w:pPr>
            <w:proofErr w:type="spellStart"/>
            <w:r w:rsidRPr="00E3358F">
              <w:rPr>
                <w:rFonts w:ascii="微软雅黑" w:eastAsia="微软雅黑" w:hAnsi="微软雅黑"/>
                <w:b/>
                <w:bCs/>
                <w:sz w:val="22"/>
              </w:rPr>
              <w:t>将事件升级为领域事件（Domain</w:t>
            </w:r>
            <w:proofErr w:type="spellEnd"/>
            <w:r w:rsidRPr="00E3358F">
              <w:rPr>
                <w:rFonts w:ascii="微软雅黑" w:eastAsia="微软雅黑" w:hAnsi="微软雅黑"/>
                <w:b/>
                <w:bCs/>
                <w:sz w:val="22"/>
              </w:rPr>
              <w:t xml:space="preserve"> Event）+ </w:t>
            </w:r>
            <w:proofErr w:type="spellStart"/>
            <w:r w:rsidRPr="00E3358F">
              <w:rPr>
                <w:rFonts w:ascii="微软雅黑" w:eastAsia="微软雅黑" w:hAnsi="微软雅黑"/>
                <w:b/>
                <w:bCs/>
                <w:sz w:val="22"/>
              </w:rPr>
              <w:t>引入</w:t>
            </w:r>
            <w:proofErr w:type="spellEnd"/>
            <w:r w:rsidRPr="00E3358F">
              <w:rPr>
                <w:rFonts w:ascii="微软雅黑" w:eastAsia="微软雅黑" w:hAnsi="微软雅黑"/>
                <w:b/>
                <w:bCs/>
                <w:sz w:val="22"/>
              </w:rPr>
              <w:t xml:space="preserve"> DTO 层</w:t>
            </w:r>
          </w:p>
        </w:tc>
        <w:tc>
          <w:tcPr>
            <w:tcW w:w="1410" w:type="dxa"/>
            <w:tcBorders>
              <w:top w:val="single" w:sz="4" w:space="0" w:color="auto"/>
              <w:left w:val="single" w:sz="4" w:space="0" w:color="auto"/>
              <w:bottom w:val="single" w:sz="4" w:space="0" w:color="auto"/>
              <w:right w:val="single" w:sz="4" w:space="0" w:color="auto"/>
            </w:tcBorders>
            <w:vAlign w:val="center"/>
          </w:tcPr>
          <w:p w14:paraId="202E36E1" w14:textId="77777777" w:rsidR="00064006" w:rsidRPr="00E3358F" w:rsidRDefault="00064006" w:rsidP="009172DC">
            <w:pPr>
              <w:pStyle w:val="Compact"/>
              <w:snapToGrid w:val="0"/>
              <w:rPr>
                <w:rFonts w:ascii="微软雅黑" w:eastAsia="微软雅黑" w:hAnsi="微软雅黑"/>
                <w:sz w:val="22"/>
              </w:rPr>
            </w:pPr>
            <w:r w:rsidRPr="00E3358F">
              <w:rPr>
                <w:rFonts w:ascii="微软雅黑" w:eastAsia="微软雅黑" w:hAnsi="微软雅黑"/>
                <w:sz w:val="22"/>
              </w:rPr>
              <w:t>W1 / W5 / W8</w:t>
            </w:r>
          </w:p>
        </w:tc>
        <w:tc>
          <w:tcPr>
            <w:tcW w:w="827" w:type="dxa"/>
            <w:tcBorders>
              <w:top w:val="single" w:sz="4" w:space="0" w:color="auto"/>
              <w:left w:val="single" w:sz="4" w:space="0" w:color="auto"/>
              <w:bottom w:val="single" w:sz="4" w:space="0" w:color="auto"/>
              <w:right w:val="single" w:sz="4" w:space="0" w:color="auto"/>
            </w:tcBorders>
            <w:vAlign w:val="center"/>
          </w:tcPr>
          <w:p w14:paraId="27FC1DAC" w14:textId="77777777" w:rsidR="00064006" w:rsidRPr="00E3358F" w:rsidRDefault="00064006" w:rsidP="009172DC">
            <w:pPr>
              <w:pStyle w:val="Compact"/>
              <w:snapToGrid w:val="0"/>
              <w:jc w:val="right"/>
              <w:rPr>
                <w:rFonts w:ascii="微软雅黑" w:eastAsia="微软雅黑" w:hAnsi="微软雅黑"/>
                <w:sz w:val="22"/>
              </w:rPr>
            </w:pPr>
            <w:r w:rsidRPr="00E3358F">
              <w:rPr>
                <w:rFonts w:ascii="微软雅黑" w:eastAsia="微软雅黑" w:hAnsi="微软雅黑"/>
                <w:sz w:val="22"/>
              </w:rPr>
              <w:t>2 d</w:t>
            </w:r>
          </w:p>
        </w:tc>
        <w:tc>
          <w:tcPr>
            <w:tcW w:w="855" w:type="dxa"/>
            <w:tcBorders>
              <w:top w:val="single" w:sz="4" w:space="0" w:color="auto"/>
              <w:left w:val="single" w:sz="4" w:space="0" w:color="auto"/>
              <w:bottom w:val="single" w:sz="4" w:space="0" w:color="auto"/>
              <w:right w:val="single" w:sz="4" w:space="0" w:color="auto"/>
            </w:tcBorders>
            <w:vAlign w:val="center"/>
          </w:tcPr>
          <w:p w14:paraId="0E0B115A" w14:textId="77777777" w:rsidR="00064006" w:rsidRPr="00E3358F" w:rsidRDefault="00064006" w:rsidP="009172DC">
            <w:pPr>
              <w:pStyle w:val="Compact"/>
              <w:snapToGrid w:val="0"/>
              <w:jc w:val="center"/>
              <w:rPr>
                <w:rFonts w:ascii="微软雅黑" w:eastAsia="微软雅黑" w:hAnsi="微软雅黑"/>
                <w:sz w:val="22"/>
              </w:rPr>
            </w:pPr>
            <w:r w:rsidRPr="00E3358F">
              <w:rPr>
                <w:rFonts w:ascii="微软雅黑" w:eastAsia="微软雅黑" w:hAnsi="微软雅黑"/>
                <w:sz w:val="22"/>
              </w:rPr>
              <w:t>低</w:t>
            </w:r>
          </w:p>
        </w:tc>
      </w:tr>
      <w:tr w:rsidR="00E3358F" w:rsidRPr="00E3358F" w14:paraId="138306D3" w14:textId="77777777" w:rsidTr="009172DC">
        <w:trPr>
          <w:jc w:val="center"/>
        </w:trPr>
        <w:tc>
          <w:tcPr>
            <w:tcW w:w="1075" w:type="dxa"/>
            <w:tcBorders>
              <w:top w:val="single" w:sz="4" w:space="0" w:color="auto"/>
              <w:left w:val="single" w:sz="4" w:space="0" w:color="auto"/>
              <w:bottom w:val="single" w:sz="4" w:space="0" w:color="auto"/>
              <w:right w:val="single" w:sz="4" w:space="0" w:color="auto"/>
            </w:tcBorders>
            <w:shd w:val="clear" w:color="auto" w:fill="F8FAFC"/>
            <w:vAlign w:val="center"/>
          </w:tcPr>
          <w:p w14:paraId="3602E908" w14:textId="77777777" w:rsidR="00064006" w:rsidRPr="00E3358F" w:rsidRDefault="00064006" w:rsidP="009172DC">
            <w:pPr>
              <w:pStyle w:val="Compact"/>
              <w:snapToGrid w:val="0"/>
              <w:jc w:val="center"/>
              <w:rPr>
                <w:rFonts w:ascii="微软雅黑" w:eastAsia="微软雅黑" w:hAnsi="微软雅黑"/>
                <w:sz w:val="22"/>
              </w:rPr>
            </w:pPr>
            <w:r w:rsidRPr="00E3358F">
              <w:rPr>
                <w:rFonts w:ascii="微软雅黑" w:eastAsia="微软雅黑" w:hAnsi="微软雅黑"/>
                <w:b/>
                <w:bCs/>
                <w:sz w:val="22"/>
              </w:rPr>
              <w:t>P0</w:t>
            </w:r>
          </w:p>
        </w:tc>
        <w:tc>
          <w:tcPr>
            <w:tcW w:w="4689" w:type="dxa"/>
            <w:tcBorders>
              <w:top w:val="single" w:sz="4" w:space="0" w:color="auto"/>
              <w:left w:val="single" w:sz="4" w:space="0" w:color="auto"/>
              <w:bottom w:val="single" w:sz="4" w:space="0" w:color="auto"/>
              <w:right w:val="single" w:sz="4" w:space="0" w:color="auto"/>
            </w:tcBorders>
            <w:shd w:val="clear" w:color="auto" w:fill="F8FAFC"/>
            <w:vAlign w:val="center"/>
          </w:tcPr>
          <w:p w14:paraId="28B2A156" w14:textId="77777777" w:rsidR="00064006" w:rsidRPr="00E3358F" w:rsidRDefault="00064006" w:rsidP="009172DC">
            <w:pPr>
              <w:pStyle w:val="Compact"/>
              <w:snapToGrid w:val="0"/>
              <w:rPr>
                <w:rFonts w:ascii="微软雅黑" w:eastAsia="微软雅黑" w:hAnsi="微软雅黑"/>
                <w:sz w:val="22"/>
              </w:rPr>
            </w:pPr>
            <w:r w:rsidRPr="00E3358F">
              <w:rPr>
                <w:rFonts w:ascii="微软雅黑" w:eastAsia="微软雅黑" w:hAnsi="微软雅黑"/>
                <w:b/>
                <w:bCs/>
                <w:sz w:val="22"/>
              </w:rPr>
              <w:t xml:space="preserve">Publisher Facade </w:t>
            </w:r>
            <w:proofErr w:type="spellStart"/>
            <w:r w:rsidRPr="00E3358F">
              <w:rPr>
                <w:rFonts w:ascii="微软雅黑" w:eastAsia="微软雅黑" w:hAnsi="微软雅黑"/>
                <w:b/>
                <w:bCs/>
                <w:sz w:val="22"/>
              </w:rPr>
              <w:t>改为</w:t>
            </w:r>
            <w:proofErr w:type="spellEnd"/>
            <w:r w:rsidRPr="00E3358F">
              <w:rPr>
                <w:rFonts w:ascii="微软雅黑" w:eastAsia="微软雅黑" w:hAnsi="微软雅黑"/>
                <w:b/>
                <w:bCs/>
                <w:sz w:val="22"/>
              </w:rPr>
              <w:t xml:space="preserve"> </w:t>
            </w:r>
            <w:r w:rsidRPr="00E3358F">
              <w:rPr>
                <w:rStyle w:val="VerbatimChar"/>
                <w:rFonts w:ascii="微软雅黑" w:eastAsia="微软雅黑" w:hAnsi="微软雅黑"/>
                <w:b/>
                <w:bCs/>
              </w:rPr>
              <w:t>publish(Event)</w:t>
            </w:r>
            <w:r w:rsidRPr="00E3358F">
              <w:rPr>
                <w:rFonts w:ascii="微软雅黑" w:eastAsia="微软雅黑" w:hAnsi="微软雅黑"/>
                <w:b/>
                <w:bCs/>
                <w:sz w:val="22"/>
              </w:rPr>
              <w:t xml:space="preserve"> </w:t>
            </w:r>
            <w:proofErr w:type="spellStart"/>
            <w:r w:rsidRPr="00E3358F">
              <w:rPr>
                <w:rFonts w:ascii="微软雅黑" w:eastAsia="微软雅黑" w:hAnsi="微软雅黑"/>
                <w:b/>
                <w:bCs/>
                <w:sz w:val="22"/>
              </w:rPr>
              <w:t>单方法</w:t>
            </w:r>
            <w:proofErr w:type="spellEnd"/>
            <w:r w:rsidRPr="00E3358F">
              <w:rPr>
                <w:rFonts w:ascii="微软雅黑" w:eastAsia="微软雅黑" w:hAnsi="微软雅黑"/>
                <w:b/>
                <w:bCs/>
                <w:sz w:val="22"/>
              </w:rPr>
              <w:t xml:space="preserve"> + Builder</w:t>
            </w:r>
          </w:p>
        </w:tc>
        <w:tc>
          <w:tcPr>
            <w:tcW w:w="1410" w:type="dxa"/>
            <w:tcBorders>
              <w:top w:val="single" w:sz="4" w:space="0" w:color="auto"/>
              <w:left w:val="single" w:sz="4" w:space="0" w:color="auto"/>
              <w:bottom w:val="single" w:sz="4" w:space="0" w:color="auto"/>
              <w:right w:val="single" w:sz="4" w:space="0" w:color="auto"/>
            </w:tcBorders>
            <w:shd w:val="clear" w:color="auto" w:fill="F8FAFC"/>
            <w:vAlign w:val="center"/>
          </w:tcPr>
          <w:p w14:paraId="67E43A61" w14:textId="77777777" w:rsidR="00064006" w:rsidRPr="00E3358F" w:rsidRDefault="00064006" w:rsidP="009172DC">
            <w:pPr>
              <w:pStyle w:val="Compact"/>
              <w:snapToGrid w:val="0"/>
              <w:rPr>
                <w:rFonts w:ascii="微软雅黑" w:eastAsia="微软雅黑" w:hAnsi="微软雅黑"/>
                <w:sz w:val="22"/>
              </w:rPr>
            </w:pPr>
            <w:r w:rsidRPr="00E3358F">
              <w:rPr>
                <w:rFonts w:ascii="微软雅黑" w:eastAsia="微软雅黑" w:hAnsi="微软雅黑"/>
                <w:sz w:val="22"/>
              </w:rPr>
              <w:t>W2</w:t>
            </w:r>
          </w:p>
        </w:tc>
        <w:tc>
          <w:tcPr>
            <w:tcW w:w="827" w:type="dxa"/>
            <w:tcBorders>
              <w:top w:val="single" w:sz="4" w:space="0" w:color="auto"/>
              <w:left w:val="single" w:sz="4" w:space="0" w:color="auto"/>
              <w:bottom w:val="single" w:sz="4" w:space="0" w:color="auto"/>
              <w:right w:val="single" w:sz="4" w:space="0" w:color="auto"/>
            </w:tcBorders>
            <w:shd w:val="clear" w:color="auto" w:fill="F8FAFC"/>
            <w:vAlign w:val="center"/>
          </w:tcPr>
          <w:p w14:paraId="39A088C9" w14:textId="77777777" w:rsidR="00064006" w:rsidRPr="00E3358F" w:rsidRDefault="00064006" w:rsidP="009172DC">
            <w:pPr>
              <w:pStyle w:val="Compact"/>
              <w:snapToGrid w:val="0"/>
              <w:jc w:val="right"/>
              <w:rPr>
                <w:rFonts w:ascii="微软雅黑" w:eastAsia="微软雅黑" w:hAnsi="微软雅黑"/>
                <w:sz w:val="22"/>
              </w:rPr>
            </w:pPr>
            <w:r w:rsidRPr="00E3358F">
              <w:rPr>
                <w:rFonts w:ascii="微软雅黑" w:eastAsia="微软雅黑" w:hAnsi="微软雅黑"/>
                <w:sz w:val="22"/>
              </w:rPr>
              <w:t>0.5 d</w:t>
            </w:r>
          </w:p>
        </w:tc>
        <w:tc>
          <w:tcPr>
            <w:tcW w:w="855" w:type="dxa"/>
            <w:tcBorders>
              <w:top w:val="single" w:sz="4" w:space="0" w:color="auto"/>
              <w:left w:val="single" w:sz="4" w:space="0" w:color="auto"/>
              <w:bottom w:val="single" w:sz="4" w:space="0" w:color="auto"/>
              <w:right w:val="single" w:sz="4" w:space="0" w:color="auto"/>
            </w:tcBorders>
            <w:shd w:val="clear" w:color="auto" w:fill="F8FAFC"/>
            <w:vAlign w:val="center"/>
          </w:tcPr>
          <w:p w14:paraId="5EAC4FEC" w14:textId="77777777" w:rsidR="00064006" w:rsidRPr="00E3358F" w:rsidRDefault="00064006" w:rsidP="009172DC">
            <w:pPr>
              <w:pStyle w:val="Compact"/>
              <w:snapToGrid w:val="0"/>
              <w:jc w:val="center"/>
              <w:rPr>
                <w:rFonts w:ascii="微软雅黑" w:eastAsia="微软雅黑" w:hAnsi="微软雅黑"/>
                <w:sz w:val="22"/>
              </w:rPr>
            </w:pPr>
            <w:r w:rsidRPr="00E3358F">
              <w:rPr>
                <w:rFonts w:ascii="微软雅黑" w:eastAsia="微软雅黑" w:hAnsi="微软雅黑"/>
                <w:sz w:val="22"/>
              </w:rPr>
              <w:t>低</w:t>
            </w:r>
          </w:p>
        </w:tc>
      </w:tr>
      <w:tr w:rsidR="00E3358F" w:rsidRPr="00E3358F" w14:paraId="36215AD5" w14:textId="77777777" w:rsidTr="009172DC">
        <w:trPr>
          <w:jc w:val="center"/>
        </w:trPr>
        <w:tc>
          <w:tcPr>
            <w:tcW w:w="1075" w:type="dxa"/>
            <w:tcBorders>
              <w:top w:val="single" w:sz="4" w:space="0" w:color="auto"/>
              <w:left w:val="single" w:sz="4" w:space="0" w:color="auto"/>
              <w:bottom w:val="single" w:sz="4" w:space="0" w:color="auto"/>
              <w:right w:val="single" w:sz="4" w:space="0" w:color="auto"/>
            </w:tcBorders>
            <w:vAlign w:val="center"/>
          </w:tcPr>
          <w:p w14:paraId="24A98A52" w14:textId="77777777" w:rsidR="00064006" w:rsidRPr="00E3358F" w:rsidRDefault="00064006" w:rsidP="009172DC">
            <w:pPr>
              <w:pStyle w:val="Compact"/>
              <w:snapToGrid w:val="0"/>
              <w:jc w:val="center"/>
              <w:rPr>
                <w:rFonts w:ascii="微软雅黑" w:eastAsia="微软雅黑" w:hAnsi="微软雅黑"/>
                <w:sz w:val="22"/>
              </w:rPr>
            </w:pPr>
            <w:r w:rsidRPr="00E3358F">
              <w:rPr>
                <w:rFonts w:ascii="微软雅黑" w:eastAsia="微软雅黑" w:hAnsi="微软雅黑"/>
                <w:b/>
                <w:bCs/>
                <w:sz w:val="22"/>
              </w:rPr>
              <w:t>P1</w:t>
            </w:r>
          </w:p>
        </w:tc>
        <w:tc>
          <w:tcPr>
            <w:tcW w:w="4689" w:type="dxa"/>
            <w:tcBorders>
              <w:top w:val="single" w:sz="4" w:space="0" w:color="auto"/>
              <w:left w:val="single" w:sz="4" w:space="0" w:color="auto"/>
              <w:bottom w:val="single" w:sz="4" w:space="0" w:color="auto"/>
              <w:right w:val="single" w:sz="4" w:space="0" w:color="auto"/>
            </w:tcBorders>
            <w:vAlign w:val="center"/>
          </w:tcPr>
          <w:p w14:paraId="172C3213" w14:textId="77777777" w:rsidR="00064006" w:rsidRPr="00E3358F" w:rsidRDefault="00064006" w:rsidP="009172DC">
            <w:pPr>
              <w:pStyle w:val="Compact"/>
              <w:snapToGrid w:val="0"/>
              <w:rPr>
                <w:rFonts w:ascii="微软雅黑" w:eastAsia="微软雅黑" w:hAnsi="微软雅黑"/>
                <w:sz w:val="22"/>
              </w:rPr>
            </w:pPr>
            <w:proofErr w:type="spellStart"/>
            <w:r w:rsidRPr="00E3358F">
              <w:rPr>
                <w:rFonts w:ascii="微软雅黑" w:eastAsia="微软雅黑" w:hAnsi="微软雅黑"/>
                <w:b/>
                <w:bCs/>
                <w:sz w:val="22"/>
              </w:rPr>
              <w:t>抽出</w:t>
            </w:r>
            <w:proofErr w:type="spellEnd"/>
            <w:r w:rsidRPr="00E3358F">
              <w:rPr>
                <w:rFonts w:ascii="微软雅黑" w:eastAsia="微软雅黑" w:hAnsi="微软雅黑"/>
                <w:b/>
                <w:bCs/>
                <w:sz w:val="22"/>
              </w:rPr>
              <w:t xml:space="preserve"> </w:t>
            </w:r>
            <w:proofErr w:type="spellStart"/>
            <w:r w:rsidRPr="00E3358F">
              <w:rPr>
                <w:rStyle w:val="VerbatimChar"/>
                <w:rFonts w:ascii="微软雅黑" w:eastAsia="微软雅黑" w:hAnsi="微软雅黑"/>
                <w:b/>
                <w:bCs/>
              </w:rPr>
              <w:t>SelectionRuleChain</w:t>
            </w:r>
            <w:proofErr w:type="spellEnd"/>
            <w:r w:rsidRPr="00E3358F">
              <w:rPr>
                <w:rFonts w:ascii="微软雅黑" w:eastAsia="微软雅黑" w:hAnsi="微软雅黑"/>
                <w:b/>
                <w:bCs/>
                <w:sz w:val="22"/>
              </w:rPr>
              <w:t xml:space="preserve"> </w:t>
            </w:r>
            <w:proofErr w:type="spellStart"/>
            <w:r w:rsidRPr="00E3358F">
              <w:rPr>
                <w:rFonts w:ascii="微软雅黑" w:eastAsia="微软雅黑" w:hAnsi="微软雅黑"/>
                <w:b/>
                <w:bCs/>
                <w:sz w:val="22"/>
              </w:rPr>
              <w:t>规则链</w:t>
            </w:r>
            <w:proofErr w:type="spellEnd"/>
          </w:p>
        </w:tc>
        <w:tc>
          <w:tcPr>
            <w:tcW w:w="1410" w:type="dxa"/>
            <w:tcBorders>
              <w:top w:val="single" w:sz="4" w:space="0" w:color="auto"/>
              <w:left w:val="single" w:sz="4" w:space="0" w:color="auto"/>
              <w:bottom w:val="single" w:sz="4" w:space="0" w:color="auto"/>
              <w:right w:val="single" w:sz="4" w:space="0" w:color="auto"/>
            </w:tcBorders>
            <w:vAlign w:val="center"/>
          </w:tcPr>
          <w:p w14:paraId="1589C4EB" w14:textId="77777777" w:rsidR="00064006" w:rsidRPr="00E3358F" w:rsidRDefault="00064006" w:rsidP="009172DC">
            <w:pPr>
              <w:pStyle w:val="Compact"/>
              <w:snapToGrid w:val="0"/>
              <w:rPr>
                <w:rFonts w:ascii="微软雅黑" w:eastAsia="微软雅黑" w:hAnsi="微软雅黑"/>
                <w:sz w:val="22"/>
              </w:rPr>
            </w:pPr>
            <w:r w:rsidRPr="00E3358F">
              <w:rPr>
                <w:rFonts w:ascii="微软雅黑" w:eastAsia="微软雅黑" w:hAnsi="微软雅黑"/>
                <w:sz w:val="22"/>
              </w:rPr>
              <w:t>W3 / W4</w:t>
            </w:r>
          </w:p>
        </w:tc>
        <w:tc>
          <w:tcPr>
            <w:tcW w:w="827" w:type="dxa"/>
            <w:tcBorders>
              <w:top w:val="single" w:sz="4" w:space="0" w:color="auto"/>
              <w:left w:val="single" w:sz="4" w:space="0" w:color="auto"/>
              <w:bottom w:val="single" w:sz="4" w:space="0" w:color="auto"/>
              <w:right w:val="single" w:sz="4" w:space="0" w:color="auto"/>
            </w:tcBorders>
            <w:vAlign w:val="center"/>
          </w:tcPr>
          <w:p w14:paraId="61541FD2" w14:textId="77777777" w:rsidR="00064006" w:rsidRPr="00E3358F" w:rsidRDefault="00064006" w:rsidP="009172DC">
            <w:pPr>
              <w:pStyle w:val="Compact"/>
              <w:snapToGrid w:val="0"/>
              <w:jc w:val="right"/>
              <w:rPr>
                <w:rFonts w:ascii="微软雅黑" w:eastAsia="微软雅黑" w:hAnsi="微软雅黑"/>
                <w:sz w:val="22"/>
              </w:rPr>
            </w:pPr>
            <w:r w:rsidRPr="00E3358F">
              <w:rPr>
                <w:rFonts w:ascii="微软雅黑" w:eastAsia="微软雅黑" w:hAnsi="微软雅黑"/>
                <w:sz w:val="22"/>
              </w:rPr>
              <w:t>2 d</w:t>
            </w:r>
          </w:p>
        </w:tc>
        <w:tc>
          <w:tcPr>
            <w:tcW w:w="855" w:type="dxa"/>
            <w:tcBorders>
              <w:top w:val="single" w:sz="4" w:space="0" w:color="auto"/>
              <w:left w:val="single" w:sz="4" w:space="0" w:color="auto"/>
              <w:bottom w:val="single" w:sz="4" w:space="0" w:color="auto"/>
              <w:right w:val="single" w:sz="4" w:space="0" w:color="auto"/>
            </w:tcBorders>
            <w:vAlign w:val="center"/>
          </w:tcPr>
          <w:p w14:paraId="73559AD2" w14:textId="77777777" w:rsidR="00064006" w:rsidRPr="00E3358F" w:rsidRDefault="00064006" w:rsidP="009172DC">
            <w:pPr>
              <w:pStyle w:val="Compact"/>
              <w:snapToGrid w:val="0"/>
              <w:jc w:val="center"/>
              <w:rPr>
                <w:rFonts w:ascii="微软雅黑" w:eastAsia="微软雅黑" w:hAnsi="微软雅黑"/>
                <w:sz w:val="22"/>
              </w:rPr>
            </w:pPr>
            <w:r w:rsidRPr="00E3358F">
              <w:rPr>
                <w:rFonts w:ascii="微软雅黑" w:eastAsia="微软雅黑" w:hAnsi="微软雅黑"/>
                <w:sz w:val="22"/>
              </w:rPr>
              <w:t>中</w:t>
            </w:r>
          </w:p>
        </w:tc>
      </w:tr>
      <w:tr w:rsidR="00E3358F" w:rsidRPr="00E3358F" w14:paraId="6BEE7414" w14:textId="77777777" w:rsidTr="009172DC">
        <w:trPr>
          <w:jc w:val="center"/>
        </w:trPr>
        <w:tc>
          <w:tcPr>
            <w:tcW w:w="1075" w:type="dxa"/>
            <w:tcBorders>
              <w:top w:val="single" w:sz="4" w:space="0" w:color="auto"/>
              <w:left w:val="single" w:sz="4" w:space="0" w:color="auto"/>
              <w:bottom w:val="single" w:sz="4" w:space="0" w:color="auto"/>
              <w:right w:val="single" w:sz="4" w:space="0" w:color="auto"/>
            </w:tcBorders>
            <w:shd w:val="clear" w:color="auto" w:fill="F8FAFC"/>
            <w:vAlign w:val="center"/>
          </w:tcPr>
          <w:p w14:paraId="38A670A0" w14:textId="77777777" w:rsidR="00064006" w:rsidRPr="00E3358F" w:rsidRDefault="00064006" w:rsidP="009172DC">
            <w:pPr>
              <w:pStyle w:val="Compact"/>
              <w:snapToGrid w:val="0"/>
              <w:jc w:val="center"/>
              <w:rPr>
                <w:rFonts w:ascii="微软雅黑" w:eastAsia="微软雅黑" w:hAnsi="微软雅黑"/>
                <w:sz w:val="22"/>
              </w:rPr>
            </w:pPr>
            <w:r w:rsidRPr="00E3358F">
              <w:rPr>
                <w:rFonts w:ascii="微软雅黑" w:eastAsia="微软雅黑" w:hAnsi="微软雅黑"/>
                <w:b/>
                <w:bCs/>
                <w:sz w:val="22"/>
              </w:rPr>
              <w:t>P1</w:t>
            </w:r>
          </w:p>
        </w:tc>
        <w:tc>
          <w:tcPr>
            <w:tcW w:w="4689" w:type="dxa"/>
            <w:tcBorders>
              <w:top w:val="single" w:sz="4" w:space="0" w:color="auto"/>
              <w:left w:val="single" w:sz="4" w:space="0" w:color="auto"/>
              <w:bottom w:val="single" w:sz="4" w:space="0" w:color="auto"/>
              <w:right w:val="single" w:sz="4" w:space="0" w:color="auto"/>
            </w:tcBorders>
            <w:shd w:val="clear" w:color="auto" w:fill="F8FAFC"/>
            <w:vAlign w:val="center"/>
          </w:tcPr>
          <w:p w14:paraId="643B7C65" w14:textId="77777777" w:rsidR="00064006" w:rsidRPr="00E3358F" w:rsidRDefault="00064006" w:rsidP="009172DC">
            <w:pPr>
              <w:pStyle w:val="Compact"/>
              <w:snapToGrid w:val="0"/>
              <w:rPr>
                <w:rFonts w:ascii="微软雅黑" w:eastAsia="微软雅黑" w:hAnsi="微软雅黑"/>
                <w:sz w:val="22"/>
              </w:rPr>
            </w:pPr>
            <w:proofErr w:type="spellStart"/>
            <w:r w:rsidRPr="00E3358F">
              <w:rPr>
                <w:rFonts w:ascii="微软雅黑" w:eastAsia="微软雅黑" w:hAnsi="微软雅黑"/>
                <w:b/>
                <w:bCs/>
                <w:sz w:val="22"/>
              </w:rPr>
              <w:t>引入</w:t>
            </w:r>
            <w:proofErr w:type="spellEnd"/>
            <w:r w:rsidRPr="00E3358F">
              <w:rPr>
                <w:rFonts w:ascii="微软雅黑" w:eastAsia="微软雅黑" w:hAnsi="微软雅黑"/>
                <w:b/>
                <w:bCs/>
                <w:sz w:val="22"/>
              </w:rPr>
              <w:t xml:space="preserve"> Outbox </w:t>
            </w:r>
            <w:proofErr w:type="spellStart"/>
            <w:r w:rsidRPr="00E3358F">
              <w:rPr>
                <w:rFonts w:ascii="微软雅黑" w:eastAsia="微软雅黑" w:hAnsi="微软雅黑"/>
                <w:b/>
                <w:bCs/>
                <w:sz w:val="22"/>
              </w:rPr>
              <w:t>占位接口（即使暂不接</w:t>
            </w:r>
            <w:proofErr w:type="spellEnd"/>
            <w:r w:rsidRPr="00E3358F">
              <w:rPr>
                <w:rFonts w:ascii="微软雅黑" w:eastAsia="微软雅黑" w:hAnsi="微软雅黑"/>
                <w:b/>
                <w:bCs/>
                <w:sz w:val="22"/>
              </w:rPr>
              <w:t xml:space="preserve"> MQ）</w:t>
            </w:r>
          </w:p>
        </w:tc>
        <w:tc>
          <w:tcPr>
            <w:tcW w:w="1410" w:type="dxa"/>
            <w:tcBorders>
              <w:top w:val="single" w:sz="4" w:space="0" w:color="auto"/>
              <w:left w:val="single" w:sz="4" w:space="0" w:color="auto"/>
              <w:bottom w:val="single" w:sz="4" w:space="0" w:color="auto"/>
              <w:right w:val="single" w:sz="4" w:space="0" w:color="auto"/>
            </w:tcBorders>
            <w:shd w:val="clear" w:color="auto" w:fill="F8FAFC"/>
            <w:vAlign w:val="center"/>
          </w:tcPr>
          <w:p w14:paraId="59201977" w14:textId="77777777" w:rsidR="00064006" w:rsidRPr="00E3358F" w:rsidRDefault="00064006" w:rsidP="009172DC">
            <w:pPr>
              <w:pStyle w:val="Compact"/>
              <w:snapToGrid w:val="0"/>
              <w:rPr>
                <w:rFonts w:ascii="微软雅黑" w:eastAsia="微软雅黑" w:hAnsi="微软雅黑"/>
                <w:sz w:val="22"/>
              </w:rPr>
            </w:pPr>
            <w:r w:rsidRPr="00E3358F">
              <w:rPr>
                <w:rFonts w:ascii="微软雅黑" w:eastAsia="微软雅黑" w:hAnsi="微软雅黑"/>
                <w:sz w:val="22"/>
              </w:rPr>
              <w:t xml:space="preserve">W7 </w:t>
            </w:r>
            <w:proofErr w:type="spellStart"/>
            <w:r w:rsidRPr="00E3358F">
              <w:rPr>
                <w:rFonts w:ascii="微软雅黑" w:eastAsia="微软雅黑" w:hAnsi="微软雅黑"/>
                <w:sz w:val="22"/>
              </w:rPr>
              <w:t>前置</w:t>
            </w:r>
            <w:proofErr w:type="spellEnd"/>
          </w:p>
        </w:tc>
        <w:tc>
          <w:tcPr>
            <w:tcW w:w="827" w:type="dxa"/>
            <w:tcBorders>
              <w:top w:val="single" w:sz="4" w:space="0" w:color="auto"/>
              <w:left w:val="single" w:sz="4" w:space="0" w:color="auto"/>
              <w:bottom w:val="single" w:sz="4" w:space="0" w:color="auto"/>
              <w:right w:val="single" w:sz="4" w:space="0" w:color="auto"/>
            </w:tcBorders>
            <w:shd w:val="clear" w:color="auto" w:fill="F8FAFC"/>
            <w:vAlign w:val="center"/>
          </w:tcPr>
          <w:p w14:paraId="3F7DBDDA" w14:textId="77777777" w:rsidR="00064006" w:rsidRPr="00E3358F" w:rsidRDefault="00064006" w:rsidP="009172DC">
            <w:pPr>
              <w:pStyle w:val="Compact"/>
              <w:snapToGrid w:val="0"/>
              <w:jc w:val="right"/>
              <w:rPr>
                <w:rFonts w:ascii="微软雅黑" w:eastAsia="微软雅黑" w:hAnsi="微软雅黑"/>
                <w:sz w:val="22"/>
              </w:rPr>
            </w:pPr>
            <w:r w:rsidRPr="00E3358F">
              <w:rPr>
                <w:rFonts w:ascii="微软雅黑" w:eastAsia="微软雅黑" w:hAnsi="微软雅黑"/>
                <w:sz w:val="22"/>
              </w:rPr>
              <w:t>1 d</w:t>
            </w:r>
          </w:p>
        </w:tc>
        <w:tc>
          <w:tcPr>
            <w:tcW w:w="855" w:type="dxa"/>
            <w:tcBorders>
              <w:top w:val="single" w:sz="4" w:space="0" w:color="auto"/>
              <w:left w:val="single" w:sz="4" w:space="0" w:color="auto"/>
              <w:bottom w:val="single" w:sz="4" w:space="0" w:color="auto"/>
              <w:right w:val="single" w:sz="4" w:space="0" w:color="auto"/>
            </w:tcBorders>
            <w:shd w:val="clear" w:color="auto" w:fill="F8FAFC"/>
            <w:vAlign w:val="center"/>
          </w:tcPr>
          <w:p w14:paraId="55E922F2" w14:textId="77777777" w:rsidR="00064006" w:rsidRPr="00E3358F" w:rsidRDefault="00064006" w:rsidP="009172DC">
            <w:pPr>
              <w:pStyle w:val="Compact"/>
              <w:snapToGrid w:val="0"/>
              <w:jc w:val="center"/>
              <w:rPr>
                <w:rFonts w:ascii="微软雅黑" w:eastAsia="微软雅黑" w:hAnsi="微软雅黑"/>
                <w:sz w:val="22"/>
              </w:rPr>
            </w:pPr>
            <w:r w:rsidRPr="00E3358F">
              <w:rPr>
                <w:rFonts w:ascii="微软雅黑" w:eastAsia="微软雅黑" w:hAnsi="微软雅黑"/>
                <w:sz w:val="22"/>
              </w:rPr>
              <w:t>低</w:t>
            </w:r>
          </w:p>
        </w:tc>
      </w:tr>
      <w:tr w:rsidR="00E3358F" w:rsidRPr="00E3358F" w14:paraId="725699E4" w14:textId="77777777" w:rsidTr="009172DC">
        <w:trPr>
          <w:jc w:val="center"/>
        </w:trPr>
        <w:tc>
          <w:tcPr>
            <w:tcW w:w="1075" w:type="dxa"/>
            <w:tcBorders>
              <w:top w:val="single" w:sz="4" w:space="0" w:color="auto"/>
              <w:left w:val="single" w:sz="4" w:space="0" w:color="auto"/>
              <w:bottom w:val="single" w:sz="4" w:space="0" w:color="auto"/>
              <w:right w:val="single" w:sz="4" w:space="0" w:color="auto"/>
            </w:tcBorders>
            <w:vAlign w:val="center"/>
          </w:tcPr>
          <w:p w14:paraId="35E81F1F" w14:textId="77777777" w:rsidR="00064006" w:rsidRPr="00E3358F" w:rsidRDefault="00064006" w:rsidP="009172DC">
            <w:pPr>
              <w:pStyle w:val="Compact"/>
              <w:snapToGrid w:val="0"/>
              <w:jc w:val="center"/>
              <w:rPr>
                <w:rFonts w:ascii="微软雅黑" w:eastAsia="微软雅黑" w:hAnsi="微软雅黑"/>
                <w:sz w:val="22"/>
              </w:rPr>
            </w:pPr>
            <w:r w:rsidRPr="00E3358F">
              <w:rPr>
                <w:rFonts w:ascii="微软雅黑" w:eastAsia="微软雅黑" w:hAnsi="微软雅黑"/>
                <w:b/>
                <w:bCs/>
                <w:sz w:val="22"/>
              </w:rPr>
              <w:t>P2</w:t>
            </w:r>
          </w:p>
        </w:tc>
        <w:tc>
          <w:tcPr>
            <w:tcW w:w="4689" w:type="dxa"/>
            <w:tcBorders>
              <w:top w:val="single" w:sz="4" w:space="0" w:color="auto"/>
              <w:left w:val="single" w:sz="4" w:space="0" w:color="auto"/>
              <w:bottom w:val="single" w:sz="4" w:space="0" w:color="auto"/>
              <w:right w:val="single" w:sz="4" w:space="0" w:color="auto"/>
            </w:tcBorders>
            <w:vAlign w:val="center"/>
          </w:tcPr>
          <w:p w14:paraId="24FECBD8" w14:textId="77777777" w:rsidR="00064006" w:rsidRPr="00E3358F" w:rsidRDefault="00064006" w:rsidP="009172DC">
            <w:pPr>
              <w:pStyle w:val="Compact"/>
              <w:snapToGrid w:val="0"/>
              <w:rPr>
                <w:rFonts w:ascii="微软雅黑" w:eastAsia="微软雅黑" w:hAnsi="微软雅黑"/>
                <w:sz w:val="22"/>
              </w:rPr>
            </w:pPr>
            <w:r w:rsidRPr="00E3358F">
              <w:rPr>
                <w:rFonts w:ascii="微软雅黑" w:eastAsia="微软雅黑" w:hAnsi="微软雅黑"/>
                <w:b/>
                <w:bCs/>
                <w:sz w:val="22"/>
              </w:rPr>
              <w:t xml:space="preserve">拆 </w:t>
            </w:r>
            <w:proofErr w:type="spellStart"/>
            <w:r w:rsidRPr="00E3358F">
              <w:rPr>
                <w:rStyle w:val="VerbatimChar"/>
                <w:rFonts w:ascii="微软雅黑" w:eastAsia="微软雅黑" w:hAnsi="微软雅黑"/>
                <w:b/>
                <w:bCs/>
              </w:rPr>
              <w:t>App.vue</w:t>
            </w:r>
            <w:proofErr w:type="spellEnd"/>
            <w:r w:rsidRPr="00E3358F">
              <w:rPr>
                <w:rFonts w:ascii="微软雅黑" w:eastAsia="微软雅黑" w:hAnsi="微软雅黑"/>
                <w:b/>
                <w:bCs/>
                <w:sz w:val="22"/>
              </w:rPr>
              <w:t xml:space="preserve"> 为 pages/* + </w:t>
            </w:r>
            <w:proofErr w:type="spellStart"/>
            <w:r w:rsidRPr="00E3358F">
              <w:rPr>
                <w:rFonts w:ascii="微软雅黑" w:eastAsia="微软雅黑" w:hAnsi="微软雅黑"/>
                <w:b/>
                <w:bCs/>
                <w:sz w:val="22"/>
              </w:rPr>
              <w:t>Pinia</w:t>
            </w:r>
            <w:proofErr w:type="spellEnd"/>
            <w:r w:rsidRPr="00E3358F">
              <w:rPr>
                <w:rFonts w:ascii="微软雅黑" w:eastAsia="微软雅黑" w:hAnsi="微软雅黑"/>
                <w:b/>
                <w:bCs/>
                <w:sz w:val="22"/>
              </w:rPr>
              <w:t xml:space="preserve"> store</w:t>
            </w:r>
          </w:p>
        </w:tc>
        <w:tc>
          <w:tcPr>
            <w:tcW w:w="1410" w:type="dxa"/>
            <w:tcBorders>
              <w:top w:val="single" w:sz="4" w:space="0" w:color="auto"/>
              <w:left w:val="single" w:sz="4" w:space="0" w:color="auto"/>
              <w:bottom w:val="single" w:sz="4" w:space="0" w:color="auto"/>
              <w:right w:val="single" w:sz="4" w:space="0" w:color="auto"/>
            </w:tcBorders>
            <w:vAlign w:val="center"/>
          </w:tcPr>
          <w:p w14:paraId="5DDEE04E" w14:textId="77777777" w:rsidR="00064006" w:rsidRPr="00E3358F" w:rsidRDefault="00064006" w:rsidP="009172DC">
            <w:pPr>
              <w:pStyle w:val="Compact"/>
              <w:snapToGrid w:val="0"/>
              <w:rPr>
                <w:rFonts w:ascii="微软雅黑" w:eastAsia="微软雅黑" w:hAnsi="微软雅黑"/>
                <w:sz w:val="22"/>
              </w:rPr>
            </w:pPr>
            <w:r w:rsidRPr="00E3358F">
              <w:rPr>
                <w:rFonts w:ascii="微软雅黑" w:eastAsia="微软雅黑" w:hAnsi="微软雅黑"/>
                <w:sz w:val="22"/>
              </w:rPr>
              <w:t>W6</w:t>
            </w:r>
          </w:p>
        </w:tc>
        <w:tc>
          <w:tcPr>
            <w:tcW w:w="827" w:type="dxa"/>
            <w:tcBorders>
              <w:top w:val="single" w:sz="4" w:space="0" w:color="auto"/>
              <w:left w:val="single" w:sz="4" w:space="0" w:color="auto"/>
              <w:bottom w:val="single" w:sz="4" w:space="0" w:color="auto"/>
              <w:right w:val="single" w:sz="4" w:space="0" w:color="auto"/>
            </w:tcBorders>
            <w:vAlign w:val="center"/>
          </w:tcPr>
          <w:p w14:paraId="4A4FEB13" w14:textId="77777777" w:rsidR="00064006" w:rsidRPr="00E3358F" w:rsidRDefault="00064006" w:rsidP="009172DC">
            <w:pPr>
              <w:pStyle w:val="Compact"/>
              <w:snapToGrid w:val="0"/>
              <w:jc w:val="right"/>
              <w:rPr>
                <w:rFonts w:ascii="微软雅黑" w:eastAsia="微软雅黑" w:hAnsi="微软雅黑"/>
                <w:sz w:val="22"/>
              </w:rPr>
            </w:pPr>
            <w:r w:rsidRPr="00E3358F">
              <w:rPr>
                <w:rFonts w:ascii="微软雅黑" w:eastAsia="微软雅黑" w:hAnsi="微软雅黑"/>
                <w:sz w:val="22"/>
              </w:rPr>
              <w:t>5 d</w:t>
            </w:r>
          </w:p>
        </w:tc>
        <w:tc>
          <w:tcPr>
            <w:tcW w:w="855" w:type="dxa"/>
            <w:tcBorders>
              <w:top w:val="single" w:sz="4" w:space="0" w:color="auto"/>
              <w:left w:val="single" w:sz="4" w:space="0" w:color="auto"/>
              <w:bottom w:val="single" w:sz="4" w:space="0" w:color="auto"/>
              <w:right w:val="single" w:sz="4" w:space="0" w:color="auto"/>
            </w:tcBorders>
            <w:vAlign w:val="center"/>
          </w:tcPr>
          <w:p w14:paraId="76FA1077" w14:textId="77777777" w:rsidR="00064006" w:rsidRPr="00E3358F" w:rsidRDefault="00064006" w:rsidP="009172DC">
            <w:pPr>
              <w:pStyle w:val="Compact"/>
              <w:snapToGrid w:val="0"/>
              <w:jc w:val="center"/>
              <w:rPr>
                <w:rFonts w:ascii="微软雅黑" w:eastAsia="微软雅黑" w:hAnsi="微软雅黑"/>
                <w:sz w:val="22"/>
              </w:rPr>
            </w:pPr>
            <w:r w:rsidRPr="00E3358F">
              <w:rPr>
                <w:rFonts w:ascii="微软雅黑" w:eastAsia="微软雅黑" w:hAnsi="微软雅黑"/>
                <w:sz w:val="22"/>
              </w:rPr>
              <w:t>中</w:t>
            </w:r>
          </w:p>
        </w:tc>
      </w:tr>
      <w:tr w:rsidR="00E3358F" w:rsidRPr="00E3358F" w14:paraId="6B3632C6" w14:textId="77777777" w:rsidTr="009172DC">
        <w:trPr>
          <w:jc w:val="center"/>
        </w:trPr>
        <w:tc>
          <w:tcPr>
            <w:tcW w:w="1075" w:type="dxa"/>
            <w:tcBorders>
              <w:top w:val="single" w:sz="4" w:space="0" w:color="auto"/>
              <w:left w:val="single" w:sz="4" w:space="0" w:color="auto"/>
              <w:bottom w:val="single" w:sz="4" w:space="0" w:color="auto"/>
              <w:right w:val="single" w:sz="4" w:space="0" w:color="auto"/>
            </w:tcBorders>
            <w:shd w:val="clear" w:color="auto" w:fill="F8FAFC"/>
            <w:vAlign w:val="center"/>
          </w:tcPr>
          <w:p w14:paraId="7F5AB8FC" w14:textId="77777777" w:rsidR="00064006" w:rsidRPr="00E3358F" w:rsidRDefault="00064006" w:rsidP="009172DC">
            <w:pPr>
              <w:pStyle w:val="Compact"/>
              <w:snapToGrid w:val="0"/>
              <w:jc w:val="center"/>
              <w:rPr>
                <w:rFonts w:ascii="微软雅黑" w:eastAsia="微软雅黑" w:hAnsi="微软雅黑"/>
                <w:sz w:val="22"/>
              </w:rPr>
            </w:pPr>
            <w:r w:rsidRPr="00E3358F">
              <w:rPr>
                <w:rFonts w:ascii="微软雅黑" w:eastAsia="微软雅黑" w:hAnsi="微软雅黑"/>
                <w:b/>
                <w:bCs/>
                <w:sz w:val="22"/>
              </w:rPr>
              <w:t>P2</w:t>
            </w:r>
          </w:p>
        </w:tc>
        <w:tc>
          <w:tcPr>
            <w:tcW w:w="4689" w:type="dxa"/>
            <w:tcBorders>
              <w:top w:val="single" w:sz="4" w:space="0" w:color="auto"/>
              <w:left w:val="single" w:sz="4" w:space="0" w:color="auto"/>
              <w:bottom w:val="single" w:sz="4" w:space="0" w:color="auto"/>
              <w:right w:val="single" w:sz="4" w:space="0" w:color="auto"/>
            </w:tcBorders>
            <w:shd w:val="clear" w:color="auto" w:fill="F8FAFC"/>
            <w:vAlign w:val="center"/>
          </w:tcPr>
          <w:p w14:paraId="567790CF" w14:textId="77777777" w:rsidR="00064006" w:rsidRPr="00E3358F" w:rsidRDefault="00064006" w:rsidP="009172DC">
            <w:pPr>
              <w:pStyle w:val="Compact"/>
              <w:snapToGrid w:val="0"/>
              <w:rPr>
                <w:rFonts w:ascii="微软雅黑" w:eastAsia="微软雅黑" w:hAnsi="微软雅黑"/>
                <w:sz w:val="22"/>
              </w:rPr>
            </w:pPr>
            <w:proofErr w:type="spellStart"/>
            <w:r w:rsidRPr="00E3358F">
              <w:rPr>
                <w:rFonts w:ascii="微软雅黑" w:eastAsia="微软雅黑" w:hAnsi="微软雅黑"/>
                <w:b/>
                <w:bCs/>
                <w:sz w:val="22"/>
              </w:rPr>
              <w:t>引入事件契约测试</w:t>
            </w:r>
            <w:proofErr w:type="spellEnd"/>
            <w:r w:rsidRPr="00E3358F">
              <w:rPr>
                <w:rFonts w:ascii="微软雅黑" w:eastAsia="微软雅黑" w:hAnsi="微软雅黑"/>
                <w:b/>
                <w:bCs/>
                <w:sz w:val="22"/>
              </w:rPr>
              <w:t xml:space="preserve"> + </w:t>
            </w:r>
            <w:proofErr w:type="spellStart"/>
            <w:r w:rsidRPr="00E3358F">
              <w:rPr>
                <w:rFonts w:ascii="微软雅黑" w:eastAsia="微软雅黑" w:hAnsi="微软雅黑"/>
                <w:b/>
                <w:bCs/>
                <w:sz w:val="22"/>
              </w:rPr>
              <w:t>Testcontainers</w:t>
            </w:r>
            <w:proofErr w:type="spellEnd"/>
            <w:r w:rsidRPr="00E3358F">
              <w:rPr>
                <w:rFonts w:ascii="微软雅黑" w:eastAsia="微软雅黑" w:hAnsi="微软雅黑"/>
                <w:b/>
                <w:bCs/>
                <w:sz w:val="22"/>
              </w:rPr>
              <w:t xml:space="preserve"> </w:t>
            </w:r>
            <w:proofErr w:type="spellStart"/>
            <w:r w:rsidRPr="00E3358F">
              <w:rPr>
                <w:rFonts w:ascii="微软雅黑" w:eastAsia="微软雅黑" w:hAnsi="微软雅黑"/>
                <w:b/>
                <w:bCs/>
                <w:sz w:val="22"/>
              </w:rPr>
              <w:t>集成测试</w:t>
            </w:r>
            <w:proofErr w:type="spellEnd"/>
          </w:p>
        </w:tc>
        <w:tc>
          <w:tcPr>
            <w:tcW w:w="1410" w:type="dxa"/>
            <w:tcBorders>
              <w:top w:val="single" w:sz="4" w:space="0" w:color="auto"/>
              <w:left w:val="single" w:sz="4" w:space="0" w:color="auto"/>
              <w:bottom w:val="single" w:sz="4" w:space="0" w:color="auto"/>
              <w:right w:val="single" w:sz="4" w:space="0" w:color="auto"/>
            </w:tcBorders>
            <w:shd w:val="clear" w:color="auto" w:fill="F8FAFC"/>
            <w:vAlign w:val="center"/>
          </w:tcPr>
          <w:p w14:paraId="43FB3961" w14:textId="77777777" w:rsidR="00064006" w:rsidRPr="00E3358F" w:rsidRDefault="00064006" w:rsidP="009172DC">
            <w:pPr>
              <w:pStyle w:val="Compact"/>
              <w:snapToGrid w:val="0"/>
              <w:rPr>
                <w:rFonts w:ascii="微软雅黑" w:eastAsia="微软雅黑" w:hAnsi="微软雅黑"/>
                <w:sz w:val="22"/>
              </w:rPr>
            </w:pPr>
            <w:r w:rsidRPr="00E3358F">
              <w:rPr>
                <w:rFonts w:ascii="微软雅黑" w:eastAsia="微软雅黑" w:hAnsi="微软雅黑"/>
                <w:sz w:val="22"/>
              </w:rPr>
              <w:t>W10</w:t>
            </w:r>
          </w:p>
        </w:tc>
        <w:tc>
          <w:tcPr>
            <w:tcW w:w="827" w:type="dxa"/>
            <w:tcBorders>
              <w:top w:val="single" w:sz="4" w:space="0" w:color="auto"/>
              <w:left w:val="single" w:sz="4" w:space="0" w:color="auto"/>
              <w:bottom w:val="single" w:sz="4" w:space="0" w:color="auto"/>
              <w:right w:val="single" w:sz="4" w:space="0" w:color="auto"/>
            </w:tcBorders>
            <w:shd w:val="clear" w:color="auto" w:fill="F8FAFC"/>
            <w:vAlign w:val="center"/>
          </w:tcPr>
          <w:p w14:paraId="17D51276" w14:textId="77777777" w:rsidR="00064006" w:rsidRPr="00E3358F" w:rsidRDefault="00064006" w:rsidP="009172DC">
            <w:pPr>
              <w:pStyle w:val="Compact"/>
              <w:snapToGrid w:val="0"/>
              <w:jc w:val="right"/>
              <w:rPr>
                <w:rFonts w:ascii="微软雅黑" w:eastAsia="微软雅黑" w:hAnsi="微软雅黑"/>
                <w:sz w:val="22"/>
              </w:rPr>
            </w:pPr>
            <w:r w:rsidRPr="00E3358F">
              <w:rPr>
                <w:rFonts w:ascii="微软雅黑" w:eastAsia="微软雅黑" w:hAnsi="微软雅黑"/>
                <w:sz w:val="22"/>
              </w:rPr>
              <w:t>3 d</w:t>
            </w:r>
          </w:p>
        </w:tc>
        <w:tc>
          <w:tcPr>
            <w:tcW w:w="855" w:type="dxa"/>
            <w:tcBorders>
              <w:top w:val="single" w:sz="4" w:space="0" w:color="auto"/>
              <w:left w:val="single" w:sz="4" w:space="0" w:color="auto"/>
              <w:bottom w:val="single" w:sz="4" w:space="0" w:color="auto"/>
              <w:right w:val="single" w:sz="4" w:space="0" w:color="auto"/>
            </w:tcBorders>
            <w:shd w:val="clear" w:color="auto" w:fill="F8FAFC"/>
            <w:vAlign w:val="center"/>
          </w:tcPr>
          <w:p w14:paraId="6431F2A3" w14:textId="77777777" w:rsidR="00064006" w:rsidRPr="00E3358F" w:rsidRDefault="00064006" w:rsidP="009172DC">
            <w:pPr>
              <w:pStyle w:val="Compact"/>
              <w:snapToGrid w:val="0"/>
              <w:jc w:val="center"/>
              <w:rPr>
                <w:rFonts w:ascii="微软雅黑" w:eastAsia="微软雅黑" w:hAnsi="微软雅黑"/>
                <w:sz w:val="22"/>
              </w:rPr>
            </w:pPr>
            <w:r w:rsidRPr="00E3358F">
              <w:rPr>
                <w:rFonts w:ascii="微软雅黑" w:eastAsia="微软雅黑" w:hAnsi="微软雅黑"/>
                <w:sz w:val="22"/>
              </w:rPr>
              <w:t>低</w:t>
            </w:r>
          </w:p>
        </w:tc>
      </w:tr>
      <w:tr w:rsidR="00E3358F" w:rsidRPr="00E3358F" w14:paraId="65BD4DAF" w14:textId="77777777" w:rsidTr="009172DC">
        <w:trPr>
          <w:jc w:val="center"/>
        </w:trPr>
        <w:tc>
          <w:tcPr>
            <w:tcW w:w="1075" w:type="dxa"/>
            <w:tcBorders>
              <w:top w:val="single" w:sz="4" w:space="0" w:color="auto"/>
              <w:left w:val="single" w:sz="4" w:space="0" w:color="auto"/>
              <w:bottom w:val="single" w:sz="4" w:space="0" w:color="auto"/>
              <w:right w:val="single" w:sz="4" w:space="0" w:color="auto"/>
            </w:tcBorders>
            <w:vAlign w:val="center"/>
          </w:tcPr>
          <w:p w14:paraId="1946D4C9" w14:textId="77777777" w:rsidR="00064006" w:rsidRPr="00E3358F" w:rsidRDefault="00064006" w:rsidP="009172DC">
            <w:pPr>
              <w:pStyle w:val="Compact"/>
              <w:snapToGrid w:val="0"/>
              <w:jc w:val="center"/>
              <w:rPr>
                <w:rFonts w:ascii="微软雅黑" w:eastAsia="微软雅黑" w:hAnsi="微软雅黑"/>
                <w:sz w:val="22"/>
              </w:rPr>
            </w:pPr>
            <w:r w:rsidRPr="00E3358F">
              <w:rPr>
                <w:rFonts w:ascii="微软雅黑" w:eastAsia="微软雅黑" w:hAnsi="微软雅黑"/>
                <w:b/>
                <w:bCs/>
                <w:sz w:val="22"/>
              </w:rPr>
              <w:t>P3</w:t>
            </w:r>
          </w:p>
        </w:tc>
        <w:tc>
          <w:tcPr>
            <w:tcW w:w="4689" w:type="dxa"/>
            <w:tcBorders>
              <w:top w:val="single" w:sz="4" w:space="0" w:color="auto"/>
              <w:left w:val="single" w:sz="4" w:space="0" w:color="auto"/>
              <w:bottom w:val="single" w:sz="4" w:space="0" w:color="auto"/>
              <w:right w:val="single" w:sz="4" w:space="0" w:color="auto"/>
            </w:tcBorders>
            <w:vAlign w:val="center"/>
          </w:tcPr>
          <w:p w14:paraId="4D5DEA6D" w14:textId="77777777" w:rsidR="00064006" w:rsidRPr="00E3358F" w:rsidRDefault="00064006" w:rsidP="009172DC">
            <w:pPr>
              <w:pStyle w:val="Compact"/>
              <w:snapToGrid w:val="0"/>
              <w:rPr>
                <w:rFonts w:ascii="微软雅黑" w:eastAsia="微软雅黑" w:hAnsi="微软雅黑"/>
                <w:sz w:val="22"/>
              </w:rPr>
            </w:pPr>
            <w:proofErr w:type="spellStart"/>
            <w:r w:rsidRPr="00E3358F">
              <w:rPr>
                <w:rFonts w:ascii="微软雅黑" w:eastAsia="微软雅黑" w:hAnsi="微软雅黑"/>
                <w:sz w:val="22"/>
              </w:rPr>
              <w:t>引入</w:t>
            </w:r>
            <w:proofErr w:type="spellEnd"/>
            <w:r w:rsidRPr="00E3358F">
              <w:rPr>
                <w:rFonts w:ascii="微软雅黑" w:eastAsia="微软雅黑" w:hAnsi="微软雅黑"/>
                <w:sz w:val="22"/>
              </w:rPr>
              <w:t xml:space="preserve"> WebSocket / SSE </w:t>
            </w:r>
            <w:proofErr w:type="spellStart"/>
            <w:r w:rsidRPr="00E3358F">
              <w:rPr>
                <w:rFonts w:ascii="微软雅黑" w:eastAsia="微软雅黑" w:hAnsi="微软雅黑"/>
                <w:sz w:val="22"/>
              </w:rPr>
              <w:t>推送通道</w:t>
            </w:r>
            <w:proofErr w:type="spellEnd"/>
          </w:p>
        </w:tc>
        <w:tc>
          <w:tcPr>
            <w:tcW w:w="1410" w:type="dxa"/>
            <w:tcBorders>
              <w:top w:val="single" w:sz="4" w:space="0" w:color="auto"/>
              <w:left w:val="single" w:sz="4" w:space="0" w:color="auto"/>
              <w:bottom w:val="single" w:sz="4" w:space="0" w:color="auto"/>
              <w:right w:val="single" w:sz="4" w:space="0" w:color="auto"/>
            </w:tcBorders>
            <w:vAlign w:val="center"/>
          </w:tcPr>
          <w:p w14:paraId="26F73569" w14:textId="77777777" w:rsidR="00064006" w:rsidRPr="00E3358F" w:rsidRDefault="00064006" w:rsidP="009172DC">
            <w:pPr>
              <w:pStyle w:val="Compact"/>
              <w:snapToGrid w:val="0"/>
              <w:rPr>
                <w:rFonts w:ascii="微软雅黑" w:eastAsia="微软雅黑" w:hAnsi="微软雅黑"/>
                <w:sz w:val="22"/>
              </w:rPr>
            </w:pPr>
            <w:r w:rsidRPr="00E3358F">
              <w:rPr>
                <w:rFonts w:ascii="微软雅黑" w:eastAsia="微软雅黑" w:hAnsi="微软雅黑"/>
                <w:sz w:val="22"/>
              </w:rPr>
              <w:t>W9</w:t>
            </w:r>
          </w:p>
        </w:tc>
        <w:tc>
          <w:tcPr>
            <w:tcW w:w="827" w:type="dxa"/>
            <w:tcBorders>
              <w:top w:val="single" w:sz="4" w:space="0" w:color="auto"/>
              <w:left w:val="single" w:sz="4" w:space="0" w:color="auto"/>
              <w:bottom w:val="single" w:sz="4" w:space="0" w:color="auto"/>
              <w:right w:val="single" w:sz="4" w:space="0" w:color="auto"/>
            </w:tcBorders>
            <w:vAlign w:val="center"/>
          </w:tcPr>
          <w:p w14:paraId="74C8C081" w14:textId="77777777" w:rsidR="00064006" w:rsidRPr="00E3358F" w:rsidRDefault="00064006" w:rsidP="009172DC">
            <w:pPr>
              <w:pStyle w:val="Compact"/>
              <w:snapToGrid w:val="0"/>
              <w:jc w:val="right"/>
              <w:rPr>
                <w:rFonts w:ascii="微软雅黑" w:eastAsia="微软雅黑" w:hAnsi="微软雅黑"/>
                <w:sz w:val="22"/>
              </w:rPr>
            </w:pPr>
            <w:r w:rsidRPr="00E3358F">
              <w:rPr>
                <w:rFonts w:ascii="微软雅黑" w:eastAsia="微软雅黑" w:hAnsi="微软雅黑"/>
                <w:sz w:val="22"/>
              </w:rPr>
              <w:t>8 d</w:t>
            </w:r>
          </w:p>
        </w:tc>
        <w:tc>
          <w:tcPr>
            <w:tcW w:w="855" w:type="dxa"/>
            <w:tcBorders>
              <w:top w:val="single" w:sz="4" w:space="0" w:color="auto"/>
              <w:left w:val="single" w:sz="4" w:space="0" w:color="auto"/>
              <w:bottom w:val="single" w:sz="4" w:space="0" w:color="auto"/>
              <w:right w:val="single" w:sz="4" w:space="0" w:color="auto"/>
            </w:tcBorders>
            <w:vAlign w:val="center"/>
          </w:tcPr>
          <w:p w14:paraId="548DFA04" w14:textId="77777777" w:rsidR="00064006" w:rsidRPr="00E3358F" w:rsidRDefault="00064006" w:rsidP="009172DC">
            <w:pPr>
              <w:pStyle w:val="Compact"/>
              <w:snapToGrid w:val="0"/>
              <w:jc w:val="center"/>
              <w:rPr>
                <w:rFonts w:ascii="微软雅黑" w:eastAsia="微软雅黑" w:hAnsi="微软雅黑"/>
                <w:sz w:val="22"/>
              </w:rPr>
            </w:pPr>
            <w:r w:rsidRPr="00E3358F">
              <w:rPr>
                <w:rFonts w:ascii="微软雅黑" w:eastAsia="微软雅黑" w:hAnsi="微软雅黑"/>
                <w:sz w:val="22"/>
              </w:rPr>
              <w:t>中</w:t>
            </w:r>
          </w:p>
        </w:tc>
      </w:tr>
      <w:tr w:rsidR="00E3358F" w:rsidRPr="00E3358F" w14:paraId="00A6CDE0" w14:textId="77777777" w:rsidTr="009172DC">
        <w:trPr>
          <w:jc w:val="center"/>
        </w:trPr>
        <w:tc>
          <w:tcPr>
            <w:tcW w:w="1075" w:type="dxa"/>
            <w:tcBorders>
              <w:top w:val="single" w:sz="4" w:space="0" w:color="auto"/>
              <w:left w:val="single" w:sz="4" w:space="0" w:color="auto"/>
              <w:bottom w:val="single" w:sz="4" w:space="0" w:color="auto"/>
              <w:right w:val="single" w:sz="4" w:space="0" w:color="auto"/>
            </w:tcBorders>
            <w:shd w:val="clear" w:color="auto" w:fill="F8FAFC"/>
            <w:vAlign w:val="center"/>
          </w:tcPr>
          <w:p w14:paraId="2A5A116F" w14:textId="77777777" w:rsidR="00064006" w:rsidRPr="00E3358F" w:rsidRDefault="00064006" w:rsidP="009172DC">
            <w:pPr>
              <w:pStyle w:val="Compact"/>
              <w:snapToGrid w:val="0"/>
              <w:jc w:val="center"/>
              <w:rPr>
                <w:rFonts w:ascii="微软雅黑" w:eastAsia="微软雅黑" w:hAnsi="微软雅黑"/>
                <w:sz w:val="22"/>
              </w:rPr>
            </w:pPr>
            <w:r w:rsidRPr="00E3358F">
              <w:rPr>
                <w:rFonts w:ascii="微软雅黑" w:eastAsia="微软雅黑" w:hAnsi="微软雅黑"/>
                <w:b/>
                <w:bCs/>
                <w:sz w:val="22"/>
              </w:rPr>
              <w:t>P3</w:t>
            </w:r>
          </w:p>
        </w:tc>
        <w:tc>
          <w:tcPr>
            <w:tcW w:w="4689" w:type="dxa"/>
            <w:tcBorders>
              <w:top w:val="single" w:sz="4" w:space="0" w:color="auto"/>
              <w:left w:val="single" w:sz="4" w:space="0" w:color="auto"/>
              <w:bottom w:val="single" w:sz="4" w:space="0" w:color="auto"/>
              <w:right w:val="single" w:sz="4" w:space="0" w:color="auto"/>
            </w:tcBorders>
            <w:shd w:val="clear" w:color="auto" w:fill="F8FAFC"/>
            <w:vAlign w:val="center"/>
          </w:tcPr>
          <w:p w14:paraId="5C5BA783" w14:textId="77777777" w:rsidR="00064006" w:rsidRPr="00E3358F" w:rsidRDefault="00064006" w:rsidP="009172DC">
            <w:pPr>
              <w:pStyle w:val="Compact"/>
              <w:snapToGrid w:val="0"/>
              <w:rPr>
                <w:rFonts w:ascii="微软雅黑" w:eastAsia="微软雅黑" w:hAnsi="微软雅黑"/>
                <w:sz w:val="22"/>
              </w:rPr>
            </w:pPr>
            <w:proofErr w:type="spellStart"/>
            <w:r w:rsidRPr="00E3358F">
              <w:rPr>
                <w:rFonts w:ascii="微软雅黑" w:eastAsia="微软雅黑" w:hAnsi="微软雅黑"/>
                <w:sz w:val="22"/>
              </w:rPr>
              <w:t>接入</w:t>
            </w:r>
            <w:proofErr w:type="spellEnd"/>
            <w:r w:rsidRPr="00E3358F">
              <w:rPr>
                <w:rFonts w:ascii="微软雅黑" w:eastAsia="微软雅黑" w:hAnsi="微软雅黑"/>
                <w:sz w:val="22"/>
              </w:rPr>
              <w:t xml:space="preserve"> RabbitMQ + </w:t>
            </w:r>
            <w:proofErr w:type="spellStart"/>
            <w:r w:rsidRPr="00E3358F">
              <w:rPr>
                <w:rFonts w:ascii="微软雅黑" w:eastAsia="微软雅黑" w:hAnsi="微软雅黑"/>
                <w:sz w:val="22"/>
              </w:rPr>
              <w:t>AsyncAPI</w:t>
            </w:r>
            <w:proofErr w:type="spellEnd"/>
            <w:r w:rsidRPr="00E3358F">
              <w:rPr>
                <w:rFonts w:ascii="微软雅黑" w:eastAsia="微软雅黑" w:hAnsi="微软雅黑"/>
                <w:sz w:val="22"/>
              </w:rPr>
              <w:t xml:space="preserve"> </w:t>
            </w:r>
            <w:proofErr w:type="spellStart"/>
            <w:r w:rsidRPr="00E3358F">
              <w:rPr>
                <w:rFonts w:ascii="微软雅黑" w:eastAsia="微软雅黑" w:hAnsi="微软雅黑"/>
                <w:sz w:val="22"/>
              </w:rPr>
              <w:t>文档化事件</w:t>
            </w:r>
            <w:proofErr w:type="spellEnd"/>
            <w:r w:rsidRPr="00E3358F">
              <w:rPr>
                <w:rFonts w:ascii="微软雅黑" w:eastAsia="微软雅黑" w:hAnsi="微软雅黑"/>
                <w:sz w:val="22"/>
              </w:rPr>
              <w:t xml:space="preserve"> schema</w:t>
            </w:r>
          </w:p>
        </w:tc>
        <w:tc>
          <w:tcPr>
            <w:tcW w:w="1410" w:type="dxa"/>
            <w:tcBorders>
              <w:top w:val="single" w:sz="4" w:space="0" w:color="auto"/>
              <w:left w:val="single" w:sz="4" w:space="0" w:color="auto"/>
              <w:bottom w:val="single" w:sz="4" w:space="0" w:color="auto"/>
              <w:right w:val="single" w:sz="4" w:space="0" w:color="auto"/>
            </w:tcBorders>
            <w:shd w:val="clear" w:color="auto" w:fill="F8FAFC"/>
            <w:vAlign w:val="center"/>
          </w:tcPr>
          <w:p w14:paraId="433644C6" w14:textId="77777777" w:rsidR="00064006" w:rsidRPr="00E3358F" w:rsidRDefault="00064006" w:rsidP="009172DC">
            <w:pPr>
              <w:pStyle w:val="Compact"/>
              <w:snapToGrid w:val="0"/>
              <w:rPr>
                <w:rFonts w:ascii="微软雅黑" w:eastAsia="微软雅黑" w:hAnsi="微软雅黑"/>
                <w:sz w:val="22"/>
              </w:rPr>
            </w:pPr>
            <w:r w:rsidRPr="00E3358F">
              <w:rPr>
                <w:rFonts w:ascii="微软雅黑" w:eastAsia="微软雅黑" w:hAnsi="微软雅黑"/>
                <w:sz w:val="22"/>
              </w:rPr>
              <w:t>W7 / W8</w:t>
            </w:r>
          </w:p>
        </w:tc>
        <w:tc>
          <w:tcPr>
            <w:tcW w:w="827" w:type="dxa"/>
            <w:tcBorders>
              <w:top w:val="single" w:sz="4" w:space="0" w:color="auto"/>
              <w:left w:val="single" w:sz="4" w:space="0" w:color="auto"/>
              <w:bottom w:val="single" w:sz="4" w:space="0" w:color="auto"/>
              <w:right w:val="single" w:sz="4" w:space="0" w:color="auto"/>
            </w:tcBorders>
            <w:shd w:val="clear" w:color="auto" w:fill="F8FAFC"/>
            <w:vAlign w:val="center"/>
          </w:tcPr>
          <w:p w14:paraId="13F94742" w14:textId="77777777" w:rsidR="00064006" w:rsidRPr="00E3358F" w:rsidRDefault="00064006" w:rsidP="009172DC">
            <w:pPr>
              <w:pStyle w:val="Compact"/>
              <w:snapToGrid w:val="0"/>
              <w:jc w:val="right"/>
              <w:rPr>
                <w:rFonts w:ascii="微软雅黑" w:eastAsia="微软雅黑" w:hAnsi="微软雅黑"/>
                <w:sz w:val="22"/>
              </w:rPr>
            </w:pPr>
            <w:r w:rsidRPr="00E3358F">
              <w:rPr>
                <w:rFonts w:ascii="微软雅黑" w:eastAsia="微软雅黑" w:hAnsi="微软雅黑"/>
                <w:sz w:val="22"/>
              </w:rPr>
              <w:t>11.5 d</w:t>
            </w:r>
          </w:p>
        </w:tc>
        <w:tc>
          <w:tcPr>
            <w:tcW w:w="855" w:type="dxa"/>
            <w:tcBorders>
              <w:top w:val="single" w:sz="4" w:space="0" w:color="auto"/>
              <w:left w:val="single" w:sz="4" w:space="0" w:color="auto"/>
              <w:bottom w:val="single" w:sz="4" w:space="0" w:color="auto"/>
              <w:right w:val="single" w:sz="4" w:space="0" w:color="auto"/>
            </w:tcBorders>
            <w:shd w:val="clear" w:color="auto" w:fill="F8FAFC"/>
            <w:vAlign w:val="center"/>
          </w:tcPr>
          <w:p w14:paraId="5D2F74F5" w14:textId="77777777" w:rsidR="00064006" w:rsidRPr="00E3358F" w:rsidRDefault="00064006" w:rsidP="009172DC">
            <w:pPr>
              <w:pStyle w:val="Compact"/>
              <w:snapToGrid w:val="0"/>
              <w:jc w:val="center"/>
              <w:rPr>
                <w:rFonts w:ascii="微软雅黑" w:eastAsia="微软雅黑" w:hAnsi="微软雅黑"/>
                <w:sz w:val="22"/>
              </w:rPr>
            </w:pPr>
            <w:r w:rsidRPr="00E3358F">
              <w:rPr>
                <w:rFonts w:ascii="微软雅黑" w:eastAsia="微软雅黑" w:hAnsi="微软雅黑"/>
                <w:sz w:val="22"/>
              </w:rPr>
              <w:t>高</w:t>
            </w:r>
          </w:p>
        </w:tc>
      </w:tr>
    </w:tbl>
    <w:p w14:paraId="1A34A8F3" w14:textId="77777777" w:rsidR="00064006" w:rsidRPr="00E3358F" w:rsidRDefault="00064006" w:rsidP="00E3358F">
      <w:pPr>
        <w:pStyle w:val="31"/>
      </w:pPr>
      <w:bookmarkStart w:id="173" w:name="具体技术方案"/>
      <w:bookmarkStart w:id="174" w:name="_Toc232342790"/>
      <w:bookmarkEnd w:id="171"/>
      <w:r w:rsidRPr="00E3358F">
        <w:t>6.2 具体技术方案</w:t>
      </w:r>
      <w:bookmarkEnd w:id="174"/>
    </w:p>
    <w:p w14:paraId="714229F3" w14:textId="77777777" w:rsidR="00064006" w:rsidRPr="00E3358F" w:rsidRDefault="00064006" w:rsidP="00E3358F">
      <w:pPr>
        <w:pStyle w:val="4"/>
        <w:rPr>
          <w:i/>
          <w:iCs/>
        </w:rPr>
      </w:pPr>
      <w:bookmarkStart w:id="175" w:name="方案-1事件升级为领域事件-dto-分离p02-d"/>
      <w:r w:rsidRPr="00E3358F">
        <w:t>方案 1：事件升级</w:t>
      </w:r>
      <w:proofErr w:type="gramStart"/>
      <w:r w:rsidRPr="00E3358F">
        <w:t>为领域</w:t>
      </w:r>
      <w:proofErr w:type="gramEnd"/>
      <w:r w:rsidRPr="00E3358F">
        <w:t>事件 + DTO 分离（P0，2 d）</w:t>
      </w:r>
    </w:p>
    <w:p w14:paraId="1250330C" w14:textId="77777777" w:rsidR="00064006" w:rsidRPr="00E3358F" w:rsidRDefault="00064006" w:rsidP="00064006">
      <w:pPr>
        <w:pStyle w:val="FirstParagraph"/>
        <w:rPr>
          <w:rFonts w:ascii="微软雅黑" w:eastAsia="微软雅黑" w:hAnsi="微软雅黑"/>
          <w:lang w:eastAsia="zh-CN"/>
        </w:rPr>
      </w:pPr>
      <w:r w:rsidRPr="00E3358F">
        <w:rPr>
          <w:rFonts w:ascii="微软雅黑" w:eastAsia="微软雅黑" w:hAnsi="微软雅黑"/>
          <w:b/>
          <w:bCs/>
          <w:lang w:eastAsia="zh-CN"/>
        </w:rPr>
        <w:t>问题</w:t>
      </w:r>
      <w:r w:rsidRPr="00E3358F">
        <w:rPr>
          <w:rFonts w:ascii="微软雅黑" w:eastAsia="微软雅黑" w:hAnsi="微软雅黑"/>
          <w:lang w:eastAsia="zh-CN"/>
        </w:rPr>
        <w:t xml:space="preserve">：当前 </w:t>
      </w:r>
      <w:proofErr w:type="spellStart"/>
      <w:r w:rsidRPr="00E3358F">
        <w:rPr>
          <w:rStyle w:val="VerbatimChar"/>
          <w:rFonts w:ascii="微软雅黑" w:eastAsia="微软雅黑" w:hAnsi="微软雅黑"/>
          <w:lang w:eastAsia="zh-CN"/>
        </w:rPr>
        <w:t>CourseSelectedEvent</w:t>
      </w:r>
      <w:proofErr w:type="spellEnd"/>
      <w:r w:rsidRPr="00E3358F">
        <w:rPr>
          <w:rFonts w:ascii="微软雅黑" w:eastAsia="微软雅黑" w:hAnsi="微软雅黑"/>
          <w:lang w:eastAsia="zh-CN"/>
        </w:rPr>
        <w:t xml:space="preserve"> 字段贫血，跨场景演化即膨胀；同一事件类既要做内部领域对象又要做外部线缆格式，演化轴冲突。</w:t>
      </w:r>
    </w:p>
    <w:p w14:paraId="29C31479" w14:textId="77777777" w:rsidR="00064006" w:rsidRPr="00E3358F" w:rsidRDefault="00064006" w:rsidP="00064006">
      <w:pPr>
        <w:pStyle w:val="a8"/>
        <w:rPr>
          <w:rFonts w:ascii="微软雅黑" w:hAnsi="微软雅黑"/>
          <w:lang w:eastAsia="zh-CN"/>
        </w:rPr>
      </w:pPr>
      <w:r w:rsidRPr="00E3358F">
        <w:rPr>
          <w:rFonts w:ascii="微软雅黑" w:hAnsi="微软雅黑"/>
          <w:b/>
          <w:bCs/>
          <w:lang w:eastAsia="zh-CN"/>
        </w:rPr>
        <w:t>方案</w:t>
      </w:r>
      <w:r w:rsidRPr="00E3358F">
        <w:rPr>
          <w:rFonts w:ascii="微软雅黑" w:hAnsi="微软雅黑"/>
          <w:lang w:eastAsia="zh-CN"/>
        </w:rPr>
        <w:t>：引入「事件作为领域事实」与「事件作为通信载荷」的分离：</w:t>
      </w:r>
    </w:p>
    <w:p w14:paraId="3BF539E1" w14:textId="77777777" w:rsidR="00064006" w:rsidRPr="00E3358F" w:rsidRDefault="00064006" w:rsidP="00064006">
      <w:pPr>
        <w:pStyle w:val="SourceCode"/>
        <w:rPr>
          <w:rFonts w:ascii="微软雅黑" w:eastAsia="微软雅黑" w:hAnsi="微软雅黑"/>
        </w:rPr>
      </w:pPr>
      <w:r w:rsidRPr="00E3358F">
        <w:rPr>
          <w:rStyle w:val="VerbatimChar"/>
          <w:rFonts w:ascii="微软雅黑" w:eastAsia="微软雅黑" w:hAnsi="微软雅黑"/>
          <w:sz w:val="24"/>
        </w:rPr>
        <w:t>backend/.../event/</w:t>
      </w:r>
      <w:r w:rsidRPr="00E3358F">
        <w:rPr>
          <w:rFonts w:ascii="微软雅黑" w:eastAsia="微软雅黑" w:hAnsi="微软雅黑"/>
        </w:rPr>
        <w:br/>
      </w:r>
      <w:r w:rsidRPr="00E3358F">
        <w:rPr>
          <w:rStyle w:val="VerbatimChar"/>
          <w:rFonts w:ascii="微软雅黑" w:eastAsia="微软雅黑" w:hAnsi="微软雅黑"/>
          <w:sz w:val="24"/>
        </w:rPr>
        <w:t xml:space="preserve">  ├─ domain/                       # </w:t>
      </w:r>
      <w:proofErr w:type="spellStart"/>
      <w:r w:rsidRPr="00E3358F">
        <w:rPr>
          <w:rStyle w:val="VerbatimChar"/>
          <w:rFonts w:ascii="微软雅黑" w:eastAsia="微软雅黑" w:hAnsi="微软雅黑"/>
          <w:sz w:val="24"/>
        </w:rPr>
        <w:t>内部领域事件（不可变、富字段</w:t>
      </w:r>
      <w:proofErr w:type="spellEnd"/>
      <w:r w:rsidRPr="00E3358F">
        <w:rPr>
          <w:rStyle w:val="VerbatimChar"/>
          <w:rFonts w:ascii="微软雅黑" w:eastAsia="微软雅黑" w:hAnsi="微软雅黑"/>
          <w:sz w:val="24"/>
        </w:rPr>
        <w:t>）</w:t>
      </w:r>
      <w:r w:rsidRPr="00E3358F">
        <w:rPr>
          <w:rFonts w:ascii="微软雅黑" w:eastAsia="微软雅黑" w:hAnsi="微软雅黑"/>
        </w:rPr>
        <w:br/>
      </w:r>
      <w:r w:rsidRPr="00E3358F">
        <w:rPr>
          <w:rStyle w:val="VerbatimChar"/>
          <w:rFonts w:ascii="微软雅黑" w:eastAsia="微软雅黑" w:hAnsi="微软雅黑"/>
          <w:sz w:val="24"/>
        </w:rPr>
        <w:t xml:space="preserve">  │   ├─ CourseSelectedEvent.java  # </w:t>
      </w:r>
      <w:proofErr w:type="spellStart"/>
      <w:r w:rsidRPr="00E3358F">
        <w:rPr>
          <w:rStyle w:val="VerbatimChar"/>
          <w:rFonts w:ascii="微软雅黑" w:eastAsia="微软雅黑" w:hAnsi="微软雅黑"/>
          <w:sz w:val="24"/>
        </w:rPr>
        <w:t>完整事实快照</w:t>
      </w:r>
      <w:proofErr w:type="spellEnd"/>
      <w:r w:rsidRPr="00E3358F">
        <w:rPr>
          <w:rFonts w:ascii="微软雅黑" w:eastAsia="微软雅黑" w:hAnsi="微软雅黑"/>
        </w:rPr>
        <w:br/>
      </w:r>
      <w:r w:rsidRPr="00E3358F">
        <w:rPr>
          <w:rStyle w:val="VerbatimChar"/>
          <w:rFonts w:ascii="微软雅黑" w:eastAsia="微软雅黑" w:hAnsi="微软雅黑"/>
          <w:sz w:val="24"/>
        </w:rPr>
        <w:t xml:space="preserve">  │   └─ ...</w:t>
      </w:r>
      <w:r w:rsidRPr="00E3358F">
        <w:rPr>
          <w:rFonts w:ascii="微软雅黑" w:eastAsia="微软雅黑" w:hAnsi="微软雅黑"/>
        </w:rPr>
        <w:br/>
      </w:r>
      <w:r w:rsidRPr="00E3358F">
        <w:rPr>
          <w:rStyle w:val="VerbatimChar"/>
          <w:rFonts w:ascii="微软雅黑" w:eastAsia="微软雅黑" w:hAnsi="微软雅黑"/>
          <w:sz w:val="24"/>
        </w:rPr>
        <w:t xml:space="preserve">  ├─ </w:t>
      </w:r>
      <w:proofErr w:type="spellStart"/>
      <w:r w:rsidRPr="00E3358F">
        <w:rPr>
          <w:rStyle w:val="VerbatimChar"/>
          <w:rFonts w:ascii="微软雅黑" w:eastAsia="微软雅黑" w:hAnsi="微软雅黑"/>
          <w:sz w:val="24"/>
        </w:rPr>
        <w:t>dto</w:t>
      </w:r>
      <w:proofErr w:type="spellEnd"/>
      <w:r w:rsidRPr="00E3358F">
        <w:rPr>
          <w:rStyle w:val="VerbatimChar"/>
          <w:rFonts w:ascii="微软雅黑" w:eastAsia="微软雅黑" w:hAnsi="微软雅黑"/>
          <w:sz w:val="24"/>
        </w:rPr>
        <w:t xml:space="preserve">/                          # </w:t>
      </w:r>
      <w:proofErr w:type="spellStart"/>
      <w:r w:rsidRPr="00E3358F">
        <w:rPr>
          <w:rStyle w:val="VerbatimChar"/>
          <w:rFonts w:ascii="微软雅黑" w:eastAsia="微软雅黑" w:hAnsi="微软雅黑"/>
          <w:sz w:val="24"/>
        </w:rPr>
        <w:t>外部线缆格式（含</w:t>
      </w:r>
      <w:proofErr w:type="spellEnd"/>
      <w:r w:rsidRPr="00E3358F">
        <w:rPr>
          <w:rStyle w:val="VerbatimChar"/>
          <w:rFonts w:ascii="微软雅黑" w:eastAsia="微软雅黑" w:hAnsi="微软雅黑"/>
          <w:sz w:val="24"/>
        </w:rPr>
        <w:t xml:space="preserve"> schema </w:t>
      </w:r>
      <w:proofErr w:type="spellStart"/>
      <w:r w:rsidRPr="00E3358F">
        <w:rPr>
          <w:rStyle w:val="VerbatimChar"/>
          <w:rFonts w:ascii="微软雅黑" w:eastAsia="微软雅黑" w:hAnsi="微软雅黑"/>
          <w:sz w:val="24"/>
        </w:rPr>
        <w:t>版本</w:t>
      </w:r>
      <w:proofErr w:type="spellEnd"/>
      <w:r w:rsidRPr="00E3358F">
        <w:rPr>
          <w:rStyle w:val="VerbatimChar"/>
          <w:rFonts w:ascii="微软雅黑" w:eastAsia="微软雅黑" w:hAnsi="微软雅黑"/>
          <w:sz w:val="24"/>
        </w:rPr>
        <w:t>）</w:t>
      </w:r>
      <w:r w:rsidRPr="00E3358F">
        <w:rPr>
          <w:rFonts w:ascii="微软雅黑" w:eastAsia="微软雅黑" w:hAnsi="微软雅黑"/>
        </w:rPr>
        <w:br/>
      </w:r>
      <w:r w:rsidRPr="00E3358F">
        <w:rPr>
          <w:rStyle w:val="VerbatimChar"/>
          <w:rFonts w:ascii="微软雅黑" w:eastAsia="微软雅黑" w:hAnsi="微软雅黑"/>
          <w:sz w:val="24"/>
        </w:rPr>
        <w:lastRenderedPageBreak/>
        <w:t xml:space="preserve">  │   ├─ CourseSelectedEventDTO.java</w:t>
      </w:r>
      <w:r w:rsidRPr="00E3358F">
        <w:rPr>
          <w:rFonts w:ascii="微软雅黑" w:eastAsia="微软雅黑" w:hAnsi="微软雅黑"/>
        </w:rPr>
        <w:br/>
      </w:r>
      <w:r w:rsidRPr="00E3358F">
        <w:rPr>
          <w:rStyle w:val="VerbatimChar"/>
          <w:rFonts w:ascii="微软雅黑" w:eastAsia="微软雅黑" w:hAnsi="微软雅黑"/>
          <w:sz w:val="24"/>
        </w:rPr>
        <w:t xml:space="preserve">  │   └─ ...</w:t>
      </w:r>
      <w:r w:rsidRPr="00E3358F">
        <w:rPr>
          <w:rFonts w:ascii="微软雅黑" w:eastAsia="微软雅黑" w:hAnsi="微软雅黑"/>
        </w:rPr>
        <w:br/>
      </w:r>
      <w:r w:rsidRPr="00E3358F">
        <w:rPr>
          <w:rStyle w:val="VerbatimChar"/>
          <w:rFonts w:ascii="微软雅黑" w:eastAsia="微软雅黑" w:hAnsi="微软雅黑"/>
          <w:sz w:val="24"/>
        </w:rPr>
        <w:t xml:space="preserve">  └─ mapper/</w:t>
      </w:r>
      <w:r w:rsidRPr="00E3358F">
        <w:rPr>
          <w:rFonts w:ascii="微软雅黑" w:eastAsia="微软雅黑" w:hAnsi="微软雅黑"/>
        </w:rPr>
        <w:br/>
      </w:r>
      <w:r w:rsidRPr="00E3358F">
        <w:rPr>
          <w:rStyle w:val="VerbatimChar"/>
          <w:rFonts w:ascii="微软雅黑" w:eastAsia="微软雅黑" w:hAnsi="微软雅黑"/>
          <w:sz w:val="24"/>
        </w:rPr>
        <w:t xml:space="preserve">      └─ EventMapper.java          # </w:t>
      </w:r>
      <w:proofErr w:type="spellStart"/>
      <w:r w:rsidRPr="00E3358F">
        <w:rPr>
          <w:rStyle w:val="VerbatimChar"/>
          <w:rFonts w:ascii="微软雅黑" w:eastAsia="微软雅黑" w:hAnsi="微软雅黑"/>
          <w:sz w:val="24"/>
        </w:rPr>
        <w:t>MapStruct</w:t>
      </w:r>
      <w:proofErr w:type="spellEnd"/>
      <w:r w:rsidRPr="00E3358F">
        <w:rPr>
          <w:rStyle w:val="VerbatimChar"/>
          <w:rFonts w:ascii="微软雅黑" w:eastAsia="微软雅黑" w:hAnsi="微软雅黑"/>
          <w:sz w:val="24"/>
        </w:rPr>
        <w:t xml:space="preserve"> </w:t>
      </w:r>
      <w:proofErr w:type="spellStart"/>
      <w:r w:rsidRPr="00E3358F">
        <w:rPr>
          <w:rStyle w:val="VerbatimChar"/>
          <w:rFonts w:ascii="微软雅黑" w:eastAsia="微软雅黑" w:hAnsi="微软雅黑"/>
          <w:sz w:val="24"/>
        </w:rPr>
        <w:t>自动生成转换</w:t>
      </w:r>
      <w:proofErr w:type="spellEnd"/>
    </w:p>
    <w:p w14:paraId="49BA30FF" w14:textId="77777777" w:rsidR="00064006" w:rsidRPr="00E3358F" w:rsidRDefault="00064006" w:rsidP="00064006">
      <w:pPr>
        <w:pStyle w:val="FirstParagraph"/>
        <w:rPr>
          <w:rFonts w:ascii="微软雅黑" w:eastAsia="微软雅黑" w:hAnsi="微软雅黑"/>
        </w:rPr>
      </w:pPr>
      <w:proofErr w:type="spellStart"/>
      <w:r w:rsidRPr="00E3358F">
        <w:rPr>
          <w:rFonts w:ascii="微软雅黑" w:eastAsia="微软雅黑" w:hAnsi="微软雅黑"/>
          <w:b/>
          <w:bCs/>
        </w:rPr>
        <w:t>字段设计原则</w:t>
      </w:r>
      <w:proofErr w:type="spellEnd"/>
      <w:r w:rsidRPr="00E3358F">
        <w:rPr>
          <w:rFonts w:ascii="微软雅黑" w:eastAsia="微软雅黑" w:hAnsi="微软雅黑"/>
        </w:rPr>
        <w:t>：</w:t>
      </w:r>
    </w:p>
    <w:p w14:paraId="06F692B0" w14:textId="77777777" w:rsidR="00064006" w:rsidRPr="00E3358F" w:rsidRDefault="00064006" w:rsidP="00064006">
      <w:pPr>
        <w:pStyle w:val="Compact"/>
        <w:numPr>
          <w:ilvl w:val="0"/>
          <w:numId w:val="39"/>
        </w:numPr>
        <w:rPr>
          <w:rFonts w:ascii="微软雅黑" w:eastAsia="微软雅黑" w:hAnsi="微软雅黑"/>
          <w:lang w:eastAsia="zh-CN"/>
        </w:rPr>
      </w:pPr>
      <w:r w:rsidRPr="00E3358F">
        <w:rPr>
          <w:rFonts w:ascii="微软雅黑" w:eastAsia="微软雅黑" w:hAnsi="微软雅黑"/>
          <w:lang w:eastAsia="zh-CN"/>
        </w:rPr>
        <w:t>领域事件携带</w:t>
      </w:r>
      <w:r w:rsidRPr="00E3358F">
        <w:rPr>
          <w:rFonts w:ascii="微软雅黑" w:eastAsia="微软雅黑" w:hAnsi="微软雅黑"/>
          <w:b/>
          <w:bCs/>
          <w:lang w:eastAsia="zh-CN"/>
        </w:rPr>
        <w:t>完整快照</w:t>
      </w:r>
      <w:r w:rsidRPr="00E3358F">
        <w:rPr>
          <w:rFonts w:ascii="微软雅黑" w:eastAsia="微软雅黑" w:hAnsi="微软雅黑"/>
          <w:lang w:eastAsia="zh-CN"/>
        </w:rPr>
        <w:t>（学生 + 课程 + 校区 + 排课），消费者自包含</w:t>
      </w:r>
    </w:p>
    <w:p w14:paraId="3C661A91" w14:textId="77777777" w:rsidR="00064006" w:rsidRPr="00E3358F" w:rsidRDefault="00064006" w:rsidP="00064006">
      <w:pPr>
        <w:pStyle w:val="Compact"/>
        <w:numPr>
          <w:ilvl w:val="0"/>
          <w:numId w:val="39"/>
        </w:numPr>
        <w:rPr>
          <w:rFonts w:ascii="微软雅黑" w:eastAsia="微软雅黑" w:hAnsi="微软雅黑"/>
        </w:rPr>
      </w:pPr>
      <w:r w:rsidRPr="00E3358F">
        <w:rPr>
          <w:rFonts w:ascii="微软雅黑" w:eastAsia="微软雅黑" w:hAnsi="微软雅黑"/>
        </w:rPr>
        <w:t xml:space="preserve">DTO 加 </w:t>
      </w:r>
      <w:proofErr w:type="spellStart"/>
      <w:r w:rsidRPr="00E3358F">
        <w:rPr>
          <w:rStyle w:val="VerbatimChar"/>
          <w:rFonts w:ascii="微软雅黑" w:eastAsia="微软雅黑" w:hAnsi="微软雅黑"/>
        </w:rPr>
        <w:t>eventId</w:t>
      </w:r>
      <w:proofErr w:type="spellEnd"/>
      <w:r w:rsidRPr="00E3358F">
        <w:rPr>
          <w:rStyle w:val="VerbatimChar"/>
          <w:rFonts w:ascii="微软雅黑" w:eastAsia="微软雅黑" w:hAnsi="微软雅黑"/>
        </w:rPr>
        <w:t xml:space="preserve"> / </w:t>
      </w:r>
      <w:proofErr w:type="spellStart"/>
      <w:r w:rsidRPr="00E3358F">
        <w:rPr>
          <w:rStyle w:val="VerbatimChar"/>
          <w:rFonts w:ascii="微软雅黑" w:eastAsia="微软雅黑" w:hAnsi="微软雅黑"/>
        </w:rPr>
        <w:t>eventTime</w:t>
      </w:r>
      <w:proofErr w:type="spellEnd"/>
      <w:r w:rsidRPr="00E3358F">
        <w:rPr>
          <w:rStyle w:val="VerbatimChar"/>
          <w:rFonts w:ascii="微软雅黑" w:eastAsia="微软雅黑" w:hAnsi="微软雅黑"/>
        </w:rPr>
        <w:t xml:space="preserve"> / </w:t>
      </w:r>
      <w:proofErr w:type="spellStart"/>
      <w:r w:rsidRPr="00E3358F">
        <w:rPr>
          <w:rStyle w:val="VerbatimChar"/>
          <w:rFonts w:ascii="微软雅黑" w:eastAsia="微软雅黑" w:hAnsi="微软雅黑"/>
        </w:rPr>
        <w:t>schemaVersion</w:t>
      </w:r>
      <w:proofErr w:type="spellEnd"/>
      <w:r w:rsidRPr="00E3358F">
        <w:rPr>
          <w:rStyle w:val="VerbatimChar"/>
          <w:rFonts w:ascii="微软雅黑" w:eastAsia="微软雅黑" w:hAnsi="微软雅黑"/>
        </w:rPr>
        <w:t xml:space="preserve"> / </w:t>
      </w:r>
      <w:proofErr w:type="spellStart"/>
      <w:r w:rsidRPr="00E3358F">
        <w:rPr>
          <w:rStyle w:val="VerbatimChar"/>
          <w:rFonts w:ascii="微软雅黑" w:eastAsia="微软雅黑" w:hAnsi="微软雅黑"/>
        </w:rPr>
        <w:t>sourceNode</w:t>
      </w:r>
      <w:proofErr w:type="spellEnd"/>
      <w:r w:rsidRPr="00E3358F">
        <w:rPr>
          <w:rFonts w:ascii="微软雅黑" w:eastAsia="微软雅黑" w:hAnsi="微软雅黑"/>
        </w:rPr>
        <w:t xml:space="preserve"> </w:t>
      </w:r>
      <w:proofErr w:type="spellStart"/>
      <w:r w:rsidRPr="00E3358F">
        <w:rPr>
          <w:rFonts w:ascii="微软雅黑" w:eastAsia="微软雅黑" w:hAnsi="微软雅黑"/>
        </w:rPr>
        <w:t>元字段</w:t>
      </w:r>
      <w:proofErr w:type="spellEnd"/>
    </w:p>
    <w:p w14:paraId="34160218" w14:textId="77777777" w:rsidR="00064006" w:rsidRPr="00E3358F" w:rsidRDefault="00064006" w:rsidP="00064006">
      <w:pPr>
        <w:pStyle w:val="Compact"/>
        <w:numPr>
          <w:ilvl w:val="0"/>
          <w:numId w:val="39"/>
        </w:numPr>
        <w:rPr>
          <w:rFonts w:ascii="微软雅黑" w:eastAsia="微软雅黑" w:hAnsi="微软雅黑"/>
        </w:rPr>
      </w:pPr>
      <w:proofErr w:type="spellStart"/>
      <w:r w:rsidRPr="00E3358F">
        <w:rPr>
          <w:rFonts w:ascii="微软雅黑" w:eastAsia="微软雅黑" w:hAnsi="微软雅黑"/>
        </w:rPr>
        <w:t>字段保持</w:t>
      </w:r>
      <w:proofErr w:type="spellEnd"/>
      <w:r w:rsidRPr="00E3358F">
        <w:rPr>
          <w:rFonts w:ascii="微软雅黑" w:eastAsia="微软雅黑" w:hAnsi="微软雅黑"/>
        </w:rPr>
        <w:t xml:space="preserve"> </w:t>
      </w:r>
      <w:r w:rsidRPr="00E3358F">
        <w:rPr>
          <w:rStyle w:val="VerbatimChar"/>
          <w:rFonts w:ascii="微软雅黑" w:eastAsia="微软雅黑" w:hAnsi="微软雅黑"/>
        </w:rPr>
        <w:t xml:space="preserve">private </w:t>
      </w:r>
      <w:proofErr w:type="spellStart"/>
      <w:r w:rsidRPr="00E3358F">
        <w:rPr>
          <w:rStyle w:val="VerbatimChar"/>
          <w:rFonts w:ascii="微软雅黑" w:eastAsia="微软雅黑" w:hAnsi="微软雅黑"/>
        </w:rPr>
        <w:t>final</w:t>
      </w:r>
      <w:r w:rsidRPr="00E3358F">
        <w:rPr>
          <w:rFonts w:ascii="微软雅黑" w:eastAsia="微软雅黑" w:hAnsi="微软雅黑"/>
        </w:rPr>
        <w:t>（领域事件</w:t>
      </w:r>
      <w:proofErr w:type="spellEnd"/>
      <w:r w:rsidRPr="00E3358F">
        <w:rPr>
          <w:rFonts w:ascii="微软雅黑" w:eastAsia="微软雅黑" w:hAnsi="微软雅黑"/>
        </w:rPr>
        <w:t xml:space="preserve">），DTO 用 Jackson </w:t>
      </w:r>
      <w:proofErr w:type="spellStart"/>
      <w:r w:rsidRPr="00E3358F">
        <w:rPr>
          <w:rFonts w:ascii="微软雅黑" w:eastAsia="微软雅黑" w:hAnsi="微软雅黑"/>
        </w:rPr>
        <w:t>标准映射（可变</w:t>
      </w:r>
      <w:proofErr w:type="spellEnd"/>
      <w:r w:rsidRPr="00E3358F">
        <w:rPr>
          <w:rFonts w:ascii="微软雅黑" w:eastAsia="微软雅黑" w:hAnsi="微软雅黑"/>
        </w:rPr>
        <w:t>）</w:t>
      </w:r>
    </w:p>
    <w:p w14:paraId="4B5B2F41" w14:textId="77777777" w:rsidR="00064006" w:rsidRPr="00E3358F" w:rsidRDefault="00064006" w:rsidP="00064006">
      <w:pPr>
        <w:pStyle w:val="FirstParagraph"/>
        <w:rPr>
          <w:rFonts w:ascii="微软雅黑" w:eastAsia="微软雅黑" w:hAnsi="微软雅黑"/>
        </w:rPr>
      </w:pPr>
      <w:r w:rsidRPr="00E3358F">
        <w:rPr>
          <w:rFonts w:ascii="微软雅黑" w:eastAsia="微软雅黑" w:hAnsi="微软雅黑"/>
          <w:b/>
          <w:bCs/>
        </w:rPr>
        <w:t>预期收益</w:t>
      </w:r>
      <w:r w:rsidRPr="00E3358F">
        <w:rPr>
          <w:rFonts w:ascii="微软雅黑" w:eastAsia="微软雅黑" w:hAnsi="微软雅黑"/>
        </w:rPr>
        <w:t xml:space="preserve">：W1 / W5 / W8 </w:t>
      </w:r>
      <w:proofErr w:type="spellStart"/>
      <w:r w:rsidRPr="00E3358F">
        <w:rPr>
          <w:rFonts w:ascii="微软雅黑" w:eastAsia="微软雅黑" w:hAnsi="微软雅黑"/>
        </w:rPr>
        <w:t>一次解决；为</w:t>
      </w:r>
      <w:proofErr w:type="spellEnd"/>
      <w:r w:rsidRPr="00E3358F">
        <w:rPr>
          <w:rFonts w:ascii="微软雅黑" w:eastAsia="微软雅黑" w:hAnsi="微软雅黑"/>
        </w:rPr>
        <w:t xml:space="preserve"> IS-1（MQ）、IS-2（推送）、IS-3（跨校区）的字段演化全部铺路。</w:t>
      </w:r>
    </w:p>
    <w:p w14:paraId="0430B6F8" w14:textId="77777777" w:rsidR="00064006" w:rsidRPr="00E3358F" w:rsidRDefault="00064006" w:rsidP="00E3358F">
      <w:pPr>
        <w:pStyle w:val="4"/>
      </w:pPr>
      <w:bookmarkStart w:id="176" w:name="方案-2publisher-facade-改为单方法p00.5-d"/>
      <w:bookmarkEnd w:id="175"/>
    </w:p>
    <w:p w14:paraId="5BE80037" w14:textId="77777777" w:rsidR="00064006" w:rsidRPr="00E3358F" w:rsidRDefault="00064006" w:rsidP="00E3358F">
      <w:pPr>
        <w:pStyle w:val="4"/>
        <w:rPr>
          <w:i/>
          <w:iCs/>
        </w:rPr>
      </w:pPr>
      <w:r w:rsidRPr="00E3358F">
        <w:t>方案 2：Publisher Facade 改为单方法（P0，0.5 d）</w:t>
      </w:r>
    </w:p>
    <w:p w14:paraId="6E5D19B1" w14:textId="77777777" w:rsidR="00064006" w:rsidRPr="00E3358F" w:rsidRDefault="00064006" w:rsidP="00064006">
      <w:pPr>
        <w:pStyle w:val="FirstParagraph"/>
        <w:rPr>
          <w:rFonts w:ascii="微软雅黑" w:eastAsia="微软雅黑" w:hAnsi="微软雅黑"/>
        </w:rPr>
      </w:pPr>
      <w:r w:rsidRPr="00E3358F">
        <w:rPr>
          <w:rFonts w:ascii="微软雅黑" w:eastAsia="微软雅黑" w:hAnsi="微软雅黑"/>
          <w:b/>
          <w:bCs/>
        </w:rPr>
        <w:t>现状</w:t>
      </w:r>
      <w:r w:rsidRPr="00E3358F">
        <w:rPr>
          <w:rFonts w:ascii="微软雅黑" w:eastAsia="微软雅黑" w:hAnsi="微软雅黑"/>
        </w:rPr>
        <w:t xml:space="preserve">：6 </w:t>
      </w:r>
      <w:proofErr w:type="spellStart"/>
      <w:r w:rsidRPr="00E3358F">
        <w:rPr>
          <w:rFonts w:ascii="微软雅黑" w:eastAsia="微软雅黑" w:hAnsi="微软雅黑"/>
        </w:rPr>
        <w:t>个类型安全方法把字段集冻结</w:t>
      </w:r>
      <w:proofErr w:type="spellEnd"/>
      <w:r w:rsidRPr="00E3358F">
        <w:rPr>
          <w:rFonts w:ascii="微软雅黑" w:eastAsia="微软雅黑" w:hAnsi="微软雅黑"/>
        </w:rPr>
        <w:t>。</w:t>
      </w:r>
    </w:p>
    <w:p w14:paraId="04AF81BB" w14:textId="77777777" w:rsidR="00064006" w:rsidRPr="00E3358F" w:rsidRDefault="00064006" w:rsidP="00064006">
      <w:pPr>
        <w:pStyle w:val="a8"/>
        <w:rPr>
          <w:rFonts w:ascii="微软雅黑" w:hAnsi="微软雅黑"/>
        </w:rPr>
      </w:pPr>
      <w:proofErr w:type="spellStart"/>
      <w:r w:rsidRPr="00E3358F">
        <w:rPr>
          <w:rFonts w:ascii="微软雅黑" w:hAnsi="微软雅黑"/>
          <w:b/>
          <w:bCs/>
        </w:rPr>
        <w:t>改造</w:t>
      </w:r>
      <w:proofErr w:type="spellEnd"/>
      <w:r w:rsidRPr="00E3358F">
        <w:rPr>
          <w:rFonts w:ascii="微软雅黑" w:hAnsi="微软雅黑"/>
        </w:rPr>
        <w:t>：</w:t>
      </w:r>
    </w:p>
    <w:p w14:paraId="5C10A219" w14:textId="77777777" w:rsidR="00064006" w:rsidRPr="00E3358F" w:rsidRDefault="00064006" w:rsidP="00064006">
      <w:pPr>
        <w:pStyle w:val="SourceCode"/>
        <w:rPr>
          <w:rFonts w:ascii="微软雅黑" w:eastAsia="微软雅黑" w:hAnsi="微软雅黑"/>
        </w:rPr>
      </w:pPr>
      <w:r w:rsidRPr="00E3358F">
        <w:rPr>
          <w:rStyle w:val="AttributeTok"/>
          <w:rFonts w:ascii="微软雅黑" w:eastAsia="微软雅黑" w:hAnsi="微软雅黑"/>
          <w:color w:val="auto"/>
          <w:sz w:val="24"/>
        </w:rPr>
        <w:t>@Component</w:t>
      </w:r>
      <w:r w:rsidRPr="00E3358F">
        <w:rPr>
          <w:rFonts w:ascii="微软雅黑" w:eastAsia="微软雅黑" w:hAnsi="微软雅黑"/>
        </w:rPr>
        <w:br/>
      </w:r>
      <w:r w:rsidRPr="00E3358F">
        <w:rPr>
          <w:rStyle w:val="KeywordTok"/>
          <w:rFonts w:ascii="微软雅黑" w:eastAsia="微软雅黑" w:hAnsi="微软雅黑"/>
          <w:color w:val="auto"/>
          <w:sz w:val="24"/>
        </w:rPr>
        <w:t>public</w:t>
      </w:r>
      <w:r w:rsidRPr="00E3358F">
        <w:rPr>
          <w:rStyle w:val="NormalTok"/>
          <w:rFonts w:ascii="微软雅黑" w:eastAsia="微软雅黑" w:hAnsi="微软雅黑"/>
        </w:rPr>
        <w:t xml:space="preserve"> </w:t>
      </w:r>
      <w:r w:rsidRPr="00E3358F">
        <w:rPr>
          <w:rStyle w:val="KeywordTok"/>
          <w:rFonts w:ascii="微软雅黑" w:eastAsia="微软雅黑" w:hAnsi="微软雅黑"/>
          <w:color w:val="auto"/>
          <w:sz w:val="24"/>
        </w:rPr>
        <w:t>class</w:t>
      </w:r>
      <w:r w:rsidRPr="00E3358F">
        <w:rPr>
          <w:rStyle w:val="NormalTok"/>
          <w:rFonts w:ascii="微软雅黑" w:eastAsia="微软雅黑" w:hAnsi="微软雅黑"/>
          <w:sz w:val="24"/>
        </w:rPr>
        <w:t xml:space="preserve"> </w:t>
      </w:r>
      <w:proofErr w:type="spellStart"/>
      <w:r w:rsidRPr="00E3358F">
        <w:rPr>
          <w:rStyle w:val="NormalTok"/>
          <w:rFonts w:ascii="微软雅黑" w:eastAsia="微软雅黑" w:hAnsi="微软雅黑"/>
          <w:sz w:val="24"/>
        </w:rPr>
        <w:t>CourseEventPublisher</w:t>
      </w:r>
      <w:proofErr w:type="spellEnd"/>
      <w:r w:rsidRPr="00E3358F">
        <w:rPr>
          <w:rStyle w:val="NormalTok"/>
          <w:rFonts w:ascii="微软雅黑" w:eastAsia="微软雅黑" w:hAnsi="微软雅黑"/>
          <w:sz w:val="24"/>
        </w:rPr>
        <w:t xml:space="preserve"> </w:t>
      </w:r>
      <w:r w:rsidRPr="00E3358F">
        <w:rPr>
          <w:rStyle w:val="OperatorTok"/>
          <w:rFonts w:ascii="微软雅黑" w:eastAsia="微软雅黑" w:hAnsi="微软雅黑"/>
          <w:color w:val="auto"/>
          <w:sz w:val="24"/>
        </w:rPr>
        <w:t>{</w:t>
      </w:r>
      <w:r w:rsidRPr="00E3358F">
        <w:rPr>
          <w:rFonts w:ascii="微软雅黑" w:eastAsia="微软雅黑" w:hAnsi="微软雅黑"/>
        </w:rPr>
        <w:br/>
      </w:r>
      <w:r w:rsidRPr="00E3358F">
        <w:rPr>
          <w:rStyle w:val="NormalTok"/>
          <w:rFonts w:ascii="微软雅黑" w:eastAsia="微软雅黑" w:hAnsi="微软雅黑"/>
        </w:rPr>
        <w:t xml:space="preserve">    </w:t>
      </w:r>
      <w:r w:rsidRPr="00E3358F">
        <w:rPr>
          <w:rStyle w:val="KeywordTok"/>
          <w:rFonts w:ascii="微软雅黑" w:eastAsia="微软雅黑" w:hAnsi="微软雅黑"/>
          <w:color w:val="auto"/>
          <w:sz w:val="24"/>
        </w:rPr>
        <w:t>private</w:t>
      </w:r>
      <w:r w:rsidRPr="00E3358F">
        <w:rPr>
          <w:rStyle w:val="NormalTok"/>
          <w:rFonts w:ascii="微软雅黑" w:eastAsia="微软雅黑" w:hAnsi="微软雅黑"/>
        </w:rPr>
        <w:t xml:space="preserve"> </w:t>
      </w:r>
      <w:r w:rsidRPr="00E3358F">
        <w:rPr>
          <w:rStyle w:val="DataTypeTok"/>
          <w:rFonts w:ascii="微软雅黑" w:eastAsia="微软雅黑" w:hAnsi="微软雅黑"/>
          <w:color w:val="auto"/>
          <w:sz w:val="24"/>
        </w:rPr>
        <w:t>final</w:t>
      </w:r>
      <w:r w:rsidRPr="00E3358F">
        <w:rPr>
          <w:rStyle w:val="NormalTok"/>
          <w:rFonts w:ascii="微软雅黑" w:eastAsia="微软雅黑" w:hAnsi="微软雅黑"/>
          <w:sz w:val="24"/>
        </w:rPr>
        <w:t xml:space="preserve"> </w:t>
      </w:r>
      <w:proofErr w:type="spellStart"/>
      <w:r w:rsidRPr="00E3358F">
        <w:rPr>
          <w:rStyle w:val="NormalTok"/>
          <w:rFonts w:ascii="微软雅黑" w:eastAsia="微软雅黑" w:hAnsi="微软雅黑"/>
          <w:sz w:val="24"/>
        </w:rPr>
        <w:t>ApplicationEventPublisher</w:t>
      </w:r>
      <w:proofErr w:type="spellEnd"/>
      <w:r w:rsidRPr="00E3358F">
        <w:rPr>
          <w:rStyle w:val="NormalTok"/>
          <w:rFonts w:ascii="微软雅黑" w:eastAsia="微软雅黑" w:hAnsi="微软雅黑"/>
          <w:sz w:val="24"/>
        </w:rPr>
        <w:t xml:space="preserve"> publisher</w:t>
      </w:r>
      <w:r w:rsidRPr="00E3358F">
        <w:rPr>
          <w:rStyle w:val="OperatorTok"/>
          <w:rFonts w:ascii="微软雅黑" w:eastAsia="微软雅黑" w:hAnsi="微软雅黑"/>
          <w:color w:val="auto"/>
          <w:sz w:val="24"/>
        </w:rPr>
        <w:t>;</w:t>
      </w:r>
      <w:r w:rsidRPr="00E3358F">
        <w:rPr>
          <w:rFonts w:ascii="微软雅黑" w:eastAsia="微软雅黑" w:hAnsi="微软雅黑"/>
        </w:rPr>
        <w:br/>
      </w:r>
      <w:r w:rsidRPr="00E3358F">
        <w:rPr>
          <w:rFonts w:ascii="微软雅黑" w:eastAsia="微软雅黑" w:hAnsi="微软雅黑"/>
        </w:rPr>
        <w:br/>
      </w:r>
      <w:r w:rsidRPr="00E3358F">
        <w:rPr>
          <w:rStyle w:val="NormalTok"/>
          <w:rFonts w:ascii="微软雅黑" w:eastAsia="微软雅黑" w:hAnsi="微软雅黑"/>
        </w:rPr>
        <w:t xml:space="preserve">    </w:t>
      </w:r>
      <w:r w:rsidRPr="00E3358F">
        <w:rPr>
          <w:rStyle w:val="KeywordTok"/>
          <w:rFonts w:ascii="微软雅黑" w:eastAsia="微软雅黑" w:hAnsi="微软雅黑"/>
          <w:color w:val="auto"/>
          <w:sz w:val="24"/>
        </w:rPr>
        <w:t>public</w:t>
      </w:r>
      <w:r w:rsidRPr="00E3358F">
        <w:rPr>
          <w:rStyle w:val="NormalTok"/>
          <w:rFonts w:ascii="微软雅黑" w:eastAsia="微软雅黑" w:hAnsi="微软雅黑"/>
        </w:rPr>
        <w:t xml:space="preserve"> </w:t>
      </w:r>
      <w:r w:rsidRPr="00E3358F">
        <w:rPr>
          <w:rStyle w:val="OperatorTok"/>
          <w:rFonts w:ascii="微软雅黑" w:eastAsia="微软雅黑" w:hAnsi="微软雅黑"/>
          <w:color w:val="auto"/>
          <w:sz w:val="24"/>
        </w:rPr>
        <w:t>&lt;</w:t>
      </w:r>
      <w:r w:rsidRPr="00E3358F">
        <w:rPr>
          <w:rStyle w:val="NormalTok"/>
          <w:rFonts w:ascii="微软雅黑" w:eastAsia="微软雅黑" w:hAnsi="微软雅黑"/>
          <w:sz w:val="24"/>
        </w:rPr>
        <w:t xml:space="preserve">E </w:t>
      </w:r>
      <w:r w:rsidRPr="00E3358F">
        <w:rPr>
          <w:rStyle w:val="KeywordTok"/>
          <w:rFonts w:ascii="微软雅黑" w:eastAsia="微软雅黑" w:hAnsi="微软雅黑"/>
          <w:color w:val="auto"/>
          <w:sz w:val="24"/>
        </w:rPr>
        <w:t>extends</w:t>
      </w:r>
      <w:r w:rsidRPr="00E3358F">
        <w:rPr>
          <w:rStyle w:val="NormalTok"/>
          <w:rFonts w:ascii="微软雅黑" w:eastAsia="微软雅黑" w:hAnsi="微软雅黑"/>
          <w:sz w:val="24"/>
        </w:rPr>
        <w:t xml:space="preserve"> </w:t>
      </w:r>
      <w:proofErr w:type="spellStart"/>
      <w:r w:rsidRPr="00E3358F">
        <w:rPr>
          <w:rStyle w:val="NormalTok"/>
          <w:rFonts w:ascii="微软雅黑" w:eastAsia="微软雅黑" w:hAnsi="微软雅黑"/>
          <w:sz w:val="24"/>
        </w:rPr>
        <w:t>DomainEvent</w:t>
      </w:r>
      <w:proofErr w:type="spellEnd"/>
      <w:r w:rsidRPr="00E3358F">
        <w:rPr>
          <w:rStyle w:val="OperatorTok"/>
          <w:rFonts w:ascii="微软雅黑" w:eastAsia="微软雅黑" w:hAnsi="微软雅黑"/>
          <w:color w:val="auto"/>
          <w:sz w:val="24"/>
        </w:rPr>
        <w:t>&gt;</w:t>
      </w:r>
      <w:r w:rsidRPr="00E3358F">
        <w:rPr>
          <w:rStyle w:val="NormalTok"/>
          <w:rFonts w:ascii="微软雅黑" w:eastAsia="微软雅黑" w:hAnsi="微软雅黑"/>
        </w:rPr>
        <w:t xml:space="preserve"> </w:t>
      </w:r>
      <w:r w:rsidRPr="00E3358F">
        <w:rPr>
          <w:rStyle w:val="DataTypeTok"/>
          <w:rFonts w:ascii="微软雅黑" w:eastAsia="微软雅黑" w:hAnsi="微软雅黑"/>
          <w:color w:val="auto"/>
          <w:sz w:val="24"/>
        </w:rPr>
        <w:t>void</w:t>
      </w:r>
      <w:r w:rsidRPr="00E3358F">
        <w:rPr>
          <w:rStyle w:val="NormalTok"/>
          <w:rFonts w:ascii="微软雅黑" w:eastAsia="微软雅黑" w:hAnsi="微软雅黑"/>
        </w:rPr>
        <w:t xml:space="preserve"> </w:t>
      </w:r>
      <w:r w:rsidRPr="00E3358F">
        <w:rPr>
          <w:rStyle w:val="FunctionTok"/>
          <w:rFonts w:ascii="微软雅黑" w:eastAsia="微软雅黑" w:hAnsi="微软雅黑"/>
          <w:color w:val="auto"/>
          <w:sz w:val="24"/>
        </w:rPr>
        <w:t>publish</w:t>
      </w:r>
      <w:r w:rsidRPr="00E3358F">
        <w:rPr>
          <w:rStyle w:val="OperatorTok"/>
          <w:rFonts w:ascii="微软雅黑" w:eastAsia="微软雅黑" w:hAnsi="微软雅黑"/>
          <w:color w:val="auto"/>
          <w:sz w:val="24"/>
        </w:rPr>
        <w:t>(</w:t>
      </w:r>
      <w:r w:rsidRPr="00E3358F">
        <w:rPr>
          <w:rStyle w:val="NormalTok"/>
          <w:rFonts w:ascii="微软雅黑" w:eastAsia="微软雅黑" w:hAnsi="微软雅黑"/>
          <w:sz w:val="24"/>
        </w:rPr>
        <w:t>E event</w:t>
      </w:r>
      <w:r w:rsidRPr="00E3358F">
        <w:rPr>
          <w:rStyle w:val="OperatorTok"/>
          <w:rFonts w:ascii="微软雅黑" w:eastAsia="微软雅黑" w:hAnsi="微软雅黑"/>
          <w:color w:val="auto"/>
          <w:sz w:val="24"/>
        </w:rPr>
        <w:t>)</w:t>
      </w:r>
      <w:r w:rsidRPr="00E3358F">
        <w:rPr>
          <w:rStyle w:val="NormalTok"/>
          <w:rFonts w:ascii="微软雅黑" w:eastAsia="微软雅黑" w:hAnsi="微软雅黑"/>
        </w:rPr>
        <w:t xml:space="preserve"> </w:t>
      </w:r>
      <w:r w:rsidRPr="00E3358F">
        <w:rPr>
          <w:rStyle w:val="OperatorTok"/>
          <w:rFonts w:ascii="微软雅黑" w:eastAsia="微软雅黑" w:hAnsi="微软雅黑"/>
          <w:color w:val="auto"/>
          <w:sz w:val="24"/>
        </w:rPr>
        <w:t>{</w:t>
      </w:r>
      <w:r w:rsidRPr="00E3358F">
        <w:rPr>
          <w:rFonts w:ascii="微软雅黑" w:eastAsia="微软雅黑" w:hAnsi="微软雅黑"/>
        </w:rPr>
        <w:br/>
      </w:r>
      <w:r w:rsidRPr="00E3358F">
        <w:rPr>
          <w:rStyle w:val="NormalTok"/>
          <w:rFonts w:ascii="微软雅黑" w:eastAsia="微软雅黑" w:hAnsi="微软雅黑"/>
          <w:sz w:val="24"/>
        </w:rPr>
        <w:t xml:space="preserve">        </w:t>
      </w:r>
      <w:proofErr w:type="spellStart"/>
      <w:r w:rsidRPr="00E3358F">
        <w:rPr>
          <w:rStyle w:val="NormalTok"/>
          <w:rFonts w:ascii="微软雅黑" w:eastAsia="微软雅黑" w:hAnsi="微软雅黑"/>
          <w:sz w:val="24"/>
        </w:rPr>
        <w:t>publisher</w:t>
      </w:r>
      <w:r w:rsidRPr="00E3358F">
        <w:rPr>
          <w:rStyle w:val="OperatorTok"/>
          <w:rFonts w:ascii="微软雅黑" w:eastAsia="微软雅黑" w:hAnsi="微软雅黑"/>
          <w:color w:val="auto"/>
          <w:sz w:val="24"/>
        </w:rPr>
        <w:t>.</w:t>
      </w:r>
      <w:r w:rsidRPr="00E3358F">
        <w:rPr>
          <w:rStyle w:val="FunctionTok"/>
          <w:rFonts w:ascii="微软雅黑" w:eastAsia="微软雅黑" w:hAnsi="微软雅黑"/>
          <w:color w:val="auto"/>
          <w:sz w:val="24"/>
        </w:rPr>
        <w:t>publishEvent</w:t>
      </w:r>
      <w:proofErr w:type="spellEnd"/>
      <w:r w:rsidRPr="00E3358F">
        <w:rPr>
          <w:rStyle w:val="OperatorTok"/>
          <w:rFonts w:ascii="微软雅黑" w:eastAsia="微软雅黑" w:hAnsi="微软雅黑"/>
          <w:color w:val="auto"/>
          <w:sz w:val="24"/>
        </w:rPr>
        <w:t>(</w:t>
      </w:r>
      <w:r w:rsidRPr="00E3358F">
        <w:rPr>
          <w:rStyle w:val="NormalTok"/>
          <w:rFonts w:ascii="微软雅黑" w:eastAsia="微软雅黑" w:hAnsi="微软雅黑"/>
          <w:sz w:val="24"/>
        </w:rPr>
        <w:t>event</w:t>
      </w:r>
      <w:r w:rsidRPr="00E3358F">
        <w:rPr>
          <w:rStyle w:val="OperatorTok"/>
          <w:rFonts w:ascii="微软雅黑" w:eastAsia="微软雅黑" w:hAnsi="微软雅黑"/>
          <w:color w:val="auto"/>
          <w:sz w:val="24"/>
        </w:rPr>
        <w:t>);</w:t>
      </w:r>
      <w:r w:rsidRPr="00E3358F">
        <w:rPr>
          <w:rFonts w:ascii="微软雅黑" w:eastAsia="微软雅黑" w:hAnsi="微软雅黑"/>
        </w:rPr>
        <w:br/>
      </w:r>
      <w:r w:rsidRPr="00E3358F">
        <w:rPr>
          <w:rStyle w:val="NormalTok"/>
          <w:rFonts w:ascii="微软雅黑" w:eastAsia="微软雅黑" w:hAnsi="微软雅黑"/>
        </w:rPr>
        <w:t xml:space="preserve">    </w:t>
      </w:r>
      <w:r w:rsidRPr="00E3358F">
        <w:rPr>
          <w:rStyle w:val="OperatorTok"/>
          <w:rFonts w:ascii="微软雅黑" w:eastAsia="微软雅黑" w:hAnsi="微软雅黑"/>
          <w:color w:val="auto"/>
          <w:sz w:val="24"/>
        </w:rPr>
        <w:t>}</w:t>
      </w:r>
      <w:r w:rsidRPr="00E3358F">
        <w:rPr>
          <w:rFonts w:ascii="微软雅黑" w:eastAsia="微软雅黑" w:hAnsi="微软雅黑"/>
        </w:rPr>
        <w:br/>
      </w:r>
      <w:r w:rsidRPr="00E3358F">
        <w:rPr>
          <w:rStyle w:val="OperatorTok"/>
          <w:rFonts w:ascii="微软雅黑" w:eastAsia="微软雅黑" w:hAnsi="微软雅黑"/>
          <w:color w:val="auto"/>
          <w:sz w:val="24"/>
        </w:rPr>
        <w:t>}</w:t>
      </w:r>
      <w:r w:rsidRPr="00E3358F">
        <w:rPr>
          <w:rFonts w:ascii="微软雅黑" w:eastAsia="微软雅黑" w:hAnsi="微软雅黑"/>
        </w:rPr>
        <w:br/>
      </w:r>
      <w:r w:rsidRPr="00E3358F">
        <w:rPr>
          <w:rFonts w:ascii="微软雅黑" w:eastAsia="微软雅黑" w:hAnsi="微软雅黑"/>
        </w:rPr>
        <w:br/>
      </w:r>
      <w:r w:rsidRPr="00E3358F">
        <w:rPr>
          <w:rStyle w:val="CommentTok"/>
          <w:rFonts w:ascii="微软雅黑" w:eastAsia="微软雅黑" w:hAnsi="微软雅黑"/>
          <w:i w:val="0"/>
          <w:color w:val="auto"/>
          <w:sz w:val="24"/>
        </w:rPr>
        <w:t xml:space="preserve">// </w:t>
      </w:r>
      <w:proofErr w:type="spellStart"/>
      <w:r w:rsidRPr="00E3358F">
        <w:rPr>
          <w:rStyle w:val="CommentTok"/>
          <w:rFonts w:ascii="微软雅黑" w:eastAsia="微软雅黑" w:hAnsi="微软雅黑"/>
          <w:i w:val="0"/>
          <w:color w:val="auto"/>
          <w:sz w:val="24"/>
        </w:rPr>
        <w:t>调用方使用</w:t>
      </w:r>
      <w:proofErr w:type="spellEnd"/>
      <w:r w:rsidRPr="00E3358F">
        <w:rPr>
          <w:rStyle w:val="CommentTok"/>
          <w:rFonts w:ascii="微软雅黑" w:eastAsia="微软雅黑" w:hAnsi="微软雅黑"/>
          <w:i w:val="0"/>
          <w:color w:val="auto"/>
          <w:sz w:val="24"/>
        </w:rPr>
        <w:t xml:space="preserve"> Builder：</w:t>
      </w:r>
      <w:r w:rsidRPr="00E3358F">
        <w:rPr>
          <w:rFonts w:ascii="微软雅黑" w:eastAsia="微软雅黑" w:hAnsi="微软雅黑"/>
        </w:rPr>
        <w:br/>
      </w:r>
      <w:proofErr w:type="spellStart"/>
      <w:r w:rsidRPr="00E3358F">
        <w:rPr>
          <w:rStyle w:val="NormalTok"/>
          <w:rFonts w:ascii="微软雅黑" w:eastAsia="微软雅黑" w:hAnsi="微软雅黑"/>
          <w:sz w:val="24"/>
        </w:rPr>
        <w:t>eventPublisher</w:t>
      </w:r>
      <w:r w:rsidRPr="00E3358F">
        <w:rPr>
          <w:rStyle w:val="OperatorTok"/>
          <w:rFonts w:ascii="微软雅黑" w:eastAsia="微软雅黑" w:hAnsi="微软雅黑"/>
          <w:color w:val="auto"/>
          <w:sz w:val="24"/>
        </w:rPr>
        <w:t>.</w:t>
      </w:r>
      <w:r w:rsidRPr="00E3358F">
        <w:rPr>
          <w:rStyle w:val="FunctionTok"/>
          <w:rFonts w:ascii="微软雅黑" w:eastAsia="微软雅黑" w:hAnsi="微软雅黑"/>
          <w:color w:val="auto"/>
          <w:sz w:val="24"/>
        </w:rPr>
        <w:t>publish</w:t>
      </w:r>
      <w:proofErr w:type="spellEnd"/>
      <w:r w:rsidRPr="00E3358F">
        <w:rPr>
          <w:rStyle w:val="OperatorTok"/>
          <w:rFonts w:ascii="微软雅黑" w:eastAsia="微软雅黑" w:hAnsi="微软雅黑"/>
          <w:color w:val="auto"/>
          <w:sz w:val="24"/>
        </w:rPr>
        <w:t>(</w:t>
      </w:r>
      <w:proofErr w:type="spellStart"/>
      <w:r w:rsidRPr="00E3358F">
        <w:rPr>
          <w:rStyle w:val="NormalTok"/>
          <w:rFonts w:ascii="微软雅黑" w:eastAsia="微软雅黑" w:hAnsi="微软雅黑"/>
          <w:sz w:val="24"/>
        </w:rPr>
        <w:t>CourseSelectedEvent</w:t>
      </w:r>
      <w:r w:rsidRPr="00E3358F">
        <w:rPr>
          <w:rStyle w:val="OperatorTok"/>
          <w:rFonts w:ascii="微软雅黑" w:eastAsia="微软雅黑" w:hAnsi="微软雅黑"/>
          <w:color w:val="auto"/>
          <w:sz w:val="24"/>
        </w:rPr>
        <w:t>.</w:t>
      </w:r>
      <w:r w:rsidRPr="00E3358F">
        <w:rPr>
          <w:rStyle w:val="FunctionTok"/>
          <w:rFonts w:ascii="微软雅黑" w:eastAsia="微软雅黑" w:hAnsi="微软雅黑"/>
          <w:color w:val="auto"/>
          <w:sz w:val="24"/>
        </w:rPr>
        <w:t>builder</w:t>
      </w:r>
      <w:proofErr w:type="spellEnd"/>
      <w:r w:rsidRPr="00E3358F">
        <w:rPr>
          <w:rStyle w:val="OperatorTok"/>
          <w:rFonts w:ascii="微软雅黑" w:eastAsia="微软雅黑" w:hAnsi="微软雅黑"/>
          <w:color w:val="auto"/>
          <w:sz w:val="24"/>
        </w:rPr>
        <w:t>()</w:t>
      </w:r>
      <w:r w:rsidRPr="00E3358F">
        <w:rPr>
          <w:rFonts w:ascii="微软雅黑" w:eastAsia="微软雅黑" w:hAnsi="微软雅黑"/>
        </w:rPr>
        <w:br/>
      </w:r>
      <w:r w:rsidRPr="00E3358F">
        <w:rPr>
          <w:rStyle w:val="NormalTok"/>
          <w:rFonts w:ascii="微软雅黑" w:eastAsia="微软雅黑" w:hAnsi="微软雅黑"/>
        </w:rPr>
        <w:t xml:space="preserve">    </w:t>
      </w:r>
      <w:r w:rsidRPr="00E3358F">
        <w:rPr>
          <w:rStyle w:val="OperatorTok"/>
          <w:rFonts w:ascii="微软雅黑" w:eastAsia="微软雅黑" w:hAnsi="微软雅黑"/>
          <w:color w:val="auto"/>
          <w:sz w:val="24"/>
        </w:rPr>
        <w:t>.</w:t>
      </w:r>
      <w:proofErr w:type="spellStart"/>
      <w:r w:rsidRPr="00E3358F">
        <w:rPr>
          <w:rStyle w:val="FunctionTok"/>
          <w:rFonts w:ascii="微软雅黑" w:eastAsia="微软雅黑" w:hAnsi="微软雅黑"/>
          <w:color w:val="auto"/>
          <w:sz w:val="24"/>
        </w:rPr>
        <w:t>courseId</w:t>
      </w:r>
      <w:proofErr w:type="spellEnd"/>
      <w:r w:rsidRPr="00E3358F">
        <w:rPr>
          <w:rStyle w:val="OperatorTok"/>
          <w:rFonts w:ascii="微软雅黑" w:eastAsia="微软雅黑" w:hAnsi="微软雅黑"/>
          <w:color w:val="auto"/>
          <w:sz w:val="24"/>
        </w:rPr>
        <w:t>(</w:t>
      </w:r>
      <w:proofErr w:type="spellStart"/>
      <w:r w:rsidRPr="00E3358F">
        <w:rPr>
          <w:rStyle w:val="NormalTok"/>
          <w:rFonts w:ascii="微软雅黑" w:eastAsia="微软雅黑" w:hAnsi="微软雅黑"/>
          <w:sz w:val="24"/>
        </w:rPr>
        <w:t>courseId</w:t>
      </w:r>
      <w:proofErr w:type="spellEnd"/>
      <w:r w:rsidRPr="00E3358F">
        <w:rPr>
          <w:rStyle w:val="OperatorTok"/>
          <w:rFonts w:ascii="微软雅黑" w:eastAsia="微软雅黑" w:hAnsi="微软雅黑"/>
          <w:color w:val="auto"/>
          <w:sz w:val="24"/>
        </w:rPr>
        <w:t>).</w:t>
      </w:r>
      <w:proofErr w:type="spellStart"/>
      <w:r w:rsidRPr="00E3358F">
        <w:rPr>
          <w:rStyle w:val="FunctionTok"/>
          <w:rFonts w:ascii="微软雅黑" w:eastAsia="微软雅黑" w:hAnsi="微软雅黑"/>
          <w:color w:val="auto"/>
          <w:sz w:val="24"/>
        </w:rPr>
        <w:t>studentId</w:t>
      </w:r>
      <w:proofErr w:type="spellEnd"/>
      <w:r w:rsidRPr="00E3358F">
        <w:rPr>
          <w:rStyle w:val="OperatorTok"/>
          <w:rFonts w:ascii="微软雅黑" w:eastAsia="微软雅黑" w:hAnsi="微软雅黑"/>
          <w:color w:val="auto"/>
          <w:sz w:val="24"/>
        </w:rPr>
        <w:t>(</w:t>
      </w:r>
      <w:proofErr w:type="spellStart"/>
      <w:r w:rsidRPr="00E3358F">
        <w:rPr>
          <w:rStyle w:val="NormalTok"/>
          <w:rFonts w:ascii="微软雅黑" w:eastAsia="微软雅黑" w:hAnsi="微软雅黑"/>
          <w:sz w:val="24"/>
        </w:rPr>
        <w:t>studentId</w:t>
      </w:r>
      <w:proofErr w:type="spellEnd"/>
      <w:r w:rsidRPr="00E3358F">
        <w:rPr>
          <w:rStyle w:val="OperatorTok"/>
          <w:rFonts w:ascii="微软雅黑" w:eastAsia="微软雅黑" w:hAnsi="微软雅黑"/>
          <w:color w:val="auto"/>
          <w:sz w:val="24"/>
        </w:rPr>
        <w:t>)</w:t>
      </w:r>
      <w:r w:rsidRPr="00E3358F">
        <w:rPr>
          <w:rFonts w:ascii="微软雅黑" w:eastAsia="微软雅黑" w:hAnsi="微软雅黑"/>
        </w:rPr>
        <w:br/>
      </w:r>
      <w:r w:rsidRPr="00E3358F">
        <w:rPr>
          <w:rStyle w:val="NormalTok"/>
          <w:rFonts w:ascii="微软雅黑" w:eastAsia="微软雅黑" w:hAnsi="微软雅黑"/>
        </w:rPr>
        <w:t xml:space="preserve">    </w:t>
      </w:r>
      <w:r w:rsidRPr="00E3358F">
        <w:rPr>
          <w:rStyle w:val="OperatorTok"/>
          <w:rFonts w:ascii="微软雅黑" w:eastAsia="微软雅黑" w:hAnsi="微软雅黑"/>
          <w:color w:val="auto"/>
          <w:sz w:val="24"/>
        </w:rPr>
        <w:t>.</w:t>
      </w:r>
      <w:proofErr w:type="spellStart"/>
      <w:r w:rsidRPr="00E3358F">
        <w:rPr>
          <w:rStyle w:val="FunctionTok"/>
          <w:rFonts w:ascii="微软雅黑" w:eastAsia="微软雅黑" w:hAnsi="微软雅黑"/>
          <w:color w:val="auto"/>
          <w:sz w:val="24"/>
        </w:rPr>
        <w:t>courseName</w:t>
      </w:r>
      <w:proofErr w:type="spellEnd"/>
      <w:r w:rsidRPr="00E3358F">
        <w:rPr>
          <w:rStyle w:val="OperatorTok"/>
          <w:rFonts w:ascii="微软雅黑" w:eastAsia="微软雅黑" w:hAnsi="微软雅黑"/>
          <w:color w:val="auto"/>
          <w:sz w:val="24"/>
        </w:rPr>
        <w:t>(</w:t>
      </w:r>
      <w:proofErr w:type="spellStart"/>
      <w:r w:rsidRPr="00E3358F">
        <w:rPr>
          <w:rStyle w:val="NormalTok"/>
          <w:rFonts w:ascii="微软雅黑" w:eastAsia="微软雅黑" w:hAnsi="微软雅黑"/>
          <w:sz w:val="24"/>
        </w:rPr>
        <w:t>course</w:t>
      </w:r>
      <w:r w:rsidRPr="00E3358F">
        <w:rPr>
          <w:rStyle w:val="OperatorTok"/>
          <w:rFonts w:ascii="微软雅黑" w:eastAsia="微软雅黑" w:hAnsi="微软雅黑"/>
          <w:color w:val="auto"/>
          <w:sz w:val="24"/>
        </w:rPr>
        <w:t>.</w:t>
      </w:r>
      <w:r w:rsidRPr="00E3358F">
        <w:rPr>
          <w:rStyle w:val="FunctionTok"/>
          <w:rFonts w:ascii="微软雅黑" w:eastAsia="微软雅黑" w:hAnsi="微软雅黑"/>
          <w:color w:val="auto"/>
          <w:sz w:val="24"/>
        </w:rPr>
        <w:t>getName</w:t>
      </w:r>
      <w:proofErr w:type="spellEnd"/>
      <w:r w:rsidRPr="00E3358F">
        <w:rPr>
          <w:rStyle w:val="OperatorTok"/>
          <w:rFonts w:ascii="微软雅黑" w:eastAsia="微软雅黑" w:hAnsi="微软雅黑"/>
          <w:color w:val="auto"/>
          <w:sz w:val="24"/>
        </w:rPr>
        <w:t>())</w:t>
      </w:r>
      <w:r w:rsidRPr="00E3358F">
        <w:rPr>
          <w:rFonts w:ascii="微软雅黑" w:eastAsia="微软雅黑" w:hAnsi="微软雅黑"/>
        </w:rPr>
        <w:br/>
      </w:r>
      <w:r w:rsidRPr="00E3358F">
        <w:rPr>
          <w:rStyle w:val="NormalTok"/>
          <w:rFonts w:ascii="微软雅黑" w:eastAsia="微软雅黑" w:hAnsi="微软雅黑"/>
        </w:rPr>
        <w:t xml:space="preserve">    </w:t>
      </w:r>
      <w:r w:rsidRPr="00E3358F">
        <w:rPr>
          <w:rStyle w:val="OperatorTok"/>
          <w:rFonts w:ascii="微软雅黑" w:eastAsia="微软雅黑" w:hAnsi="微软雅黑"/>
          <w:color w:val="auto"/>
          <w:sz w:val="24"/>
        </w:rPr>
        <w:t>.</w:t>
      </w:r>
      <w:proofErr w:type="spellStart"/>
      <w:r w:rsidRPr="00E3358F">
        <w:rPr>
          <w:rStyle w:val="FunctionTok"/>
          <w:rFonts w:ascii="微软雅黑" w:eastAsia="微软雅黑" w:hAnsi="微软雅黑"/>
          <w:color w:val="auto"/>
          <w:sz w:val="24"/>
        </w:rPr>
        <w:t>remainingStock</w:t>
      </w:r>
      <w:proofErr w:type="spellEnd"/>
      <w:r w:rsidRPr="00E3358F">
        <w:rPr>
          <w:rStyle w:val="OperatorTok"/>
          <w:rFonts w:ascii="微软雅黑" w:eastAsia="微软雅黑" w:hAnsi="微软雅黑"/>
          <w:color w:val="auto"/>
          <w:sz w:val="24"/>
        </w:rPr>
        <w:t>((</w:t>
      </w:r>
      <w:r w:rsidRPr="00E3358F">
        <w:rPr>
          <w:rStyle w:val="DataTypeTok"/>
          <w:rFonts w:ascii="微软雅黑" w:eastAsia="微软雅黑" w:hAnsi="微软雅黑"/>
          <w:color w:val="auto"/>
          <w:sz w:val="24"/>
        </w:rPr>
        <w:t>int</w:t>
      </w:r>
      <w:r w:rsidRPr="00E3358F">
        <w:rPr>
          <w:rStyle w:val="OperatorTok"/>
          <w:rFonts w:ascii="微软雅黑" w:eastAsia="微软雅黑" w:hAnsi="微软雅黑"/>
          <w:color w:val="auto"/>
          <w:sz w:val="24"/>
        </w:rPr>
        <w:t>)(</w:t>
      </w:r>
      <w:r w:rsidRPr="00E3358F">
        <w:rPr>
          <w:rStyle w:val="DataTypeTok"/>
          <w:rFonts w:ascii="微软雅黑" w:eastAsia="微软雅黑" w:hAnsi="微软雅黑"/>
          <w:color w:val="auto"/>
          <w:sz w:val="24"/>
        </w:rPr>
        <w:t>long</w:t>
      </w:r>
      <w:r w:rsidRPr="00E3358F">
        <w:rPr>
          <w:rStyle w:val="OperatorTok"/>
          <w:rFonts w:ascii="微软雅黑" w:eastAsia="微软雅黑" w:hAnsi="微软雅黑"/>
          <w:color w:val="auto"/>
          <w:sz w:val="24"/>
        </w:rPr>
        <w:t>)</w:t>
      </w:r>
      <w:r w:rsidRPr="00E3358F">
        <w:rPr>
          <w:rStyle w:val="NormalTok"/>
          <w:rFonts w:ascii="微软雅黑" w:eastAsia="微软雅黑" w:hAnsi="微软雅黑"/>
          <w:sz w:val="24"/>
        </w:rPr>
        <w:t>stock</w:t>
      </w:r>
      <w:r w:rsidRPr="00E3358F">
        <w:rPr>
          <w:rStyle w:val="OperatorTok"/>
          <w:rFonts w:ascii="微软雅黑" w:eastAsia="微软雅黑" w:hAnsi="微软雅黑"/>
          <w:color w:val="auto"/>
          <w:sz w:val="24"/>
        </w:rPr>
        <w:t>)</w:t>
      </w:r>
      <w:r w:rsidRPr="00E3358F">
        <w:rPr>
          <w:rFonts w:ascii="微软雅黑" w:eastAsia="微软雅黑" w:hAnsi="微软雅黑"/>
        </w:rPr>
        <w:br/>
      </w:r>
      <w:r w:rsidRPr="00E3358F">
        <w:rPr>
          <w:rStyle w:val="NormalTok"/>
          <w:rFonts w:ascii="微软雅黑" w:eastAsia="微软雅黑" w:hAnsi="微软雅黑"/>
        </w:rPr>
        <w:lastRenderedPageBreak/>
        <w:t xml:space="preserve">    </w:t>
      </w:r>
      <w:r w:rsidRPr="00E3358F">
        <w:rPr>
          <w:rStyle w:val="OperatorTok"/>
          <w:rFonts w:ascii="微软雅黑" w:eastAsia="微软雅黑" w:hAnsi="微软雅黑"/>
          <w:color w:val="auto"/>
          <w:sz w:val="24"/>
        </w:rPr>
        <w:t>.</w:t>
      </w:r>
      <w:proofErr w:type="spellStart"/>
      <w:r w:rsidRPr="00E3358F">
        <w:rPr>
          <w:rStyle w:val="FunctionTok"/>
          <w:rFonts w:ascii="微软雅黑" w:eastAsia="微软雅黑" w:hAnsi="微软雅黑"/>
          <w:color w:val="auto"/>
          <w:sz w:val="24"/>
        </w:rPr>
        <w:t>effectiveCredit</w:t>
      </w:r>
      <w:proofErr w:type="spellEnd"/>
      <w:r w:rsidRPr="00E3358F">
        <w:rPr>
          <w:rStyle w:val="OperatorTok"/>
          <w:rFonts w:ascii="微软雅黑" w:eastAsia="微软雅黑" w:hAnsi="微软雅黑"/>
          <w:color w:val="auto"/>
          <w:sz w:val="24"/>
        </w:rPr>
        <w:t>(</w:t>
      </w:r>
      <w:proofErr w:type="spellStart"/>
      <w:r w:rsidRPr="00E3358F">
        <w:rPr>
          <w:rStyle w:val="NormalTok"/>
          <w:rFonts w:ascii="微软雅黑" w:eastAsia="微软雅黑" w:hAnsi="微软雅黑"/>
          <w:sz w:val="24"/>
        </w:rPr>
        <w:t>course</w:t>
      </w:r>
      <w:r w:rsidRPr="00E3358F">
        <w:rPr>
          <w:rStyle w:val="OperatorTok"/>
          <w:rFonts w:ascii="微软雅黑" w:eastAsia="微软雅黑" w:hAnsi="微软雅黑"/>
          <w:color w:val="auto"/>
          <w:sz w:val="24"/>
        </w:rPr>
        <w:t>.</w:t>
      </w:r>
      <w:r w:rsidRPr="00E3358F">
        <w:rPr>
          <w:rStyle w:val="FunctionTok"/>
          <w:rFonts w:ascii="微软雅黑" w:eastAsia="微软雅黑" w:hAnsi="微软雅黑"/>
          <w:color w:val="auto"/>
          <w:sz w:val="24"/>
        </w:rPr>
        <w:t>getCredit</w:t>
      </w:r>
      <w:proofErr w:type="spellEnd"/>
      <w:r w:rsidRPr="00E3358F">
        <w:rPr>
          <w:rStyle w:val="OperatorTok"/>
          <w:rFonts w:ascii="微软雅黑" w:eastAsia="微软雅黑" w:hAnsi="微软雅黑"/>
          <w:color w:val="auto"/>
          <w:sz w:val="24"/>
        </w:rPr>
        <w:t>())</w:t>
      </w:r>
      <w:r w:rsidRPr="00E3358F">
        <w:rPr>
          <w:rStyle w:val="NormalTok"/>
          <w:rFonts w:ascii="微软雅黑" w:eastAsia="微软雅黑" w:hAnsi="微软雅黑"/>
        </w:rPr>
        <w:t xml:space="preserve">     </w:t>
      </w:r>
      <w:r w:rsidRPr="00E3358F">
        <w:rPr>
          <w:rStyle w:val="CommentTok"/>
          <w:rFonts w:ascii="微软雅黑" w:eastAsia="微软雅黑" w:hAnsi="微软雅黑"/>
          <w:i w:val="0"/>
          <w:color w:val="auto"/>
          <w:sz w:val="24"/>
        </w:rPr>
        <w:t xml:space="preserve">// IS-3 </w:t>
      </w:r>
      <w:proofErr w:type="spellStart"/>
      <w:r w:rsidRPr="00E3358F">
        <w:rPr>
          <w:rStyle w:val="CommentTok"/>
          <w:rFonts w:ascii="微软雅黑" w:eastAsia="微软雅黑" w:hAnsi="微软雅黑"/>
          <w:i w:val="0"/>
          <w:color w:val="auto"/>
          <w:sz w:val="24"/>
        </w:rPr>
        <w:t>演化时仅在此处加</w:t>
      </w:r>
      <w:proofErr w:type="spellEnd"/>
      <w:r w:rsidRPr="00E3358F">
        <w:rPr>
          <w:rStyle w:val="CommentTok"/>
          <w:rFonts w:ascii="微软雅黑" w:eastAsia="微软雅黑" w:hAnsi="微软雅黑"/>
          <w:i w:val="0"/>
          <w:color w:val="auto"/>
          <w:sz w:val="24"/>
        </w:rPr>
        <w:t xml:space="preserve"> builder </w:t>
      </w:r>
      <w:proofErr w:type="spellStart"/>
      <w:r w:rsidRPr="00E3358F">
        <w:rPr>
          <w:rStyle w:val="CommentTok"/>
          <w:rFonts w:ascii="微软雅黑" w:eastAsia="微软雅黑" w:hAnsi="微软雅黑"/>
          <w:i w:val="0"/>
          <w:color w:val="auto"/>
          <w:sz w:val="24"/>
        </w:rPr>
        <w:t>字段</w:t>
      </w:r>
      <w:proofErr w:type="spellEnd"/>
      <w:r w:rsidRPr="00E3358F">
        <w:rPr>
          <w:rFonts w:ascii="微软雅黑" w:eastAsia="微软雅黑" w:hAnsi="微软雅黑"/>
        </w:rPr>
        <w:br/>
      </w:r>
      <w:r w:rsidRPr="00E3358F">
        <w:rPr>
          <w:rStyle w:val="NormalTok"/>
          <w:rFonts w:ascii="微软雅黑" w:eastAsia="微软雅黑" w:hAnsi="微软雅黑"/>
        </w:rPr>
        <w:t xml:space="preserve">    </w:t>
      </w:r>
      <w:r w:rsidRPr="00E3358F">
        <w:rPr>
          <w:rStyle w:val="OperatorTok"/>
          <w:rFonts w:ascii="微软雅黑" w:eastAsia="微软雅黑" w:hAnsi="微软雅黑"/>
          <w:color w:val="auto"/>
          <w:sz w:val="24"/>
        </w:rPr>
        <w:t>.</w:t>
      </w:r>
      <w:r w:rsidRPr="00E3358F">
        <w:rPr>
          <w:rStyle w:val="FunctionTok"/>
          <w:rFonts w:ascii="微软雅黑" w:eastAsia="微软雅黑" w:hAnsi="微软雅黑"/>
          <w:color w:val="auto"/>
          <w:sz w:val="24"/>
        </w:rPr>
        <w:t>build</w:t>
      </w:r>
      <w:r w:rsidRPr="00E3358F">
        <w:rPr>
          <w:rStyle w:val="OperatorTok"/>
          <w:rFonts w:ascii="微软雅黑" w:eastAsia="微软雅黑" w:hAnsi="微软雅黑"/>
          <w:color w:val="auto"/>
          <w:sz w:val="24"/>
        </w:rPr>
        <w:t>());</w:t>
      </w:r>
    </w:p>
    <w:p w14:paraId="052777A5" w14:textId="77777777" w:rsidR="00064006" w:rsidRPr="00E3358F" w:rsidRDefault="00064006" w:rsidP="00064006">
      <w:pPr>
        <w:pStyle w:val="FirstParagraph"/>
        <w:rPr>
          <w:rFonts w:ascii="微软雅黑" w:eastAsia="微软雅黑" w:hAnsi="微软雅黑"/>
        </w:rPr>
      </w:pPr>
      <w:r w:rsidRPr="00E3358F">
        <w:rPr>
          <w:rFonts w:ascii="微软雅黑" w:eastAsia="微软雅黑" w:hAnsi="微软雅黑"/>
          <w:b/>
          <w:bCs/>
        </w:rPr>
        <w:t>预期收益</w:t>
      </w:r>
      <w:r w:rsidRPr="00E3358F">
        <w:rPr>
          <w:rFonts w:ascii="微软雅黑" w:eastAsia="微软雅黑" w:hAnsi="微软雅黑"/>
        </w:rPr>
        <w:t xml:space="preserve">：W2 </w:t>
      </w:r>
      <w:proofErr w:type="spellStart"/>
      <w:r w:rsidRPr="00E3358F">
        <w:rPr>
          <w:rFonts w:ascii="微软雅黑" w:eastAsia="微软雅黑" w:hAnsi="微软雅黑"/>
        </w:rPr>
        <w:t>消除，今后任何字段扩展只动</w:t>
      </w:r>
      <w:proofErr w:type="spellEnd"/>
      <w:r w:rsidRPr="00E3358F">
        <w:rPr>
          <w:rFonts w:ascii="微软雅黑" w:eastAsia="微软雅黑" w:hAnsi="微软雅黑"/>
        </w:rPr>
        <w:t xml:space="preserve"> Builder + </w:t>
      </w:r>
      <w:proofErr w:type="spellStart"/>
      <w:r w:rsidRPr="00E3358F">
        <w:rPr>
          <w:rFonts w:ascii="微软雅黑" w:eastAsia="微软雅黑" w:hAnsi="微软雅黑"/>
        </w:rPr>
        <w:t>事件类，不动</w:t>
      </w:r>
      <w:proofErr w:type="spellEnd"/>
      <w:r w:rsidRPr="00E3358F">
        <w:rPr>
          <w:rFonts w:ascii="微软雅黑" w:eastAsia="微软雅黑" w:hAnsi="微软雅黑"/>
        </w:rPr>
        <w:t xml:space="preserve"> Publisher。</w:t>
      </w:r>
    </w:p>
    <w:p w14:paraId="5625B142" w14:textId="77777777" w:rsidR="00064006" w:rsidRPr="00E3358F" w:rsidRDefault="00064006" w:rsidP="00E3358F">
      <w:pPr>
        <w:pStyle w:val="4"/>
        <w:rPr>
          <w:i/>
          <w:iCs/>
        </w:rPr>
      </w:pPr>
      <w:bookmarkStart w:id="177" w:name="方案-3抽出-selectionrulechain-规则链p12-d"/>
      <w:bookmarkEnd w:id="176"/>
      <w:r w:rsidRPr="00E3358F">
        <w:t xml:space="preserve">方案 3：抽出 </w:t>
      </w:r>
      <w:proofErr w:type="spellStart"/>
      <w:r w:rsidRPr="00E3358F">
        <w:rPr>
          <w:rStyle w:val="VerbatimChar"/>
          <w:rFonts w:ascii="微软雅黑" w:eastAsia="微软雅黑" w:hAnsi="微软雅黑"/>
          <w:sz w:val="24"/>
        </w:rPr>
        <w:t>SelectionRuleChain</w:t>
      </w:r>
      <w:proofErr w:type="spellEnd"/>
      <w:r w:rsidRPr="00E3358F">
        <w:t xml:space="preserve"> 规则链（P1，2 d）</w:t>
      </w:r>
    </w:p>
    <w:p w14:paraId="7F0E1347" w14:textId="77777777" w:rsidR="00064006" w:rsidRPr="00E3358F" w:rsidRDefault="00064006" w:rsidP="00064006">
      <w:pPr>
        <w:pStyle w:val="FirstParagraph"/>
        <w:rPr>
          <w:rFonts w:ascii="微软雅黑" w:eastAsia="微软雅黑" w:hAnsi="微软雅黑"/>
        </w:rPr>
      </w:pPr>
      <w:proofErr w:type="spellStart"/>
      <w:r w:rsidRPr="00E3358F">
        <w:rPr>
          <w:rFonts w:ascii="微软雅黑" w:eastAsia="微软雅黑" w:hAnsi="微软雅黑"/>
          <w:b/>
          <w:bCs/>
        </w:rPr>
        <w:t>目标</w:t>
      </w:r>
      <w:r w:rsidRPr="00E3358F">
        <w:rPr>
          <w:rFonts w:ascii="微软雅黑" w:eastAsia="微软雅黑" w:hAnsi="微软雅黑"/>
        </w:rPr>
        <w:t>：把</w:t>
      </w:r>
      <w:proofErr w:type="spellEnd"/>
      <w:r w:rsidRPr="00E3358F">
        <w:rPr>
          <w:rFonts w:ascii="微软雅黑" w:eastAsia="微软雅黑" w:hAnsi="微软雅黑"/>
        </w:rPr>
        <w:t xml:space="preserve"> </w:t>
      </w:r>
      <w:proofErr w:type="spellStart"/>
      <w:r w:rsidRPr="00E3358F">
        <w:rPr>
          <w:rStyle w:val="VerbatimChar"/>
          <w:rFonts w:ascii="微软雅黑" w:eastAsia="微软雅黑" w:hAnsi="微软雅黑"/>
        </w:rPr>
        <w:t>CourseServiceImpl.selectCourse</w:t>
      </w:r>
      <w:proofErr w:type="spellEnd"/>
      <w:r w:rsidRPr="00E3358F">
        <w:rPr>
          <w:rStyle w:val="VerbatimChar"/>
          <w:rFonts w:ascii="微软雅黑" w:eastAsia="微软雅黑" w:hAnsi="微软雅黑"/>
        </w:rPr>
        <w:t>()</w:t>
      </w:r>
      <w:r w:rsidRPr="00E3358F">
        <w:rPr>
          <w:rFonts w:ascii="微软雅黑" w:eastAsia="微软雅黑" w:hAnsi="微软雅黑"/>
        </w:rPr>
        <w:t xml:space="preserve"> 从 70 </w:t>
      </w:r>
      <w:proofErr w:type="spellStart"/>
      <w:r w:rsidRPr="00E3358F">
        <w:rPr>
          <w:rFonts w:ascii="微软雅黑" w:eastAsia="微软雅黑" w:hAnsi="微软雅黑"/>
        </w:rPr>
        <w:t>行减到</w:t>
      </w:r>
      <w:proofErr w:type="spellEnd"/>
      <w:r w:rsidRPr="00E3358F">
        <w:rPr>
          <w:rFonts w:ascii="微软雅黑" w:eastAsia="微软雅黑" w:hAnsi="微软雅黑"/>
        </w:rPr>
        <w:t xml:space="preserve"> ~25 </w:t>
      </w:r>
      <w:proofErr w:type="spellStart"/>
      <w:r w:rsidRPr="00E3358F">
        <w:rPr>
          <w:rFonts w:ascii="微软雅黑" w:eastAsia="微软雅黑" w:hAnsi="微软雅黑"/>
        </w:rPr>
        <w:t>行，把规则可变性外化</w:t>
      </w:r>
      <w:proofErr w:type="spellEnd"/>
      <w:r w:rsidRPr="00E3358F">
        <w:rPr>
          <w:rFonts w:ascii="微软雅黑" w:eastAsia="微软雅黑" w:hAnsi="微软雅黑"/>
        </w:rPr>
        <w:t>。</w:t>
      </w:r>
    </w:p>
    <w:p w14:paraId="5A0696FC" w14:textId="77777777" w:rsidR="00064006" w:rsidRPr="00E3358F" w:rsidRDefault="00064006" w:rsidP="00064006">
      <w:pPr>
        <w:pStyle w:val="a8"/>
        <w:rPr>
          <w:rFonts w:ascii="微软雅黑" w:hAnsi="微软雅黑"/>
          <w:lang w:eastAsia="zh-CN"/>
        </w:rPr>
      </w:pPr>
      <w:r w:rsidRPr="00E3358F">
        <w:rPr>
          <w:rFonts w:ascii="微软雅黑" w:hAnsi="微软雅黑"/>
          <w:b/>
          <w:bCs/>
          <w:lang w:eastAsia="zh-CN"/>
        </w:rPr>
        <w:t>结构</w:t>
      </w:r>
      <w:r w:rsidRPr="00E3358F">
        <w:rPr>
          <w:rFonts w:ascii="微软雅黑" w:hAnsi="微软雅黑"/>
          <w:lang w:eastAsia="zh-CN"/>
        </w:rPr>
        <w:t>（IS-3 评估已详细给出）：</w:t>
      </w:r>
    </w:p>
    <w:p w14:paraId="49DB15B1" w14:textId="77777777" w:rsidR="00064006" w:rsidRPr="00E3358F" w:rsidRDefault="00064006" w:rsidP="00064006">
      <w:pPr>
        <w:pStyle w:val="SourceCode"/>
        <w:rPr>
          <w:rFonts w:ascii="微软雅黑" w:eastAsia="微软雅黑" w:hAnsi="微软雅黑"/>
        </w:rPr>
      </w:pPr>
      <w:r w:rsidRPr="00E3358F">
        <w:rPr>
          <w:rStyle w:val="KeywordTok"/>
          <w:rFonts w:ascii="微软雅黑" w:eastAsia="微软雅黑" w:hAnsi="微软雅黑"/>
          <w:color w:val="auto"/>
          <w:sz w:val="24"/>
        </w:rPr>
        <w:t>public</w:t>
      </w:r>
      <w:r w:rsidRPr="00E3358F">
        <w:rPr>
          <w:rStyle w:val="NormalTok"/>
          <w:rFonts w:ascii="微软雅黑" w:eastAsia="微软雅黑" w:hAnsi="微软雅黑"/>
        </w:rPr>
        <w:t xml:space="preserve"> </w:t>
      </w:r>
      <w:r w:rsidRPr="00E3358F">
        <w:rPr>
          <w:rStyle w:val="KeywordTok"/>
          <w:rFonts w:ascii="微软雅黑" w:eastAsia="微软雅黑" w:hAnsi="微软雅黑"/>
          <w:color w:val="auto"/>
          <w:sz w:val="24"/>
        </w:rPr>
        <w:t>interface</w:t>
      </w:r>
      <w:r w:rsidRPr="00E3358F">
        <w:rPr>
          <w:rStyle w:val="NormalTok"/>
          <w:rFonts w:ascii="微软雅黑" w:eastAsia="微软雅黑" w:hAnsi="微软雅黑"/>
          <w:sz w:val="24"/>
        </w:rPr>
        <w:t xml:space="preserve"> </w:t>
      </w:r>
      <w:proofErr w:type="spellStart"/>
      <w:r w:rsidRPr="00E3358F">
        <w:rPr>
          <w:rStyle w:val="NormalTok"/>
          <w:rFonts w:ascii="微软雅黑" w:eastAsia="微软雅黑" w:hAnsi="微软雅黑"/>
          <w:sz w:val="24"/>
        </w:rPr>
        <w:t>SelectionRule</w:t>
      </w:r>
      <w:proofErr w:type="spellEnd"/>
      <w:r w:rsidRPr="00E3358F">
        <w:rPr>
          <w:rStyle w:val="NormalTok"/>
          <w:rFonts w:ascii="微软雅黑" w:eastAsia="微软雅黑" w:hAnsi="微软雅黑"/>
          <w:sz w:val="24"/>
        </w:rPr>
        <w:t xml:space="preserve"> </w:t>
      </w:r>
      <w:r w:rsidRPr="00E3358F">
        <w:rPr>
          <w:rStyle w:val="OperatorTok"/>
          <w:rFonts w:ascii="微软雅黑" w:eastAsia="微软雅黑" w:hAnsi="微软雅黑"/>
          <w:color w:val="auto"/>
          <w:sz w:val="24"/>
        </w:rPr>
        <w:t>{</w:t>
      </w:r>
      <w:r w:rsidRPr="00E3358F">
        <w:rPr>
          <w:rFonts w:ascii="微软雅黑" w:eastAsia="微软雅黑" w:hAnsi="微软雅黑"/>
        </w:rPr>
        <w:br/>
      </w:r>
      <w:r w:rsidRPr="00E3358F">
        <w:rPr>
          <w:rStyle w:val="NormalTok"/>
          <w:rFonts w:ascii="微软雅黑" w:eastAsia="微软雅黑" w:hAnsi="微软雅黑"/>
        </w:rPr>
        <w:t xml:space="preserve">    </w:t>
      </w:r>
      <w:r w:rsidRPr="00E3358F">
        <w:rPr>
          <w:rStyle w:val="DataTypeTok"/>
          <w:rFonts w:ascii="微软雅黑" w:eastAsia="微软雅黑" w:hAnsi="微软雅黑"/>
          <w:color w:val="auto"/>
          <w:sz w:val="24"/>
        </w:rPr>
        <w:t>void</w:t>
      </w:r>
      <w:r w:rsidRPr="00E3358F">
        <w:rPr>
          <w:rStyle w:val="NormalTok"/>
          <w:rFonts w:ascii="微软雅黑" w:eastAsia="微软雅黑" w:hAnsi="微软雅黑"/>
        </w:rPr>
        <w:t xml:space="preserve"> </w:t>
      </w:r>
      <w:r w:rsidRPr="00E3358F">
        <w:rPr>
          <w:rStyle w:val="FunctionTok"/>
          <w:rFonts w:ascii="微软雅黑" w:eastAsia="微软雅黑" w:hAnsi="微软雅黑"/>
          <w:color w:val="auto"/>
          <w:sz w:val="24"/>
        </w:rPr>
        <w:t>evaluate</w:t>
      </w:r>
      <w:r w:rsidRPr="00E3358F">
        <w:rPr>
          <w:rStyle w:val="OperatorTok"/>
          <w:rFonts w:ascii="微软雅黑" w:eastAsia="微软雅黑" w:hAnsi="微软雅黑"/>
          <w:color w:val="auto"/>
          <w:sz w:val="24"/>
        </w:rPr>
        <w:t>(</w:t>
      </w:r>
      <w:proofErr w:type="spellStart"/>
      <w:r w:rsidRPr="00E3358F">
        <w:rPr>
          <w:rStyle w:val="NormalTok"/>
          <w:rFonts w:ascii="微软雅黑" w:eastAsia="微软雅黑" w:hAnsi="微软雅黑"/>
          <w:sz w:val="24"/>
        </w:rPr>
        <w:t>SelectionContext</w:t>
      </w:r>
      <w:proofErr w:type="spellEnd"/>
      <w:r w:rsidRPr="00E3358F">
        <w:rPr>
          <w:rStyle w:val="NormalTok"/>
          <w:rFonts w:ascii="微软雅黑" w:eastAsia="微软雅黑" w:hAnsi="微软雅黑"/>
          <w:sz w:val="24"/>
        </w:rPr>
        <w:t xml:space="preserve"> </w:t>
      </w:r>
      <w:proofErr w:type="spellStart"/>
      <w:r w:rsidRPr="00E3358F">
        <w:rPr>
          <w:rStyle w:val="NormalTok"/>
          <w:rFonts w:ascii="微软雅黑" w:eastAsia="微软雅黑" w:hAnsi="微软雅黑"/>
          <w:sz w:val="24"/>
        </w:rPr>
        <w:t>ctx</w:t>
      </w:r>
      <w:proofErr w:type="spellEnd"/>
      <w:r w:rsidRPr="00E3358F">
        <w:rPr>
          <w:rStyle w:val="OperatorTok"/>
          <w:rFonts w:ascii="微软雅黑" w:eastAsia="微软雅黑" w:hAnsi="微软雅黑"/>
          <w:color w:val="auto"/>
          <w:sz w:val="24"/>
        </w:rPr>
        <w:t>);</w:t>
      </w:r>
      <w:r w:rsidRPr="00E3358F">
        <w:rPr>
          <w:rFonts w:ascii="微软雅黑" w:eastAsia="微软雅黑" w:hAnsi="微软雅黑"/>
        </w:rPr>
        <w:br/>
      </w:r>
      <w:r w:rsidRPr="00E3358F">
        <w:rPr>
          <w:rStyle w:val="OperatorTok"/>
          <w:rFonts w:ascii="微软雅黑" w:eastAsia="微软雅黑" w:hAnsi="微软雅黑"/>
          <w:color w:val="auto"/>
          <w:sz w:val="24"/>
        </w:rPr>
        <w:t>}</w:t>
      </w:r>
      <w:r w:rsidRPr="00E3358F">
        <w:rPr>
          <w:rFonts w:ascii="微软雅黑" w:eastAsia="微软雅黑" w:hAnsi="微软雅黑"/>
        </w:rPr>
        <w:br/>
      </w:r>
      <w:r w:rsidRPr="00E3358F">
        <w:rPr>
          <w:rFonts w:ascii="微软雅黑" w:eastAsia="微软雅黑" w:hAnsi="微软雅黑"/>
        </w:rPr>
        <w:br/>
      </w:r>
      <w:r w:rsidRPr="00E3358F">
        <w:rPr>
          <w:rStyle w:val="AttributeTok"/>
          <w:rFonts w:ascii="微软雅黑" w:eastAsia="微软雅黑" w:hAnsi="微软雅黑"/>
          <w:color w:val="auto"/>
          <w:sz w:val="24"/>
        </w:rPr>
        <w:t>@Service</w:t>
      </w:r>
      <w:r w:rsidRPr="00E3358F">
        <w:rPr>
          <w:rFonts w:ascii="微软雅黑" w:eastAsia="微软雅黑" w:hAnsi="微软雅黑"/>
        </w:rPr>
        <w:br/>
      </w:r>
      <w:r w:rsidRPr="00E3358F">
        <w:rPr>
          <w:rStyle w:val="KeywordTok"/>
          <w:rFonts w:ascii="微软雅黑" w:eastAsia="微软雅黑" w:hAnsi="微软雅黑"/>
          <w:color w:val="auto"/>
          <w:sz w:val="24"/>
        </w:rPr>
        <w:t>public</w:t>
      </w:r>
      <w:r w:rsidRPr="00E3358F">
        <w:rPr>
          <w:rStyle w:val="NormalTok"/>
          <w:rFonts w:ascii="微软雅黑" w:eastAsia="微软雅黑" w:hAnsi="微软雅黑"/>
        </w:rPr>
        <w:t xml:space="preserve"> </w:t>
      </w:r>
      <w:r w:rsidRPr="00E3358F">
        <w:rPr>
          <w:rStyle w:val="KeywordTok"/>
          <w:rFonts w:ascii="微软雅黑" w:eastAsia="微软雅黑" w:hAnsi="微软雅黑"/>
          <w:color w:val="auto"/>
          <w:sz w:val="24"/>
        </w:rPr>
        <w:t>class</w:t>
      </w:r>
      <w:r w:rsidRPr="00E3358F">
        <w:rPr>
          <w:rStyle w:val="NormalTok"/>
          <w:rFonts w:ascii="微软雅黑" w:eastAsia="微软雅黑" w:hAnsi="微软雅黑"/>
          <w:sz w:val="24"/>
        </w:rPr>
        <w:t xml:space="preserve"> </w:t>
      </w:r>
      <w:proofErr w:type="spellStart"/>
      <w:r w:rsidRPr="00E3358F">
        <w:rPr>
          <w:rStyle w:val="NormalTok"/>
          <w:rFonts w:ascii="微软雅黑" w:eastAsia="微软雅黑" w:hAnsi="微软雅黑"/>
          <w:sz w:val="24"/>
        </w:rPr>
        <w:t>SelectionRuleChain</w:t>
      </w:r>
      <w:proofErr w:type="spellEnd"/>
      <w:r w:rsidRPr="00E3358F">
        <w:rPr>
          <w:rStyle w:val="NormalTok"/>
          <w:rFonts w:ascii="微软雅黑" w:eastAsia="微软雅黑" w:hAnsi="微软雅黑"/>
          <w:sz w:val="24"/>
        </w:rPr>
        <w:t xml:space="preserve"> </w:t>
      </w:r>
      <w:r w:rsidRPr="00E3358F">
        <w:rPr>
          <w:rStyle w:val="OperatorTok"/>
          <w:rFonts w:ascii="微软雅黑" w:eastAsia="微软雅黑" w:hAnsi="微软雅黑"/>
          <w:color w:val="auto"/>
          <w:sz w:val="24"/>
        </w:rPr>
        <w:t>{</w:t>
      </w:r>
      <w:r w:rsidRPr="00E3358F">
        <w:rPr>
          <w:rFonts w:ascii="微软雅黑" w:eastAsia="微软雅黑" w:hAnsi="微软雅黑"/>
        </w:rPr>
        <w:br/>
      </w:r>
      <w:r w:rsidRPr="00E3358F">
        <w:rPr>
          <w:rStyle w:val="NormalTok"/>
          <w:rFonts w:ascii="微软雅黑" w:eastAsia="微软雅黑" w:hAnsi="微软雅黑"/>
        </w:rPr>
        <w:t xml:space="preserve">    </w:t>
      </w:r>
      <w:r w:rsidRPr="00E3358F">
        <w:rPr>
          <w:rStyle w:val="KeywordTok"/>
          <w:rFonts w:ascii="微软雅黑" w:eastAsia="微软雅黑" w:hAnsi="微软雅黑"/>
          <w:color w:val="auto"/>
          <w:sz w:val="24"/>
        </w:rPr>
        <w:t>private</w:t>
      </w:r>
      <w:r w:rsidRPr="00E3358F">
        <w:rPr>
          <w:rStyle w:val="NormalTok"/>
          <w:rFonts w:ascii="微软雅黑" w:eastAsia="微软雅黑" w:hAnsi="微软雅黑"/>
        </w:rPr>
        <w:t xml:space="preserve"> </w:t>
      </w:r>
      <w:r w:rsidRPr="00E3358F">
        <w:rPr>
          <w:rStyle w:val="DataTypeTok"/>
          <w:rFonts w:ascii="微软雅黑" w:eastAsia="微软雅黑" w:hAnsi="微软雅黑"/>
          <w:color w:val="auto"/>
          <w:sz w:val="24"/>
        </w:rPr>
        <w:t>final</w:t>
      </w:r>
      <w:r w:rsidRPr="00E3358F">
        <w:rPr>
          <w:rStyle w:val="NormalTok"/>
          <w:rFonts w:ascii="微软雅黑" w:eastAsia="微软雅黑" w:hAnsi="微软雅黑"/>
        </w:rPr>
        <w:t xml:space="preserve"> </w:t>
      </w:r>
      <w:r w:rsidRPr="00E3358F">
        <w:rPr>
          <w:rStyle w:val="BuiltInTok"/>
          <w:rFonts w:ascii="微软雅黑" w:eastAsia="微软雅黑" w:hAnsi="微软雅黑"/>
          <w:color w:val="auto"/>
          <w:sz w:val="24"/>
        </w:rPr>
        <w:t>List</w:t>
      </w:r>
      <w:r w:rsidRPr="00E3358F">
        <w:rPr>
          <w:rStyle w:val="OperatorTok"/>
          <w:rFonts w:ascii="微软雅黑" w:eastAsia="微软雅黑" w:hAnsi="微软雅黑"/>
          <w:color w:val="auto"/>
          <w:sz w:val="24"/>
        </w:rPr>
        <w:t>&lt;</w:t>
      </w:r>
      <w:proofErr w:type="spellStart"/>
      <w:r w:rsidRPr="00E3358F">
        <w:rPr>
          <w:rStyle w:val="NormalTok"/>
          <w:rFonts w:ascii="微软雅黑" w:eastAsia="微软雅黑" w:hAnsi="微软雅黑"/>
          <w:sz w:val="24"/>
        </w:rPr>
        <w:t>SelectionRule</w:t>
      </w:r>
      <w:proofErr w:type="spellEnd"/>
      <w:r w:rsidRPr="00E3358F">
        <w:rPr>
          <w:rStyle w:val="OperatorTok"/>
          <w:rFonts w:ascii="微软雅黑" w:eastAsia="微软雅黑" w:hAnsi="微软雅黑"/>
          <w:color w:val="auto"/>
          <w:sz w:val="24"/>
        </w:rPr>
        <w:t>&gt;</w:t>
      </w:r>
      <w:r w:rsidRPr="00E3358F">
        <w:rPr>
          <w:rStyle w:val="NormalTok"/>
          <w:rFonts w:ascii="微软雅黑" w:eastAsia="微软雅黑" w:hAnsi="微软雅黑"/>
          <w:sz w:val="24"/>
        </w:rPr>
        <w:t xml:space="preserve"> rules</w:t>
      </w:r>
      <w:r w:rsidRPr="00E3358F">
        <w:rPr>
          <w:rStyle w:val="OperatorTok"/>
          <w:rFonts w:ascii="微软雅黑" w:eastAsia="微软雅黑" w:hAnsi="微软雅黑"/>
          <w:color w:val="auto"/>
          <w:sz w:val="24"/>
        </w:rPr>
        <w:t>;</w:t>
      </w:r>
      <w:r w:rsidRPr="00E3358F">
        <w:rPr>
          <w:rStyle w:val="NormalTok"/>
          <w:rFonts w:ascii="微软雅黑" w:eastAsia="微软雅黑" w:hAnsi="微软雅黑"/>
        </w:rPr>
        <w:t xml:space="preserve">  </w:t>
      </w:r>
      <w:r w:rsidRPr="00E3358F">
        <w:rPr>
          <w:rStyle w:val="CommentTok"/>
          <w:rFonts w:ascii="微软雅黑" w:eastAsia="微软雅黑" w:hAnsi="微软雅黑"/>
          <w:i w:val="0"/>
          <w:color w:val="auto"/>
          <w:sz w:val="24"/>
        </w:rPr>
        <w:t xml:space="preserve">// 由 Spring 按 @Order </w:t>
      </w:r>
      <w:proofErr w:type="spellStart"/>
      <w:r w:rsidRPr="00E3358F">
        <w:rPr>
          <w:rStyle w:val="CommentTok"/>
          <w:rFonts w:ascii="微软雅黑" w:eastAsia="微软雅黑" w:hAnsi="微软雅黑"/>
          <w:i w:val="0"/>
          <w:color w:val="auto"/>
          <w:sz w:val="24"/>
        </w:rPr>
        <w:t>注入</w:t>
      </w:r>
      <w:proofErr w:type="spellEnd"/>
      <w:r w:rsidRPr="00E3358F">
        <w:rPr>
          <w:rFonts w:ascii="微软雅黑" w:eastAsia="微软雅黑" w:hAnsi="微软雅黑"/>
        </w:rPr>
        <w:br/>
      </w:r>
      <w:r w:rsidRPr="00E3358F">
        <w:rPr>
          <w:rStyle w:val="NormalTok"/>
          <w:rFonts w:ascii="微软雅黑" w:eastAsia="微软雅黑" w:hAnsi="微软雅黑"/>
        </w:rPr>
        <w:t xml:space="preserve">    </w:t>
      </w:r>
      <w:r w:rsidRPr="00E3358F">
        <w:rPr>
          <w:rStyle w:val="KeywordTok"/>
          <w:rFonts w:ascii="微软雅黑" w:eastAsia="微软雅黑" w:hAnsi="微软雅黑"/>
          <w:color w:val="auto"/>
          <w:sz w:val="24"/>
        </w:rPr>
        <w:t>public</w:t>
      </w:r>
      <w:r w:rsidRPr="00E3358F">
        <w:rPr>
          <w:rStyle w:val="NormalTok"/>
          <w:rFonts w:ascii="微软雅黑" w:eastAsia="微软雅黑" w:hAnsi="微软雅黑"/>
        </w:rPr>
        <w:t xml:space="preserve"> </w:t>
      </w:r>
      <w:r w:rsidRPr="00E3358F">
        <w:rPr>
          <w:rStyle w:val="DataTypeTok"/>
          <w:rFonts w:ascii="微软雅黑" w:eastAsia="微软雅黑" w:hAnsi="微软雅黑"/>
          <w:color w:val="auto"/>
          <w:sz w:val="24"/>
        </w:rPr>
        <w:t>void</w:t>
      </w:r>
      <w:r w:rsidRPr="00E3358F">
        <w:rPr>
          <w:rStyle w:val="NormalTok"/>
          <w:rFonts w:ascii="微软雅黑" w:eastAsia="微软雅黑" w:hAnsi="微软雅黑"/>
        </w:rPr>
        <w:t xml:space="preserve"> </w:t>
      </w:r>
      <w:r w:rsidRPr="00E3358F">
        <w:rPr>
          <w:rStyle w:val="FunctionTok"/>
          <w:rFonts w:ascii="微软雅黑" w:eastAsia="微软雅黑" w:hAnsi="微软雅黑"/>
          <w:color w:val="auto"/>
          <w:sz w:val="24"/>
        </w:rPr>
        <w:t>evaluate</w:t>
      </w:r>
      <w:r w:rsidRPr="00E3358F">
        <w:rPr>
          <w:rStyle w:val="OperatorTok"/>
          <w:rFonts w:ascii="微软雅黑" w:eastAsia="微软雅黑" w:hAnsi="微软雅黑"/>
          <w:color w:val="auto"/>
          <w:sz w:val="24"/>
        </w:rPr>
        <w:t>(</w:t>
      </w:r>
      <w:proofErr w:type="spellStart"/>
      <w:r w:rsidRPr="00E3358F">
        <w:rPr>
          <w:rStyle w:val="NormalTok"/>
          <w:rFonts w:ascii="微软雅黑" w:eastAsia="微软雅黑" w:hAnsi="微软雅黑"/>
          <w:sz w:val="24"/>
        </w:rPr>
        <w:t>SelectionContext</w:t>
      </w:r>
      <w:proofErr w:type="spellEnd"/>
      <w:r w:rsidRPr="00E3358F">
        <w:rPr>
          <w:rStyle w:val="NormalTok"/>
          <w:rFonts w:ascii="微软雅黑" w:eastAsia="微软雅黑" w:hAnsi="微软雅黑"/>
          <w:sz w:val="24"/>
        </w:rPr>
        <w:t xml:space="preserve"> </w:t>
      </w:r>
      <w:proofErr w:type="spellStart"/>
      <w:r w:rsidRPr="00E3358F">
        <w:rPr>
          <w:rStyle w:val="NormalTok"/>
          <w:rFonts w:ascii="微软雅黑" w:eastAsia="微软雅黑" w:hAnsi="微软雅黑"/>
          <w:sz w:val="24"/>
        </w:rPr>
        <w:t>ctx</w:t>
      </w:r>
      <w:proofErr w:type="spellEnd"/>
      <w:r w:rsidRPr="00E3358F">
        <w:rPr>
          <w:rStyle w:val="OperatorTok"/>
          <w:rFonts w:ascii="微软雅黑" w:eastAsia="微软雅黑" w:hAnsi="微软雅黑"/>
          <w:color w:val="auto"/>
          <w:sz w:val="24"/>
        </w:rPr>
        <w:t>)</w:t>
      </w:r>
      <w:r w:rsidRPr="00E3358F">
        <w:rPr>
          <w:rStyle w:val="NormalTok"/>
          <w:rFonts w:ascii="微软雅黑" w:eastAsia="微软雅黑" w:hAnsi="微软雅黑"/>
        </w:rPr>
        <w:t xml:space="preserve"> </w:t>
      </w:r>
      <w:r w:rsidRPr="00E3358F">
        <w:rPr>
          <w:rStyle w:val="OperatorTok"/>
          <w:rFonts w:ascii="微软雅黑" w:eastAsia="微软雅黑" w:hAnsi="微软雅黑"/>
          <w:color w:val="auto"/>
          <w:sz w:val="24"/>
        </w:rPr>
        <w:t>{</w:t>
      </w:r>
      <w:r w:rsidRPr="00E3358F">
        <w:rPr>
          <w:rFonts w:ascii="微软雅黑" w:eastAsia="微软雅黑" w:hAnsi="微软雅黑"/>
        </w:rPr>
        <w:br/>
      </w:r>
      <w:r w:rsidRPr="00E3358F">
        <w:rPr>
          <w:rStyle w:val="NormalTok"/>
          <w:rFonts w:ascii="微软雅黑" w:eastAsia="微软雅黑" w:hAnsi="微软雅黑"/>
        </w:rPr>
        <w:t xml:space="preserve">        </w:t>
      </w:r>
      <w:r w:rsidRPr="00E3358F">
        <w:rPr>
          <w:rStyle w:val="ControlFlowTok"/>
          <w:rFonts w:ascii="微软雅黑" w:eastAsia="微软雅黑" w:hAnsi="微软雅黑"/>
          <w:color w:val="auto"/>
          <w:sz w:val="24"/>
        </w:rPr>
        <w:t>for</w:t>
      </w:r>
      <w:r w:rsidRPr="00E3358F">
        <w:rPr>
          <w:rStyle w:val="NormalTok"/>
          <w:rFonts w:ascii="微软雅黑" w:eastAsia="微软雅黑" w:hAnsi="微软雅黑"/>
        </w:rPr>
        <w:t xml:space="preserve"> </w:t>
      </w:r>
      <w:r w:rsidRPr="00E3358F">
        <w:rPr>
          <w:rStyle w:val="OperatorTok"/>
          <w:rFonts w:ascii="微软雅黑" w:eastAsia="微软雅黑" w:hAnsi="微软雅黑"/>
          <w:color w:val="auto"/>
          <w:sz w:val="24"/>
        </w:rPr>
        <w:t>(</w:t>
      </w:r>
      <w:proofErr w:type="spellStart"/>
      <w:r w:rsidRPr="00E3358F">
        <w:rPr>
          <w:rStyle w:val="NormalTok"/>
          <w:rFonts w:ascii="微软雅黑" w:eastAsia="微软雅黑" w:hAnsi="微软雅黑"/>
          <w:sz w:val="24"/>
        </w:rPr>
        <w:t>SelectionRule</w:t>
      </w:r>
      <w:proofErr w:type="spellEnd"/>
      <w:r w:rsidRPr="00E3358F">
        <w:rPr>
          <w:rStyle w:val="NormalTok"/>
          <w:rFonts w:ascii="微软雅黑" w:eastAsia="微软雅黑" w:hAnsi="微软雅黑"/>
          <w:sz w:val="24"/>
        </w:rPr>
        <w:t xml:space="preserve"> r </w:t>
      </w:r>
      <w:r w:rsidRPr="00E3358F">
        <w:rPr>
          <w:rStyle w:val="OperatorTok"/>
          <w:rFonts w:ascii="微软雅黑" w:eastAsia="微软雅黑" w:hAnsi="微软雅黑"/>
          <w:color w:val="auto"/>
          <w:sz w:val="24"/>
        </w:rPr>
        <w:t>:</w:t>
      </w:r>
      <w:r w:rsidRPr="00E3358F">
        <w:rPr>
          <w:rStyle w:val="NormalTok"/>
          <w:rFonts w:ascii="微软雅黑" w:eastAsia="微软雅黑" w:hAnsi="微软雅黑"/>
          <w:sz w:val="24"/>
        </w:rPr>
        <w:t xml:space="preserve"> rules</w:t>
      </w:r>
      <w:r w:rsidRPr="00E3358F">
        <w:rPr>
          <w:rStyle w:val="OperatorTok"/>
          <w:rFonts w:ascii="微软雅黑" w:eastAsia="微软雅黑" w:hAnsi="微软雅黑"/>
          <w:color w:val="auto"/>
          <w:sz w:val="24"/>
        </w:rPr>
        <w:t>)</w:t>
      </w:r>
      <w:r w:rsidRPr="00E3358F">
        <w:rPr>
          <w:rStyle w:val="NormalTok"/>
          <w:rFonts w:ascii="微软雅黑" w:eastAsia="微软雅黑" w:hAnsi="微软雅黑"/>
          <w:sz w:val="24"/>
        </w:rPr>
        <w:t xml:space="preserve"> </w:t>
      </w:r>
      <w:proofErr w:type="spellStart"/>
      <w:r w:rsidRPr="00E3358F">
        <w:rPr>
          <w:rStyle w:val="NormalTok"/>
          <w:rFonts w:ascii="微软雅黑" w:eastAsia="微软雅黑" w:hAnsi="微软雅黑"/>
          <w:sz w:val="24"/>
        </w:rPr>
        <w:t>r</w:t>
      </w:r>
      <w:r w:rsidRPr="00E3358F">
        <w:rPr>
          <w:rStyle w:val="OperatorTok"/>
          <w:rFonts w:ascii="微软雅黑" w:eastAsia="微软雅黑" w:hAnsi="微软雅黑"/>
          <w:color w:val="auto"/>
          <w:sz w:val="24"/>
        </w:rPr>
        <w:t>.</w:t>
      </w:r>
      <w:r w:rsidRPr="00E3358F">
        <w:rPr>
          <w:rStyle w:val="FunctionTok"/>
          <w:rFonts w:ascii="微软雅黑" w:eastAsia="微软雅黑" w:hAnsi="微软雅黑"/>
          <w:color w:val="auto"/>
          <w:sz w:val="24"/>
        </w:rPr>
        <w:t>evaluate</w:t>
      </w:r>
      <w:proofErr w:type="spellEnd"/>
      <w:r w:rsidRPr="00E3358F">
        <w:rPr>
          <w:rStyle w:val="OperatorTok"/>
          <w:rFonts w:ascii="微软雅黑" w:eastAsia="微软雅黑" w:hAnsi="微软雅黑"/>
          <w:color w:val="auto"/>
          <w:sz w:val="24"/>
        </w:rPr>
        <w:t>(</w:t>
      </w:r>
      <w:proofErr w:type="spellStart"/>
      <w:r w:rsidRPr="00E3358F">
        <w:rPr>
          <w:rStyle w:val="NormalTok"/>
          <w:rFonts w:ascii="微软雅黑" w:eastAsia="微软雅黑" w:hAnsi="微软雅黑"/>
          <w:sz w:val="24"/>
        </w:rPr>
        <w:t>ctx</w:t>
      </w:r>
      <w:proofErr w:type="spellEnd"/>
      <w:r w:rsidRPr="00E3358F">
        <w:rPr>
          <w:rStyle w:val="OperatorTok"/>
          <w:rFonts w:ascii="微软雅黑" w:eastAsia="微软雅黑" w:hAnsi="微软雅黑"/>
          <w:color w:val="auto"/>
          <w:sz w:val="24"/>
        </w:rPr>
        <w:t>);</w:t>
      </w:r>
      <w:r w:rsidRPr="00E3358F">
        <w:rPr>
          <w:rFonts w:ascii="微软雅黑" w:eastAsia="微软雅黑" w:hAnsi="微软雅黑"/>
        </w:rPr>
        <w:br/>
      </w:r>
      <w:r w:rsidRPr="00E3358F">
        <w:rPr>
          <w:rStyle w:val="NormalTok"/>
          <w:rFonts w:ascii="微软雅黑" w:eastAsia="微软雅黑" w:hAnsi="微软雅黑"/>
        </w:rPr>
        <w:t xml:space="preserve">        </w:t>
      </w:r>
      <w:r w:rsidRPr="00E3358F">
        <w:rPr>
          <w:rStyle w:val="ControlFlowTok"/>
          <w:rFonts w:ascii="微软雅黑" w:eastAsia="微软雅黑" w:hAnsi="微软雅黑"/>
          <w:color w:val="auto"/>
          <w:sz w:val="24"/>
        </w:rPr>
        <w:t>if</w:t>
      </w:r>
      <w:r w:rsidRPr="00E3358F">
        <w:rPr>
          <w:rStyle w:val="NormalTok"/>
          <w:rFonts w:ascii="微软雅黑" w:eastAsia="微软雅黑" w:hAnsi="微软雅黑"/>
        </w:rPr>
        <w:t xml:space="preserve"> </w:t>
      </w:r>
      <w:r w:rsidRPr="00E3358F">
        <w:rPr>
          <w:rStyle w:val="OperatorTok"/>
          <w:rFonts w:ascii="微软雅黑" w:eastAsia="微软雅黑" w:hAnsi="微软雅黑"/>
          <w:color w:val="auto"/>
          <w:sz w:val="24"/>
        </w:rPr>
        <w:t>(</w:t>
      </w:r>
      <w:proofErr w:type="spellStart"/>
      <w:r w:rsidRPr="00E3358F">
        <w:rPr>
          <w:rStyle w:val="NormalTok"/>
          <w:rFonts w:ascii="微软雅黑" w:eastAsia="微软雅黑" w:hAnsi="微软雅黑"/>
          <w:sz w:val="24"/>
        </w:rPr>
        <w:t>ctx</w:t>
      </w:r>
      <w:r w:rsidRPr="00E3358F">
        <w:rPr>
          <w:rStyle w:val="OperatorTok"/>
          <w:rFonts w:ascii="微软雅黑" w:eastAsia="微软雅黑" w:hAnsi="微软雅黑"/>
          <w:color w:val="auto"/>
          <w:sz w:val="24"/>
        </w:rPr>
        <w:t>.</w:t>
      </w:r>
      <w:r w:rsidRPr="00E3358F">
        <w:rPr>
          <w:rStyle w:val="FunctionTok"/>
          <w:rFonts w:ascii="微软雅黑" w:eastAsia="微软雅黑" w:hAnsi="微软雅黑"/>
          <w:color w:val="auto"/>
          <w:sz w:val="24"/>
        </w:rPr>
        <w:t>hasViolation</w:t>
      </w:r>
      <w:proofErr w:type="spellEnd"/>
      <w:r w:rsidRPr="00E3358F">
        <w:rPr>
          <w:rStyle w:val="OperatorTok"/>
          <w:rFonts w:ascii="微软雅黑" w:eastAsia="微软雅黑" w:hAnsi="微软雅黑"/>
          <w:color w:val="auto"/>
          <w:sz w:val="24"/>
        </w:rPr>
        <w:t>())</w:t>
      </w:r>
      <w:r w:rsidRPr="00E3358F">
        <w:rPr>
          <w:rStyle w:val="NormalTok"/>
          <w:rFonts w:ascii="微软雅黑" w:eastAsia="微软雅黑" w:hAnsi="微软雅黑"/>
        </w:rPr>
        <w:t xml:space="preserve"> </w:t>
      </w:r>
      <w:r w:rsidRPr="00E3358F">
        <w:rPr>
          <w:rStyle w:val="ControlFlowTok"/>
          <w:rFonts w:ascii="微软雅黑" w:eastAsia="微软雅黑" w:hAnsi="微软雅黑"/>
          <w:color w:val="auto"/>
          <w:sz w:val="24"/>
        </w:rPr>
        <w:t>throw</w:t>
      </w:r>
      <w:r w:rsidRPr="00E3358F">
        <w:rPr>
          <w:rStyle w:val="NormalTok"/>
          <w:rFonts w:ascii="微软雅黑" w:eastAsia="微软雅黑" w:hAnsi="微软雅黑"/>
        </w:rPr>
        <w:t xml:space="preserve"> </w:t>
      </w:r>
      <w:r w:rsidRPr="00E3358F">
        <w:rPr>
          <w:rStyle w:val="KeywordTok"/>
          <w:rFonts w:ascii="微软雅黑" w:eastAsia="微软雅黑" w:hAnsi="微软雅黑"/>
          <w:color w:val="auto"/>
          <w:sz w:val="24"/>
        </w:rPr>
        <w:t>new</w:t>
      </w:r>
      <w:r w:rsidRPr="00E3358F">
        <w:rPr>
          <w:rStyle w:val="NormalTok"/>
          <w:rFonts w:ascii="微软雅黑" w:eastAsia="微软雅黑" w:hAnsi="微软雅黑"/>
        </w:rPr>
        <w:t xml:space="preserve"> </w:t>
      </w:r>
      <w:proofErr w:type="spellStart"/>
      <w:r w:rsidRPr="00E3358F">
        <w:rPr>
          <w:rStyle w:val="FunctionTok"/>
          <w:rFonts w:ascii="微软雅黑" w:eastAsia="微软雅黑" w:hAnsi="微软雅黑"/>
          <w:color w:val="auto"/>
          <w:sz w:val="24"/>
        </w:rPr>
        <w:t>BusinessException</w:t>
      </w:r>
      <w:proofErr w:type="spellEnd"/>
      <w:r w:rsidRPr="00E3358F">
        <w:rPr>
          <w:rStyle w:val="OperatorTok"/>
          <w:rFonts w:ascii="微软雅黑" w:eastAsia="微软雅黑" w:hAnsi="微软雅黑"/>
          <w:color w:val="auto"/>
          <w:sz w:val="24"/>
        </w:rPr>
        <w:t>(</w:t>
      </w:r>
      <w:proofErr w:type="spellStart"/>
      <w:r w:rsidRPr="00E3358F">
        <w:rPr>
          <w:rStyle w:val="NormalTok"/>
          <w:rFonts w:ascii="微软雅黑" w:eastAsia="微软雅黑" w:hAnsi="微软雅黑"/>
          <w:sz w:val="24"/>
        </w:rPr>
        <w:t>ctx</w:t>
      </w:r>
      <w:r w:rsidRPr="00E3358F">
        <w:rPr>
          <w:rStyle w:val="OperatorTok"/>
          <w:rFonts w:ascii="微软雅黑" w:eastAsia="微软雅黑" w:hAnsi="微软雅黑"/>
          <w:color w:val="auto"/>
          <w:sz w:val="24"/>
        </w:rPr>
        <w:t>.</w:t>
      </w:r>
      <w:r w:rsidRPr="00E3358F">
        <w:rPr>
          <w:rStyle w:val="FunctionTok"/>
          <w:rFonts w:ascii="微软雅黑" w:eastAsia="微软雅黑" w:hAnsi="微软雅黑"/>
          <w:color w:val="auto"/>
          <w:sz w:val="24"/>
        </w:rPr>
        <w:t>firstViolation</w:t>
      </w:r>
      <w:proofErr w:type="spellEnd"/>
      <w:r w:rsidRPr="00E3358F">
        <w:rPr>
          <w:rStyle w:val="OperatorTok"/>
          <w:rFonts w:ascii="微软雅黑" w:eastAsia="微软雅黑" w:hAnsi="微软雅黑"/>
          <w:color w:val="auto"/>
          <w:sz w:val="24"/>
        </w:rPr>
        <w:t>());</w:t>
      </w:r>
      <w:r w:rsidRPr="00E3358F">
        <w:rPr>
          <w:rFonts w:ascii="微软雅黑" w:eastAsia="微软雅黑" w:hAnsi="微软雅黑"/>
        </w:rPr>
        <w:br/>
      </w:r>
      <w:r w:rsidRPr="00E3358F">
        <w:rPr>
          <w:rStyle w:val="NormalTok"/>
          <w:rFonts w:ascii="微软雅黑" w:eastAsia="微软雅黑" w:hAnsi="微软雅黑"/>
        </w:rPr>
        <w:t xml:space="preserve">    </w:t>
      </w:r>
      <w:r w:rsidRPr="00E3358F">
        <w:rPr>
          <w:rStyle w:val="OperatorTok"/>
          <w:rFonts w:ascii="微软雅黑" w:eastAsia="微软雅黑" w:hAnsi="微软雅黑"/>
          <w:color w:val="auto"/>
          <w:sz w:val="24"/>
        </w:rPr>
        <w:t>}</w:t>
      </w:r>
      <w:r w:rsidRPr="00E3358F">
        <w:rPr>
          <w:rFonts w:ascii="微软雅黑" w:eastAsia="微软雅黑" w:hAnsi="微软雅黑"/>
        </w:rPr>
        <w:br/>
      </w:r>
      <w:r w:rsidRPr="00E3358F">
        <w:rPr>
          <w:rStyle w:val="OperatorTok"/>
          <w:rFonts w:ascii="微软雅黑" w:eastAsia="微软雅黑" w:hAnsi="微软雅黑"/>
          <w:color w:val="auto"/>
          <w:sz w:val="24"/>
        </w:rPr>
        <w:t>}</w:t>
      </w:r>
    </w:p>
    <w:p w14:paraId="74DC0076" w14:textId="77777777" w:rsidR="00064006" w:rsidRPr="00E3358F" w:rsidRDefault="00064006" w:rsidP="00064006">
      <w:pPr>
        <w:pStyle w:val="FirstParagraph"/>
        <w:rPr>
          <w:rFonts w:ascii="微软雅黑" w:eastAsia="微软雅黑" w:hAnsi="微软雅黑"/>
        </w:rPr>
      </w:pPr>
      <w:proofErr w:type="spellStart"/>
      <w:r w:rsidRPr="00E3358F">
        <w:rPr>
          <w:rFonts w:ascii="微软雅黑" w:eastAsia="微软雅黑" w:hAnsi="微软雅黑"/>
        </w:rPr>
        <w:t>现有</w:t>
      </w:r>
      <w:proofErr w:type="spellEnd"/>
      <w:r w:rsidRPr="00E3358F">
        <w:rPr>
          <w:rFonts w:ascii="微软雅黑" w:eastAsia="微软雅黑" w:hAnsi="微软雅黑"/>
        </w:rPr>
        <w:t xml:space="preserve"> 5 </w:t>
      </w:r>
      <w:proofErr w:type="spellStart"/>
      <w:r w:rsidRPr="00E3358F">
        <w:rPr>
          <w:rFonts w:ascii="微软雅黑" w:eastAsia="微软雅黑" w:hAnsi="微软雅黑"/>
        </w:rPr>
        <w:t>条规则各自迁移为独立</w:t>
      </w:r>
      <w:proofErr w:type="spellEnd"/>
      <w:r w:rsidRPr="00E3358F">
        <w:rPr>
          <w:rFonts w:ascii="微软雅黑" w:eastAsia="微软雅黑" w:hAnsi="微软雅黑"/>
        </w:rPr>
        <w:t xml:space="preserve"> </w:t>
      </w:r>
      <w:r w:rsidRPr="00E3358F">
        <w:rPr>
          <w:rStyle w:val="VerbatimChar"/>
          <w:rFonts w:ascii="微软雅黑" w:eastAsia="微软雅黑" w:hAnsi="微软雅黑"/>
        </w:rPr>
        <w:t>*Rule</w:t>
      </w:r>
      <w:r w:rsidRPr="00E3358F">
        <w:rPr>
          <w:rFonts w:ascii="微软雅黑" w:eastAsia="微软雅黑" w:hAnsi="微软雅黑"/>
        </w:rPr>
        <w:t xml:space="preserve"> </w:t>
      </w:r>
      <w:proofErr w:type="spellStart"/>
      <w:r w:rsidRPr="00E3358F">
        <w:rPr>
          <w:rFonts w:ascii="微软雅黑" w:eastAsia="微软雅黑" w:hAnsi="微软雅黑"/>
        </w:rPr>
        <w:t>类（位于</w:t>
      </w:r>
      <w:proofErr w:type="spellEnd"/>
      <w:r w:rsidRPr="00E3358F">
        <w:rPr>
          <w:rFonts w:ascii="微软雅黑" w:eastAsia="微软雅黑" w:hAnsi="微软雅黑"/>
        </w:rPr>
        <w:t xml:space="preserve"> </w:t>
      </w:r>
      <w:r w:rsidRPr="00E3358F">
        <w:rPr>
          <w:rStyle w:val="VerbatimChar"/>
          <w:rFonts w:ascii="微软雅黑" w:eastAsia="微软雅黑" w:hAnsi="微软雅黑"/>
        </w:rPr>
        <w:t>rule/</w:t>
      </w:r>
      <w:proofErr w:type="spellStart"/>
      <w:r w:rsidRPr="00E3358F">
        <w:rPr>
          <w:rStyle w:val="VerbatimChar"/>
          <w:rFonts w:ascii="微软雅黑" w:eastAsia="微软雅黑" w:hAnsi="微软雅黑"/>
        </w:rPr>
        <w:t>impl</w:t>
      </w:r>
      <w:proofErr w:type="spellEnd"/>
      <w:r w:rsidRPr="00E3358F">
        <w:rPr>
          <w:rStyle w:val="VerbatimChar"/>
          <w:rFonts w:ascii="微软雅黑" w:eastAsia="微软雅黑" w:hAnsi="微软雅黑"/>
        </w:rPr>
        <w:t>/</w:t>
      </w:r>
      <w:r w:rsidRPr="00E3358F">
        <w:rPr>
          <w:rFonts w:ascii="微软雅黑" w:eastAsia="微软雅黑" w:hAnsi="微软雅黑"/>
        </w:rPr>
        <w:t>），</w:t>
      </w:r>
      <w:proofErr w:type="spellStart"/>
      <w:r w:rsidRPr="00E3358F">
        <w:rPr>
          <w:rFonts w:ascii="微软雅黑" w:eastAsia="微软雅黑" w:hAnsi="微软雅黑"/>
        </w:rPr>
        <w:t>新增规则只需新建文件</w:t>
      </w:r>
      <w:proofErr w:type="spellEnd"/>
      <w:r w:rsidRPr="00E3358F">
        <w:rPr>
          <w:rFonts w:ascii="微软雅黑" w:eastAsia="微软雅黑" w:hAnsi="微软雅黑"/>
        </w:rPr>
        <w:t xml:space="preserve"> + </w:t>
      </w:r>
      <w:r w:rsidRPr="00E3358F">
        <w:rPr>
          <w:rStyle w:val="VerbatimChar"/>
          <w:rFonts w:ascii="微软雅黑" w:eastAsia="微软雅黑" w:hAnsi="微软雅黑"/>
        </w:rPr>
        <w:t>@Component</w:t>
      </w:r>
      <w:r w:rsidRPr="00E3358F">
        <w:rPr>
          <w:rFonts w:ascii="微软雅黑" w:eastAsia="微软雅黑" w:hAnsi="微软雅黑"/>
        </w:rPr>
        <w:t xml:space="preserve"> + </w:t>
      </w:r>
      <w:r w:rsidRPr="00E3358F">
        <w:rPr>
          <w:rStyle w:val="VerbatimChar"/>
          <w:rFonts w:ascii="微软雅黑" w:eastAsia="微软雅黑" w:hAnsi="微软雅黑"/>
        </w:rPr>
        <w:t>@Order</w:t>
      </w:r>
      <w:r w:rsidRPr="00E3358F">
        <w:rPr>
          <w:rFonts w:ascii="微软雅黑" w:eastAsia="微软雅黑" w:hAnsi="微软雅黑"/>
        </w:rPr>
        <w:t>，开闭原则达成。</w:t>
      </w:r>
    </w:p>
    <w:p w14:paraId="370AB4EA" w14:textId="77777777" w:rsidR="00064006" w:rsidRPr="00E3358F" w:rsidRDefault="00064006" w:rsidP="00064006">
      <w:pPr>
        <w:pStyle w:val="a8"/>
        <w:rPr>
          <w:rFonts w:ascii="微软雅黑" w:hAnsi="微软雅黑"/>
        </w:rPr>
      </w:pPr>
      <w:r w:rsidRPr="00E3358F">
        <w:rPr>
          <w:rFonts w:ascii="微软雅黑" w:hAnsi="微软雅黑"/>
          <w:b/>
          <w:bCs/>
        </w:rPr>
        <w:t>预期收益</w:t>
      </w:r>
      <w:r w:rsidRPr="00E3358F">
        <w:rPr>
          <w:rFonts w:ascii="微软雅黑" w:hAnsi="微软雅黑"/>
        </w:rPr>
        <w:t xml:space="preserve">：W3 / W4 </w:t>
      </w:r>
      <w:proofErr w:type="spellStart"/>
      <w:r w:rsidRPr="00E3358F">
        <w:rPr>
          <w:rFonts w:ascii="微软雅黑" w:hAnsi="微软雅黑"/>
        </w:rPr>
        <w:t>一次解决；为</w:t>
      </w:r>
      <w:proofErr w:type="spellEnd"/>
      <w:r w:rsidRPr="00E3358F">
        <w:rPr>
          <w:rFonts w:ascii="微软雅黑" w:hAnsi="微软雅黑"/>
        </w:rPr>
        <w:t xml:space="preserve"> IS-3 + IS-4（排课软约束）+ </w:t>
      </w:r>
      <w:proofErr w:type="spellStart"/>
      <w:r w:rsidRPr="00E3358F">
        <w:rPr>
          <w:rFonts w:ascii="微软雅黑" w:hAnsi="微软雅黑"/>
        </w:rPr>
        <w:t>未来任何选课规则变更铺路；同时为引入</w:t>
      </w:r>
      <w:proofErr w:type="spellEnd"/>
      <w:r w:rsidRPr="00E3358F">
        <w:rPr>
          <w:rFonts w:ascii="微软雅黑" w:hAnsi="微软雅黑"/>
        </w:rPr>
        <w:t xml:space="preserve"> Drools / Easy Rules </w:t>
      </w:r>
      <w:proofErr w:type="spellStart"/>
      <w:r w:rsidRPr="00E3358F">
        <w:rPr>
          <w:rFonts w:ascii="微软雅黑" w:hAnsi="微软雅黑"/>
        </w:rPr>
        <w:t>规则引擎留出干净的接入点</w:t>
      </w:r>
      <w:proofErr w:type="spellEnd"/>
      <w:r w:rsidRPr="00E3358F">
        <w:rPr>
          <w:rFonts w:ascii="微软雅黑" w:hAnsi="微软雅黑"/>
        </w:rPr>
        <w:t>。</w:t>
      </w:r>
    </w:p>
    <w:p w14:paraId="30CB4D33" w14:textId="77777777" w:rsidR="00064006" w:rsidRPr="00E3358F" w:rsidRDefault="00064006" w:rsidP="00E3358F">
      <w:pPr>
        <w:pStyle w:val="4"/>
      </w:pPr>
      <w:bookmarkStart w:id="178" w:name="方案-4outbox-占位接口p11-d"/>
      <w:bookmarkEnd w:id="177"/>
    </w:p>
    <w:p w14:paraId="025D6F5A" w14:textId="77777777" w:rsidR="00064006" w:rsidRPr="00E3358F" w:rsidRDefault="00064006" w:rsidP="00E3358F">
      <w:pPr>
        <w:pStyle w:val="4"/>
      </w:pPr>
    </w:p>
    <w:p w14:paraId="558590A8" w14:textId="77777777" w:rsidR="00064006" w:rsidRPr="00E3358F" w:rsidRDefault="00064006" w:rsidP="00E3358F">
      <w:pPr>
        <w:pStyle w:val="4"/>
        <w:rPr>
          <w:i/>
          <w:iCs/>
        </w:rPr>
      </w:pPr>
      <w:r w:rsidRPr="00E3358F">
        <w:t>方案 4：Outbox 占位接口（P1，1 d）</w:t>
      </w:r>
    </w:p>
    <w:p w14:paraId="000B6962" w14:textId="77777777" w:rsidR="00064006" w:rsidRPr="00E3358F" w:rsidRDefault="00064006" w:rsidP="00064006">
      <w:pPr>
        <w:pStyle w:val="FirstParagraph"/>
        <w:rPr>
          <w:rFonts w:ascii="微软雅黑" w:eastAsia="微软雅黑" w:hAnsi="微软雅黑"/>
        </w:rPr>
      </w:pPr>
      <w:proofErr w:type="spellStart"/>
      <w:r w:rsidRPr="00E3358F">
        <w:rPr>
          <w:rFonts w:ascii="微软雅黑" w:eastAsia="微软雅黑" w:hAnsi="微软雅黑"/>
        </w:rPr>
        <w:t>即使暂不接</w:t>
      </w:r>
      <w:proofErr w:type="spellEnd"/>
      <w:r w:rsidRPr="00E3358F">
        <w:rPr>
          <w:rFonts w:ascii="微软雅黑" w:eastAsia="微软雅黑" w:hAnsi="微软雅黑"/>
        </w:rPr>
        <w:t xml:space="preserve"> </w:t>
      </w:r>
      <w:proofErr w:type="spellStart"/>
      <w:r w:rsidRPr="00E3358F">
        <w:rPr>
          <w:rFonts w:ascii="微软雅黑" w:eastAsia="微软雅黑" w:hAnsi="微软雅黑"/>
        </w:rPr>
        <w:t>MQ，也应</w:t>
      </w:r>
      <w:r w:rsidRPr="00E3358F">
        <w:rPr>
          <w:rFonts w:ascii="微软雅黑" w:eastAsia="微软雅黑" w:hAnsi="微软雅黑"/>
          <w:b/>
          <w:bCs/>
        </w:rPr>
        <w:t>先引入</w:t>
      </w:r>
      <w:proofErr w:type="spellEnd"/>
      <w:r w:rsidRPr="00E3358F">
        <w:rPr>
          <w:rFonts w:ascii="微软雅黑" w:eastAsia="微软雅黑" w:hAnsi="微软雅黑"/>
          <w:b/>
          <w:bCs/>
        </w:rPr>
        <w:t xml:space="preserve"> Outbox </w:t>
      </w:r>
      <w:proofErr w:type="spellStart"/>
      <w:r w:rsidRPr="00E3358F">
        <w:rPr>
          <w:rFonts w:ascii="微软雅黑" w:eastAsia="微软雅黑" w:hAnsi="微软雅黑"/>
          <w:b/>
          <w:bCs/>
        </w:rPr>
        <w:t>表与接口</w:t>
      </w:r>
      <w:proofErr w:type="spellEnd"/>
      <w:r w:rsidRPr="00E3358F">
        <w:rPr>
          <w:rFonts w:ascii="微软雅黑" w:eastAsia="微软雅黑" w:hAnsi="微软雅黑"/>
        </w:rPr>
        <w:t>：</w:t>
      </w:r>
    </w:p>
    <w:p w14:paraId="50D691BE" w14:textId="77777777" w:rsidR="00064006" w:rsidRPr="00E3358F" w:rsidRDefault="00064006" w:rsidP="00064006">
      <w:pPr>
        <w:pStyle w:val="SourceCode"/>
        <w:rPr>
          <w:rFonts w:ascii="微软雅黑" w:eastAsia="微软雅黑" w:hAnsi="微软雅黑"/>
        </w:rPr>
      </w:pPr>
      <w:r w:rsidRPr="00E3358F">
        <w:rPr>
          <w:rStyle w:val="KeywordTok"/>
          <w:rFonts w:ascii="微软雅黑" w:eastAsia="微软雅黑" w:hAnsi="微软雅黑"/>
          <w:color w:val="auto"/>
          <w:sz w:val="24"/>
        </w:rPr>
        <w:lastRenderedPageBreak/>
        <w:t>public</w:t>
      </w:r>
      <w:r w:rsidRPr="00E3358F">
        <w:rPr>
          <w:rStyle w:val="NormalTok"/>
          <w:rFonts w:ascii="微软雅黑" w:eastAsia="微软雅黑" w:hAnsi="微软雅黑"/>
        </w:rPr>
        <w:t xml:space="preserve"> </w:t>
      </w:r>
      <w:r w:rsidRPr="00E3358F">
        <w:rPr>
          <w:rStyle w:val="KeywordTok"/>
          <w:rFonts w:ascii="微软雅黑" w:eastAsia="微软雅黑" w:hAnsi="微软雅黑"/>
          <w:color w:val="auto"/>
          <w:sz w:val="24"/>
        </w:rPr>
        <w:t>interface</w:t>
      </w:r>
      <w:r w:rsidRPr="00E3358F">
        <w:rPr>
          <w:rStyle w:val="NormalTok"/>
          <w:rFonts w:ascii="微软雅黑" w:eastAsia="微软雅黑" w:hAnsi="微软雅黑"/>
          <w:sz w:val="24"/>
        </w:rPr>
        <w:t xml:space="preserve"> </w:t>
      </w:r>
      <w:proofErr w:type="spellStart"/>
      <w:r w:rsidRPr="00E3358F">
        <w:rPr>
          <w:rStyle w:val="NormalTok"/>
          <w:rFonts w:ascii="微软雅黑" w:eastAsia="微软雅黑" w:hAnsi="微软雅黑"/>
          <w:sz w:val="24"/>
        </w:rPr>
        <w:t>DomainEventPublisher</w:t>
      </w:r>
      <w:proofErr w:type="spellEnd"/>
      <w:r w:rsidRPr="00E3358F">
        <w:rPr>
          <w:rStyle w:val="NormalTok"/>
          <w:rFonts w:ascii="微软雅黑" w:eastAsia="微软雅黑" w:hAnsi="微软雅黑"/>
          <w:sz w:val="24"/>
        </w:rPr>
        <w:t xml:space="preserve"> </w:t>
      </w:r>
      <w:r w:rsidRPr="00E3358F">
        <w:rPr>
          <w:rStyle w:val="OperatorTok"/>
          <w:rFonts w:ascii="微软雅黑" w:eastAsia="微软雅黑" w:hAnsi="微软雅黑"/>
          <w:color w:val="auto"/>
          <w:sz w:val="24"/>
        </w:rPr>
        <w:t>{</w:t>
      </w:r>
      <w:r w:rsidRPr="00E3358F">
        <w:rPr>
          <w:rFonts w:ascii="微软雅黑" w:eastAsia="微软雅黑" w:hAnsi="微软雅黑"/>
        </w:rPr>
        <w:br/>
      </w:r>
      <w:r w:rsidRPr="00E3358F">
        <w:rPr>
          <w:rStyle w:val="NormalTok"/>
          <w:rFonts w:ascii="微软雅黑" w:eastAsia="微软雅黑" w:hAnsi="微软雅黑"/>
        </w:rPr>
        <w:t xml:space="preserve">    </w:t>
      </w:r>
      <w:r w:rsidRPr="00E3358F">
        <w:rPr>
          <w:rStyle w:val="OperatorTok"/>
          <w:rFonts w:ascii="微软雅黑" w:eastAsia="微软雅黑" w:hAnsi="微软雅黑"/>
          <w:color w:val="auto"/>
          <w:sz w:val="24"/>
        </w:rPr>
        <w:t>&lt;</w:t>
      </w:r>
      <w:r w:rsidRPr="00E3358F">
        <w:rPr>
          <w:rStyle w:val="NormalTok"/>
          <w:rFonts w:ascii="微软雅黑" w:eastAsia="微软雅黑" w:hAnsi="微软雅黑"/>
          <w:sz w:val="24"/>
        </w:rPr>
        <w:t xml:space="preserve">E </w:t>
      </w:r>
      <w:r w:rsidRPr="00E3358F">
        <w:rPr>
          <w:rStyle w:val="KeywordTok"/>
          <w:rFonts w:ascii="微软雅黑" w:eastAsia="微软雅黑" w:hAnsi="微软雅黑"/>
          <w:color w:val="auto"/>
          <w:sz w:val="24"/>
        </w:rPr>
        <w:t>extends</w:t>
      </w:r>
      <w:r w:rsidRPr="00E3358F">
        <w:rPr>
          <w:rStyle w:val="NormalTok"/>
          <w:rFonts w:ascii="微软雅黑" w:eastAsia="微软雅黑" w:hAnsi="微软雅黑"/>
          <w:sz w:val="24"/>
        </w:rPr>
        <w:t xml:space="preserve"> </w:t>
      </w:r>
      <w:proofErr w:type="spellStart"/>
      <w:r w:rsidRPr="00E3358F">
        <w:rPr>
          <w:rStyle w:val="NormalTok"/>
          <w:rFonts w:ascii="微软雅黑" w:eastAsia="微软雅黑" w:hAnsi="微软雅黑"/>
          <w:sz w:val="24"/>
        </w:rPr>
        <w:t>DomainEvent</w:t>
      </w:r>
      <w:proofErr w:type="spellEnd"/>
      <w:r w:rsidRPr="00E3358F">
        <w:rPr>
          <w:rStyle w:val="OperatorTok"/>
          <w:rFonts w:ascii="微软雅黑" w:eastAsia="微软雅黑" w:hAnsi="微软雅黑"/>
          <w:color w:val="auto"/>
          <w:sz w:val="24"/>
        </w:rPr>
        <w:t>&gt;</w:t>
      </w:r>
      <w:r w:rsidRPr="00E3358F">
        <w:rPr>
          <w:rStyle w:val="NormalTok"/>
          <w:rFonts w:ascii="微软雅黑" w:eastAsia="微软雅黑" w:hAnsi="微软雅黑"/>
        </w:rPr>
        <w:t xml:space="preserve"> </w:t>
      </w:r>
      <w:r w:rsidRPr="00E3358F">
        <w:rPr>
          <w:rStyle w:val="DataTypeTok"/>
          <w:rFonts w:ascii="微软雅黑" w:eastAsia="微软雅黑" w:hAnsi="微软雅黑"/>
          <w:color w:val="auto"/>
          <w:sz w:val="24"/>
        </w:rPr>
        <w:t>void</w:t>
      </w:r>
      <w:r w:rsidRPr="00E3358F">
        <w:rPr>
          <w:rStyle w:val="NormalTok"/>
          <w:rFonts w:ascii="微软雅黑" w:eastAsia="微软雅黑" w:hAnsi="微软雅黑"/>
        </w:rPr>
        <w:t xml:space="preserve"> </w:t>
      </w:r>
      <w:r w:rsidRPr="00E3358F">
        <w:rPr>
          <w:rStyle w:val="FunctionTok"/>
          <w:rFonts w:ascii="微软雅黑" w:eastAsia="微软雅黑" w:hAnsi="微软雅黑"/>
          <w:color w:val="auto"/>
          <w:sz w:val="24"/>
        </w:rPr>
        <w:t>publish</w:t>
      </w:r>
      <w:r w:rsidRPr="00E3358F">
        <w:rPr>
          <w:rStyle w:val="OperatorTok"/>
          <w:rFonts w:ascii="微软雅黑" w:eastAsia="微软雅黑" w:hAnsi="微软雅黑"/>
          <w:color w:val="auto"/>
          <w:sz w:val="24"/>
        </w:rPr>
        <w:t>(</w:t>
      </w:r>
      <w:r w:rsidRPr="00E3358F">
        <w:rPr>
          <w:rStyle w:val="NormalTok"/>
          <w:rFonts w:ascii="微软雅黑" w:eastAsia="微软雅黑" w:hAnsi="微软雅黑"/>
          <w:sz w:val="24"/>
        </w:rPr>
        <w:t>E event</w:t>
      </w:r>
      <w:r w:rsidRPr="00E3358F">
        <w:rPr>
          <w:rStyle w:val="OperatorTok"/>
          <w:rFonts w:ascii="微软雅黑" w:eastAsia="微软雅黑" w:hAnsi="微软雅黑"/>
          <w:color w:val="auto"/>
          <w:sz w:val="24"/>
        </w:rPr>
        <w:t>);</w:t>
      </w:r>
      <w:r w:rsidRPr="00E3358F">
        <w:rPr>
          <w:rFonts w:ascii="微软雅黑" w:eastAsia="微软雅黑" w:hAnsi="微软雅黑"/>
        </w:rPr>
        <w:br/>
      </w:r>
      <w:r w:rsidRPr="00E3358F">
        <w:rPr>
          <w:rStyle w:val="OperatorTok"/>
          <w:rFonts w:ascii="微软雅黑" w:eastAsia="微软雅黑" w:hAnsi="微软雅黑"/>
          <w:color w:val="auto"/>
          <w:sz w:val="24"/>
        </w:rPr>
        <w:t>}</w:t>
      </w:r>
      <w:r w:rsidRPr="00E3358F">
        <w:rPr>
          <w:rFonts w:ascii="微软雅黑" w:eastAsia="微软雅黑" w:hAnsi="微软雅黑"/>
        </w:rPr>
        <w:br/>
      </w:r>
      <w:r w:rsidRPr="00E3358F">
        <w:rPr>
          <w:rFonts w:ascii="微软雅黑" w:eastAsia="微软雅黑" w:hAnsi="微软雅黑"/>
        </w:rPr>
        <w:br/>
      </w:r>
      <w:r w:rsidRPr="00E3358F">
        <w:rPr>
          <w:rStyle w:val="AttributeTok"/>
          <w:rFonts w:ascii="微软雅黑" w:eastAsia="微软雅黑" w:hAnsi="微软雅黑"/>
          <w:color w:val="auto"/>
          <w:sz w:val="24"/>
        </w:rPr>
        <w:t>@Component</w:t>
      </w:r>
      <w:r w:rsidRPr="00E3358F">
        <w:rPr>
          <w:rFonts w:ascii="微软雅黑" w:eastAsia="微软雅黑" w:hAnsi="微软雅黑"/>
        </w:rPr>
        <w:br/>
      </w:r>
      <w:r w:rsidRPr="00E3358F">
        <w:rPr>
          <w:rStyle w:val="AttributeTok"/>
          <w:rFonts w:ascii="微软雅黑" w:eastAsia="微软雅黑" w:hAnsi="微软雅黑"/>
          <w:color w:val="auto"/>
          <w:sz w:val="24"/>
        </w:rPr>
        <w:t>@Primary</w:t>
      </w:r>
      <w:r w:rsidRPr="00E3358F">
        <w:rPr>
          <w:rFonts w:ascii="微软雅黑" w:eastAsia="微软雅黑" w:hAnsi="微软雅黑"/>
        </w:rPr>
        <w:br/>
      </w:r>
      <w:r w:rsidRPr="00E3358F">
        <w:rPr>
          <w:rStyle w:val="KeywordTok"/>
          <w:rFonts w:ascii="微软雅黑" w:eastAsia="微软雅黑" w:hAnsi="微软雅黑"/>
          <w:color w:val="auto"/>
          <w:sz w:val="24"/>
        </w:rPr>
        <w:t>public</w:t>
      </w:r>
      <w:r w:rsidRPr="00E3358F">
        <w:rPr>
          <w:rStyle w:val="NormalTok"/>
          <w:rFonts w:ascii="微软雅黑" w:eastAsia="微软雅黑" w:hAnsi="微软雅黑"/>
        </w:rPr>
        <w:t xml:space="preserve"> </w:t>
      </w:r>
      <w:r w:rsidRPr="00E3358F">
        <w:rPr>
          <w:rStyle w:val="KeywordTok"/>
          <w:rFonts w:ascii="微软雅黑" w:eastAsia="微软雅黑" w:hAnsi="微软雅黑"/>
          <w:color w:val="auto"/>
          <w:sz w:val="24"/>
        </w:rPr>
        <w:t>class</w:t>
      </w:r>
      <w:r w:rsidRPr="00E3358F">
        <w:rPr>
          <w:rStyle w:val="NormalTok"/>
          <w:rFonts w:ascii="微软雅黑" w:eastAsia="微软雅黑" w:hAnsi="微软雅黑"/>
          <w:sz w:val="24"/>
        </w:rPr>
        <w:t xml:space="preserve"> </w:t>
      </w:r>
      <w:proofErr w:type="spellStart"/>
      <w:r w:rsidRPr="00E3358F">
        <w:rPr>
          <w:rStyle w:val="NormalTok"/>
          <w:rFonts w:ascii="微软雅黑" w:eastAsia="微软雅黑" w:hAnsi="微软雅黑"/>
          <w:sz w:val="24"/>
        </w:rPr>
        <w:t>InProcessEventPublisher</w:t>
      </w:r>
      <w:proofErr w:type="spellEnd"/>
      <w:r w:rsidRPr="00E3358F">
        <w:rPr>
          <w:rStyle w:val="NormalTok"/>
          <w:rFonts w:ascii="微软雅黑" w:eastAsia="微软雅黑" w:hAnsi="微软雅黑"/>
          <w:sz w:val="24"/>
        </w:rPr>
        <w:t xml:space="preserve"> </w:t>
      </w:r>
      <w:r w:rsidRPr="00E3358F">
        <w:rPr>
          <w:rStyle w:val="KeywordTok"/>
          <w:rFonts w:ascii="微软雅黑" w:eastAsia="微软雅黑" w:hAnsi="微软雅黑"/>
          <w:color w:val="auto"/>
          <w:sz w:val="24"/>
        </w:rPr>
        <w:t>implements</w:t>
      </w:r>
      <w:r w:rsidRPr="00E3358F">
        <w:rPr>
          <w:rStyle w:val="NormalTok"/>
          <w:rFonts w:ascii="微软雅黑" w:eastAsia="微软雅黑" w:hAnsi="微软雅黑"/>
          <w:sz w:val="24"/>
        </w:rPr>
        <w:t xml:space="preserve"> </w:t>
      </w:r>
      <w:proofErr w:type="spellStart"/>
      <w:r w:rsidRPr="00E3358F">
        <w:rPr>
          <w:rStyle w:val="NormalTok"/>
          <w:rFonts w:ascii="微软雅黑" w:eastAsia="微软雅黑" w:hAnsi="微软雅黑"/>
          <w:sz w:val="24"/>
        </w:rPr>
        <w:t>DomainEventPublisher</w:t>
      </w:r>
      <w:proofErr w:type="spellEnd"/>
      <w:r w:rsidRPr="00E3358F">
        <w:rPr>
          <w:rStyle w:val="NormalTok"/>
          <w:rFonts w:ascii="微软雅黑" w:eastAsia="微软雅黑" w:hAnsi="微软雅黑"/>
          <w:sz w:val="24"/>
        </w:rPr>
        <w:t xml:space="preserve"> </w:t>
      </w:r>
      <w:r w:rsidRPr="00E3358F">
        <w:rPr>
          <w:rStyle w:val="OperatorTok"/>
          <w:rFonts w:ascii="微软雅黑" w:eastAsia="微软雅黑" w:hAnsi="微软雅黑"/>
          <w:color w:val="auto"/>
          <w:sz w:val="24"/>
        </w:rPr>
        <w:t>{</w:t>
      </w:r>
      <w:r w:rsidRPr="00E3358F">
        <w:rPr>
          <w:rStyle w:val="NormalTok"/>
          <w:rFonts w:ascii="微软雅黑" w:eastAsia="微软雅黑" w:hAnsi="微软雅黑"/>
        </w:rPr>
        <w:t xml:space="preserve"> </w:t>
      </w:r>
      <w:r w:rsidRPr="00E3358F">
        <w:rPr>
          <w:rStyle w:val="KeywordTok"/>
          <w:rFonts w:ascii="微软雅黑" w:eastAsia="微软雅黑" w:hAnsi="微软雅黑"/>
          <w:color w:val="auto"/>
          <w:sz w:val="24"/>
        </w:rPr>
        <w:t>...</w:t>
      </w:r>
      <w:r w:rsidRPr="00E3358F">
        <w:rPr>
          <w:rStyle w:val="NormalTok"/>
          <w:rFonts w:ascii="微软雅黑" w:eastAsia="微软雅黑" w:hAnsi="微软雅黑"/>
        </w:rPr>
        <w:t xml:space="preserve"> </w:t>
      </w:r>
      <w:r w:rsidRPr="00E3358F">
        <w:rPr>
          <w:rStyle w:val="OperatorTok"/>
          <w:rFonts w:ascii="微软雅黑" w:eastAsia="微软雅黑" w:hAnsi="微软雅黑"/>
          <w:color w:val="auto"/>
          <w:sz w:val="24"/>
        </w:rPr>
        <w:t>}</w:t>
      </w:r>
      <w:r w:rsidRPr="00E3358F">
        <w:rPr>
          <w:rFonts w:ascii="微软雅黑" w:eastAsia="微软雅黑" w:hAnsi="微软雅黑"/>
        </w:rPr>
        <w:br/>
      </w:r>
      <w:r w:rsidRPr="00E3358F">
        <w:rPr>
          <w:rFonts w:ascii="微软雅黑" w:eastAsia="微软雅黑" w:hAnsi="微软雅黑"/>
        </w:rPr>
        <w:br/>
      </w:r>
      <w:r w:rsidRPr="00E3358F">
        <w:rPr>
          <w:rStyle w:val="CommentTok"/>
          <w:rFonts w:ascii="微软雅黑" w:eastAsia="微软雅黑" w:hAnsi="微软雅黑"/>
          <w:i w:val="0"/>
          <w:color w:val="auto"/>
          <w:sz w:val="24"/>
        </w:rPr>
        <w:t xml:space="preserve">// </w:t>
      </w:r>
      <w:proofErr w:type="spellStart"/>
      <w:r w:rsidRPr="00E3358F">
        <w:rPr>
          <w:rStyle w:val="CommentTok"/>
          <w:rFonts w:ascii="微软雅黑" w:eastAsia="微软雅黑" w:hAnsi="微软雅黑"/>
          <w:i w:val="0"/>
          <w:color w:val="auto"/>
          <w:sz w:val="24"/>
        </w:rPr>
        <w:t>未来接</w:t>
      </w:r>
      <w:proofErr w:type="spellEnd"/>
      <w:r w:rsidRPr="00E3358F">
        <w:rPr>
          <w:rStyle w:val="CommentTok"/>
          <w:rFonts w:ascii="微软雅黑" w:eastAsia="微软雅黑" w:hAnsi="微软雅黑"/>
          <w:i w:val="0"/>
          <w:color w:val="auto"/>
          <w:sz w:val="24"/>
        </w:rPr>
        <w:t xml:space="preserve"> MQ </w:t>
      </w:r>
      <w:proofErr w:type="spellStart"/>
      <w:r w:rsidRPr="00E3358F">
        <w:rPr>
          <w:rStyle w:val="CommentTok"/>
          <w:rFonts w:ascii="微软雅黑" w:eastAsia="微软雅黑" w:hAnsi="微软雅黑"/>
          <w:i w:val="0"/>
          <w:color w:val="auto"/>
          <w:sz w:val="24"/>
        </w:rPr>
        <w:t>时只需新增</w:t>
      </w:r>
      <w:proofErr w:type="spellEnd"/>
      <w:r w:rsidRPr="00E3358F">
        <w:rPr>
          <w:rStyle w:val="CommentTok"/>
          <w:rFonts w:ascii="微软雅黑" w:eastAsia="微软雅黑" w:hAnsi="微软雅黑"/>
          <w:i w:val="0"/>
          <w:color w:val="auto"/>
          <w:sz w:val="24"/>
        </w:rPr>
        <w:t>：</w:t>
      </w:r>
      <w:r w:rsidRPr="00E3358F">
        <w:rPr>
          <w:rFonts w:ascii="微软雅黑" w:eastAsia="微软雅黑" w:hAnsi="微软雅黑"/>
        </w:rPr>
        <w:br/>
      </w:r>
      <w:r w:rsidRPr="00E3358F">
        <w:rPr>
          <w:rStyle w:val="AttributeTok"/>
          <w:rFonts w:ascii="微软雅黑" w:eastAsia="微软雅黑" w:hAnsi="微软雅黑"/>
          <w:color w:val="auto"/>
          <w:sz w:val="24"/>
        </w:rPr>
        <w:t>@Component</w:t>
      </w:r>
      <w:r w:rsidRPr="00E3358F">
        <w:rPr>
          <w:rFonts w:ascii="微软雅黑" w:eastAsia="微软雅黑" w:hAnsi="微软雅黑"/>
        </w:rPr>
        <w:br/>
      </w:r>
      <w:r w:rsidRPr="00E3358F">
        <w:rPr>
          <w:rStyle w:val="KeywordTok"/>
          <w:rFonts w:ascii="微软雅黑" w:eastAsia="微软雅黑" w:hAnsi="微软雅黑"/>
          <w:color w:val="auto"/>
          <w:sz w:val="24"/>
        </w:rPr>
        <w:t>public</w:t>
      </w:r>
      <w:r w:rsidRPr="00E3358F">
        <w:rPr>
          <w:rStyle w:val="NormalTok"/>
          <w:rFonts w:ascii="微软雅黑" w:eastAsia="微软雅黑" w:hAnsi="微软雅黑"/>
        </w:rPr>
        <w:t xml:space="preserve"> </w:t>
      </w:r>
      <w:r w:rsidRPr="00E3358F">
        <w:rPr>
          <w:rStyle w:val="KeywordTok"/>
          <w:rFonts w:ascii="微软雅黑" w:eastAsia="微软雅黑" w:hAnsi="微软雅黑"/>
          <w:color w:val="auto"/>
          <w:sz w:val="24"/>
        </w:rPr>
        <w:t>class</w:t>
      </w:r>
      <w:r w:rsidRPr="00E3358F">
        <w:rPr>
          <w:rStyle w:val="NormalTok"/>
          <w:rFonts w:ascii="微软雅黑" w:eastAsia="微软雅黑" w:hAnsi="微软雅黑"/>
          <w:sz w:val="24"/>
        </w:rPr>
        <w:t xml:space="preserve"> </w:t>
      </w:r>
      <w:proofErr w:type="spellStart"/>
      <w:r w:rsidRPr="00E3358F">
        <w:rPr>
          <w:rStyle w:val="NormalTok"/>
          <w:rFonts w:ascii="微软雅黑" w:eastAsia="微软雅黑" w:hAnsi="微软雅黑"/>
          <w:sz w:val="24"/>
        </w:rPr>
        <w:t>OutboxEventPublisher</w:t>
      </w:r>
      <w:proofErr w:type="spellEnd"/>
      <w:r w:rsidRPr="00E3358F">
        <w:rPr>
          <w:rStyle w:val="NormalTok"/>
          <w:rFonts w:ascii="微软雅黑" w:eastAsia="微软雅黑" w:hAnsi="微软雅黑"/>
          <w:sz w:val="24"/>
        </w:rPr>
        <w:t xml:space="preserve"> </w:t>
      </w:r>
      <w:r w:rsidRPr="00E3358F">
        <w:rPr>
          <w:rStyle w:val="KeywordTok"/>
          <w:rFonts w:ascii="微软雅黑" w:eastAsia="微软雅黑" w:hAnsi="微软雅黑"/>
          <w:color w:val="auto"/>
          <w:sz w:val="24"/>
        </w:rPr>
        <w:t>implements</w:t>
      </w:r>
      <w:r w:rsidRPr="00E3358F">
        <w:rPr>
          <w:rStyle w:val="NormalTok"/>
          <w:rFonts w:ascii="微软雅黑" w:eastAsia="微软雅黑" w:hAnsi="微软雅黑"/>
          <w:sz w:val="24"/>
        </w:rPr>
        <w:t xml:space="preserve"> </w:t>
      </w:r>
      <w:proofErr w:type="spellStart"/>
      <w:r w:rsidRPr="00E3358F">
        <w:rPr>
          <w:rStyle w:val="NormalTok"/>
          <w:rFonts w:ascii="微软雅黑" w:eastAsia="微软雅黑" w:hAnsi="微软雅黑"/>
          <w:sz w:val="24"/>
        </w:rPr>
        <w:t>DomainEventPublisher</w:t>
      </w:r>
      <w:proofErr w:type="spellEnd"/>
      <w:r w:rsidRPr="00E3358F">
        <w:rPr>
          <w:rStyle w:val="NormalTok"/>
          <w:rFonts w:ascii="微软雅黑" w:eastAsia="微软雅黑" w:hAnsi="微软雅黑"/>
          <w:sz w:val="24"/>
        </w:rPr>
        <w:t xml:space="preserve"> </w:t>
      </w:r>
      <w:r w:rsidRPr="00E3358F">
        <w:rPr>
          <w:rStyle w:val="OperatorTok"/>
          <w:rFonts w:ascii="微软雅黑" w:eastAsia="微软雅黑" w:hAnsi="微软雅黑"/>
          <w:color w:val="auto"/>
          <w:sz w:val="24"/>
        </w:rPr>
        <w:t>{</w:t>
      </w:r>
      <w:r w:rsidRPr="00E3358F">
        <w:rPr>
          <w:rFonts w:ascii="微软雅黑" w:eastAsia="微软雅黑" w:hAnsi="微软雅黑"/>
        </w:rPr>
        <w:br/>
      </w:r>
      <w:r w:rsidRPr="00E3358F">
        <w:rPr>
          <w:rStyle w:val="NormalTok"/>
          <w:rFonts w:ascii="微软雅黑" w:eastAsia="微软雅黑" w:hAnsi="微软雅黑"/>
        </w:rPr>
        <w:t xml:space="preserve">    </w:t>
      </w:r>
      <w:r w:rsidRPr="00E3358F">
        <w:rPr>
          <w:rStyle w:val="KeywordTok"/>
          <w:rFonts w:ascii="微软雅黑" w:eastAsia="微软雅黑" w:hAnsi="微软雅黑"/>
          <w:color w:val="auto"/>
          <w:sz w:val="24"/>
        </w:rPr>
        <w:t>public</w:t>
      </w:r>
      <w:r w:rsidRPr="00E3358F">
        <w:rPr>
          <w:rStyle w:val="NormalTok"/>
          <w:rFonts w:ascii="微软雅黑" w:eastAsia="微软雅黑" w:hAnsi="微软雅黑"/>
        </w:rPr>
        <w:t xml:space="preserve"> </w:t>
      </w:r>
      <w:r w:rsidRPr="00E3358F">
        <w:rPr>
          <w:rStyle w:val="OperatorTok"/>
          <w:rFonts w:ascii="微软雅黑" w:eastAsia="微软雅黑" w:hAnsi="微软雅黑"/>
          <w:color w:val="auto"/>
          <w:sz w:val="24"/>
        </w:rPr>
        <w:t>&lt;</w:t>
      </w:r>
      <w:r w:rsidRPr="00E3358F">
        <w:rPr>
          <w:rStyle w:val="NormalTok"/>
          <w:rFonts w:ascii="微软雅黑" w:eastAsia="微软雅黑" w:hAnsi="微软雅黑"/>
          <w:sz w:val="24"/>
        </w:rPr>
        <w:t xml:space="preserve">E </w:t>
      </w:r>
      <w:r w:rsidRPr="00E3358F">
        <w:rPr>
          <w:rStyle w:val="KeywordTok"/>
          <w:rFonts w:ascii="微软雅黑" w:eastAsia="微软雅黑" w:hAnsi="微软雅黑"/>
          <w:color w:val="auto"/>
          <w:sz w:val="24"/>
        </w:rPr>
        <w:t>extends</w:t>
      </w:r>
      <w:r w:rsidRPr="00E3358F">
        <w:rPr>
          <w:rStyle w:val="NormalTok"/>
          <w:rFonts w:ascii="微软雅黑" w:eastAsia="微软雅黑" w:hAnsi="微软雅黑"/>
          <w:sz w:val="24"/>
        </w:rPr>
        <w:t xml:space="preserve"> </w:t>
      </w:r>
      <w:proofErr w:type="spellStart"/>
      <w:r w:rsidRPr="00E3358F">
        <w:rPr>
          <w:rStyle w:val="NormalTok"/>
          <w:rFonts w:ascii="微软雅黑" w:eastAsia="微软雅黑" w:hAnsi="微软雅黑"/>
          <w:sz w:val="24"/>
        </w:rPr>
        <w:t>DomainEvent</w:t>
      </w:r>
      <w:proofErr w:type="spellEnd"/>
      <w:r w:rsidRPr="00E3358F">
        <w:rPr>
          <w:rStyle w:val="OperatorTok"/>
          <w:rFonts w:ascii="微软雅黑" w:eastAsia="微软雅黑" w:hAnsi="微软雅黑"/>
          <w:color w:val="auto"/>
          <w:sz w:val="24"/>
        </w:rPr>
        <w:t>&gt;</w:t>
      </w:r>
      <w:r w:rsidRPr="00E3358F">
        <w:rPr>
          <w:rStyle w:val="NormalTok"/>
          <w:rFonts w:ascii="微软雅黑" w:eastAsia="微软雅黑" w:hAnsi="微软雅黑"/>
        </w:rPr>
        <w:t xml:space="preserve"> </w:t>
      </w:r>
      <w:r w:rsidRPr="00E3358F">
        <w:rPr>
          <w:rStyle w:val="DataTypeTok"/>
          <w:rFonts w:ascii="微软雅黑" w:eastAsia="微软雅黑" w:hAnsi="微软雅黑"/>
          <w:color w:val="auto"/>
          <w:sz w:val="24"/>
        </w:rPr>
        <w:t>void</w:t>
      </w:r>
      <w:r w:rsidRPr="00E3358F">
        <w:rPr>
          <w:rStyle w:val="NormalTok"/>
          <w:rFonts w:ascii="微软雅黑" w:eastAsia="微软雅黑" w:hAnsi="微软雅黑"/>
        </w:rPr>
        <w:t xml:space="preserve"> </w:t>
      </w:r>
      <w:r w:rsidRPr="00E3358F">
        <w:rPr>
          <w:rStyle w:val="FunctionTok"/>
          <w:rFonts w:ascii="微软雅黑" w:eastAsia="微软雅黑" w:hAnsi="微软雅黑"/>
          <w:color w:val="auto"/>
          <w:sz w:val="24"/>
        </w:rPr>
        <w:t>publish</w:t>
      </w:r>
      <w:r w:rsidRPr="00E3358F">
        <w:rPr>
          <w:rStyle w:val="OperatorTok"/>
          <w:rFonts w:ascii="微软雅黑" w:eastAsia="微软雅黑" w:hAnsi="微软雅黑"/>
          <w:color w:val="auto"/>
          <w:sz w:val="24"/>
        </w:rPr>
        <w:t>(</w:t>
      </w:r>
      <w:r w:rsidRPr="00E3358F">
        <w:rPr>
          <w:rStyle w:val="NormalTok"/>
          <w:rFonts w:ascii="微软雅黑" w:eastAsia="微软雅黑" w:hAnsi="微软雅黑"/>
          <w:sz w:val="24"/>
        </w:rPr>
        <w:t>E event</w:t>
      </w:r>
      <w:r w:rsidRPr="00E3358F">
        <w:rPr>
          <w:rStyle w:val="OperatorTok"/>
          <w:rFonts w:ascii="微软雅黑" w:eastAsia="微软雅黑" w:hAnsi="微软雅黑"/>
          <w:color w:val="auto"/>
          <w:sz w:val="24"/>
        </w:rPr>
        <w:t>)</w:t>
      </w:r>
      <w:r w:rsidRPr="00E3358F">
        <w:rPr>
          <w:rStyle w:val="NormalTok"/>
          <w:rFonts w:ascii="微软雅黑" w:eastAsia="微软雅黑" w:hAnsi="微软雅黑"/>
        </w:rPr>
        <w:t xml:space="preserve"> </w:t>
      </w:r>
      <w:r w:rsidRPr="00E3358F">
        <w:rPr>
          <w:rStyle w:val="OperatorTok"/>
          <w:rFonts w:ascii="微软雅黑" w:eastAsia="微软雅黑" w:hAnsi="微软雅黑"/>
          <w:color w:val="auto"/>
          <w:sz w:val="24"/>
        </w:rPr>
        <w:t>{</w:t>
      </w:r>
      <w:r w:rsidRPr="00E3358F">
        <w:rPr>
          <w:rFonts w:ascii="微软雅黑" w:eastAsia="微软雅黑" w:hAnsi="微软雅黑"/>
        </w:rPr>
        <w:br/>
      </w:r>
      <w:r w:rsidRPr="00E3358F">
        <w:rPr>
          <w:rStyle w:val="NormalTok"/>
          <w:rFonts w:ascii="微软雅黑" w:eastAsia="微软雅黑" w:hAnsi="微软雅黑"/>
          <w:sz w:val="24"/>
        </w:rPr>
        <w:t xml:space="preserve">        </w:t>
      </w:r>
      <w:proofErr w:type="spellStart"/>
      <w:r w:rsidRPr="00E3358F">
        <w:rPr>
          <w:rStyle w:val="NormalTok"/>
          <w:rFonts w:ascii="微软雅黑" w:eastAsia="微软雅黑" w:hAnsi="微软雅黑"/>
          <w:sz w:val="24"/>
        </w:rPr>
        <w:t>outboxMapper</w:t>
      </w:r>
      <w:r w:rsidRPr="00E3358F">
        <w:rPr>
          <w:rStyle w:val="OperatorTok"/>
          <w:rFonts w:ascii="微软雅黑" w:eastAsia="微软雅黑" w:hAnsi="微软雅黑"/>
          <w:color w:val="auto"/>
          <w:sz w:val="24"/>
        </w:rPr>
        <w:t>.</w:t>
      </w:r>
      <w:r w:rsidRPr="00E3358F">
        <w:rPr>
          <w:rStyle w:val="FunctionTok"/>
          <w:rFonts w:ascii="微软雅黑" w:eastAsia="微软雅黑" w:hAnsi="微软雅黑"/>
          <w:color w:val="auto"/>
          <w:sz w:val="24"/>
        </w:rPr>
        <w:t>insert</w:t>
      </w:r>
      <w:proofErr w:type="spellEnd"/>
      <w:r w:rsidRPr="00E3358F">
        <w:rPr>
          <w:rStyle w:val="OperatorTok"/>
          <w:rFonts w:ascii="微软雅黑" w:eastAsia="微软雅黑" w:hAnsi="微软雅黑"/>
          <w:color w:val="auto"/>
          <w:sz w:val="24"/>
        </w:rPr>
        <w:t>(</w:t>
      </w:r>
      <w:proofErr w:type="spellStart"/>
      <w:r w:rsidRPr="00E3358F">
        <w:rPr>
          <w:rStyle w:val="FunctionTok"/>
          <w:rFonts w:ascii="微软雅黑" w:eastAsia="微软雅黑" w:hAnsi="微软雅黑"/>
          <w:color w:val="auto"/>
          <w:sz w:val="24"/>
        </w:rPr>
        <w:t>toOutbox</w:t>
      </w:r>
      <w:proofErr w:type="spellEnd"/>
      <w:r w:rsidRPr="00E3358F">
        <w:rPr>
          <w:rStyle w:val="OperatorTok"/>
          <w:rFonts w:ascii="微软雅黑" w:eastAsia="微软雅黑" w:hAnsi="微软雅黑"/>
          <w:color w:val="auto"/>
          <w:sz w:val="24"/>
        </w:rPr>
        <w:t>(</w:t>
      </w:r>
      <w:r w:rsidRPr="00E3358F">
        <w:rPr>
          <w:rStyle w:val="NormalTok"/>
          <w:rFonts w:ascii="微软雅黑" w:eastAsia="微软雅黑" w:hAnsi="微软雅黑"/>
          <w:sz w:val="24"/>
        </w:rPr>
        <w:t>event</w:t>
      </w:r>
      <w:r w:rsidRPr="00E3358F">
        <w:rPr>
          <w:rStyle w:val="OperatorTok"/>
          <w:rFonts w:ascii="微软雅黑" w:eastAsia="微软雅黑" w:hAnsi="微软雅黑"/>
          <w:color w:val="auto"/>
          <w:sz w:val="24"/>
        </w:rPr>
        <w:t>));</w:t>
      </w:r>
      <w:r w:rsidRPr="00E3358F">
        <w:rPr>
          <w:rStyle w:val="NormalTok"/>
          <w:rFonts w:ascii="微软雅黑" w:eastAsia="微软雅黑" w:hAnsi="微软雅黑"/>
        </w:rPr>
        <w:t xml:space="preserve">   </w:t>
      </w:r>
      <w:r w:rsidRPr="00E3358F">
        <w:rPr>
          <w:rStyle w:val="CommentTok"/>
          <w:rFonts w:ascii="微软雅黑" w:eastAsia="微软雅黑" w:hAnsi="微软雅黑"/>
          <w:i w:val="0"/>
          <w:color w:val="auto"/>
          <w:sz w:val="24"/>
        </w:rPr>
        <w:t xml:space="preserve">// </w:t>
      </w:r>
      <w:proofErr w:type="spellStart"/>
      <w:r w:rsidRPr="00E3358F">
        <w:rPr>
          <w:rStyle w:val="CommentTok"/>
          <w:rFonts w:ascii="微软雅黑" w:eastAsia="微软雅黑" w:hAnsi="微软雅黑"/>
          <w:i w:val="0"/>
          <w:color w:val="auto"/>
          <w:sz w:val="24"/>
        </w:rPr>
        <w:t>与业务同事务</w:t>
      </w:r>
      <w:proofErr w:type="spellEnd"/>
      <w:r w:rsidRPr="00E3358F">
        <w:rPr>
          <w:rFonts w:ascii="微软雅黑" w:eastAsia="微软雅黑" w:hAnsi="微软雅黑"/>
        </w:rPr>
        <w:br/>
      </w:r>
      <w:r w:rsidRPr="00E3358F">
        <w:rPr>
          <w:rStyle w:val="NormalTok"/>
          <w:rFonts w:ascii="微软雅黑" w:eastAsia="微软雅黑" w:hAnsi="微软雅黑"/>
        </w:rPr>
        <w:t xml:space="preserve">    </w:t>
      </w:r>
      <w:r w:rsidRPr="00E3358F">
        <w:rPr>
          <w:rStyle w:val="OperatorTok"/>
          <w:rFonts w:ascii="微软雅黑" w:eastAsia="微软雅黑" w:hAnsi="微软雅黑"/>
          <w:color w:val="auto"/>
          <w:sz w:val="24"/>
        </w:rPr>
        <w:t>}</w:t>
      </w:r>
      <w:r w:rsidRPr="00E3358F">
        <w:rPr>
          <w:rFonts w:ascii="微软雅黑" w:eastAsia="微软雅黑" w:hAnsi="微软雅黑"/>
        </w:rPr>
        <w:br/>
      </w:r>
      <w:r w:rsidRPr="00E3358F">
        <w:rPr>
          <w:rStyle w:val="OperatorTok"/>
          <w:rFonts w:ascii="微软雅黑" w:eastAsia="微软雅黑" w:hAnsi="微软雅黑"/>
          <w:color w:val="auto"/>
          <w:sz w:val="24"/>
        </w:rPr>
        <w:t>}</w:t>
      </w:r>
    </w:p>
    <w:p w14:paraId="52A20841" w14:textId="77777777" w:rsidR="00064006" w:rsidRPr="00E3358F" w:rsidRDefault="00064006" w:rsidP="00064006">
      <w:pPr>
        <w:pStyle w:val="FirstParagraph"/>
        <w:rPr>
          <w:rFonts w:ascii="微软雅黑" w:eastAsia="微软雅黑" w:hAnsi="微软雅黑"/>
          <w:lang w:eastAsia="zh-CN"/>
        </w:rPr>
      </w:pPr>
      <w:r w:rsidRPr="00E3358F">
        <w:rPr>
          <w:rFonts w:ascii="微软雅黑" w:eastAsia="微软雅黑" w:hAnsi="微软雅黑"/>
          <w:b/>
          <w:bCs/>
          <w:lang w:eastAsia="zh-CN"/>
        </w:rPr>
        <w:t>预期收益</w:t>
      </w:r>
      <w:r w:rsidRPr="00E3358F">
        <w:rPr>
          <w:rFonts w:ascii="微软雅黑" w:eastAsia="微软雅黑" w:hAnsi="微软雅黑"/>
          <w:lang w:eastAsia="zh-CN"/>
        </w:rPr>
        <w:t>：W7 提前隔离实现细节，IS-1 真正实施时只需切换 Bean，无业务侧改动。</w:t>
      </w:r>
    </w:p>
    <w:p w14:paraId="2D23921C" w14:textId="77777777" w:rsidR="00064006" w:rsidRPr="00E3358F" w:rsidRDefault="00064006" w:rsidP="00E3358F">
      <w:pPr>
        <w:pStyle w:val="4"/>
      </w:pPr>
      <w:bookmarkStart w:id="179" w:name="方案-5拆-app.vue-piniap25-d"/>
      <w:bookmarkEnd w:id="178"/>
    </w:p>
    <w:p w14:paraId="48A9169C" w14:textId="77777777" w:rsidR="00064006" w:rsidRPr="00E3358F" w:rsidRDefault="00064006" w:rsidP="00E3358F">
      <w:pPr>
        <w:pStyle w:val="4"/>
        <w:rPr>
          <w:i/>
          <w:iCs/>
        </w:rPr>
      </w:pPr>
      <w:r w:rsidRPr="00E3358F">
        <w:t xml:space="preserve">方案 5：拆 </w:t>
      </w:r>
      <w:proofErr w:type="spellStart"/>
      <w:r w:rsidRPr="00E3358F">
        <w:rPr>
          <w:rStyle w:val="VerbatimChar"/>
          <w:rFonts w:ascii="微软雅黑" w:eastAsia="微软雅黑" w:hAnsi="微软雅黑"/>
          <w:sz w:val="24"/>
        </w:rPr>
        <w:t>App.vue</w:t>
      </w:r>
      <w:proofErr w:type="spellEnd"/>
      <w:r w:rsidRPr="00E3358F">
        <w:t xml:space="preserve"> + </w:t>
      </w:r>
      <w:proofErr w:type="spellStart"/>
      <w:r w:rsidRPr="00E3358F">
        <w:t>Pinia</w:t>
      </w:r>
      <w:proofErr w:type="spellEnd"/>
      <w:r w:rsidRPr="00E3358F">
        <w:t>（P2，5 d）</w:t>
      </w:r>
    </w:p>
    <w:p w14:paraId="19D541BB" w14:textId="77777777" w:rsidR="00064006" w:rsidRPr="00E3358F" w:rsidRDefault="00064006" w:rsidP="00064006">
      <w:pPr>
        <w:pStyle w:val="FirstParagraph"/>
        <w:rPr>
          <w:rFonts w:ascii="微软雅黑" w:eastAsia="微软雅黑" w:hAnsi="微软雅黑"/>
        </w:rPr>
      </w:pPr>
      <w:proofErr w:type="spellStart"/>
      <w:r w:rsidRPr="00E3358F">
        <w:rPr>
          <w:rFonts w:ascii="微软雅黑" w:eastAsia="微软雅黑" w:hAnsi="微软雅黑"/>
        </w:rPr>
        <w:t>按业务域拆为</w:t>
      </w:r>
      <w:proofErr w:type="spellEnd"/>
      <w:r w:rsidRPr="00E3358F">
        <w:rPr>
          <w:rFonts w:ascii="微软雅黑" w:eastAsia="微软雅黑" w:hAnsi="微软雅黑"/>
        </w:rPr>
        <w:t xml:space="preserve"> </w:t>
      </w:r>
      <w:r w:rsidRPr="00E3358F">
        <w:rPr>
          <w:rStyle w:val="VerbatimChar"/>
          <w:rFonts w:ascii="微软雅黑" w:eastAsia="微软雅黑" w:hAnsi="微软雅黑"/>
        </w:rPr>
        <w:t>pages/{Dashboard,StudentSelect,TeacherPropose,AdminSchedule,Profile}</w:t>
      </w:r>
      <w:r w:rsidRPr="00E3358F">
        <w:rPr>
          <w:rFonts w:ascii="微软雅黑" w:eastAsia="微软雅黑" w:hAnsi="微软雅黑"/>
        </w:rPr>
        <w:t xml:space="preserve"> + </w:t>
      </w:r>
      <w:r w:rsidRPr="00E3358F">
        <w:rPr>
          <w:rStyle w:val="VerbatimChar"/>
          <w:rFonts w:ascii="微软雅黑" w:eastAsia="微软雅黑" w:hAnsi="微软雅黑"/>
        </w:rPr>
        <w:t>components/{</w:t>
      </w:r>
      <w:proofErr w:type="spellStart"/>
      <w:r w:rsidRPr="00E3358F">
        <w:rPr>
          <w:rStyle w:val="VerbatimChar"/>
          <w:rFonts w:ascii="微软雅黑" w:eastAsia="微软雅黑" w:hAnsi="微软雅黑"/>
        </w:rPr>
        <w:t>CourseCard,ScheduleGrid</w:t>
      </w:r>
      <w:proofErr w:type="spellEnd"/>
      <w:r w:rsidRPr="00E3358F">
        <w:rPr>
          <w:rStyle w:val="VerbatimChar"/>
          <w:rFonts w:ascii="微软雅黑" w:eastAsia="微软雅黑" w:hAnsi="微软雅黑"/>
        </w:rPr>
        <w:t>}.</w:t>
      </w:r>
      <w:proofErr w:type="spellStart"/>
      <w:r w:rsidRPr="00E3358F">
        <w:rPr>
          <w:rStyle w:val="VerbatimChar"/>
          <w:rFonts w:ascii="微软雅黑" w:eastAsia="微软雅黑" w:hAnsi="微软雅黑"/>
        </w:rPr>
        <w:t>vue</w:t>
      </w:r>
      <w:r w:rsidRPr="00E3358F">
        <w:rPr>
          <w:rFonts w:ascii="微软雅黑" w:eastAsia="微软雅黑" w:hAnsi="微软雅黑"/>
        </w:rPr>
        <w:t>，状态托管到</w:t>
      </w:r>
      <w:proofErr w:type="spellEnd"/>
      <w:r w:rsidRPr="00E3358F">
        <w:rPr>
          <w:rFonts w:ascii="微软雅黑" w:eastAsia="微软雅黑" w:hAnsi="微软雅黑"/>
        </w:rPr>
        <w:t xml:space="preserve"> </w:t>
      </w:r>
      <w:proofErr w:type="spellStart"/>
      <w:r w:rsidRPr="00E3358F">
        <w:rPr>
          <w:rFonts w:ascii="微软雅黑" w:eastAsia="微软雅黑" w:hAnsi="微软雅黑"/>
        </w:rPr>
        <w:t>Pinia</w:t>
      </w:r>
      <w:proofErr w:type="spellEnd"/>
      <w:r w:rsidRPr="00E3358F">
        <w:rPr>
          <w:rFonts w:ascii="微软雅黑" w:eastAsia="微软雅黑" w:hAnsi="微软雅黑"/>
        </w:rPr>
        <w:t xml:space="preserve"> </w:t>
      </w:r>
      <w:proofErr w:type="spellStart"/>
      <w:r w:rsidRPr="00E3358F">
        <w:rPr>
          <w:rStyle w:val="VerbatimChar"/>
          <w:rFonts w:ascii="微软雅黑" w:eastAsia="微软雅黑" w:hAnsi="微软雅黑"/>
        </w:rPr>
        <w:t>useCourseStore</w:t>
      </w:r>
      <w:proofErr w:type="spellEnd"/>
      <w:r w:rsidRPr="00E3358F">
        <w:rPr>
          <w:rStyle w:val="VerbatimChar"/>
          <w:rFonts w:ascii="微软雅黑" w:eastAsia="微软雅黑" w:hAnsi="微软雅黑"/>
        </w:rPr>
        <w:t xml:space="preserve"> / </w:t>
      </w:r>
      <w:proofErr w:type="spellStart"/>
      <w:r w:rsidRPr="00E3358F">
        <w:rPr>
          <w:rStyle w:val="VerbatimChar"/>
          <w:rFonts w:ascii="微软雅黑" w:eastAsia="微软雅黑" w:hAnsi="微软雅黑"/>
        </w:rPr>
        <w:t>useAuthStore</w:t>
      </w:r>
      <w:r w:rsidRPr="00E3358F">
        <w:rPr>
          <w:rFonts w:ascii="微软雅黑" w:eastAsia="微软雅黑" w:hAnsi="微软雅黑"/>
        </w:rPr>
        <w:t>。这是架构分析报告</w:t>
      </w:r>
      <w:proofErr w:type="spellEnd"/>
      <w:r w:rsidRPr="00E3358F">
        <w:rPr>
          <w:rFonts w:ascii="微软雅黑" w:eastAsia="微软雅黑" w:hAnsi="微软雅黑"/>
        </w:rPr>
        <w:t xml:space="preserve"> §3.8 </w:t>
      </w:r>
      <w:proofErr w:type="spellStart"/>
      <w:r w:rsidRPr="00E3358F">
        <w:rPr>
          <w:rFonts w:ascii="微软雅黑" w:eastAsia="微软雅黑" w:hAnsi="微软雅黑"/>
        </w:rPr>
        <w:t>已建议但尚未实施的项目，</w:t>
      </w:r>
      <w:r w:rsidRPr="00E3358F">
        <w:rPr>
          <w:rFonts w:ascii="微软雅黑" w:eastAsia="微软雅黑" w:hAnsi="微软雅黑"/>
          <w:b/>
          <w:bCs/>
        </w:rPr>
        <w:t>事件机制并不能掩盖单文件膨胀</w:t>
      </w:r>
      <w:proofErr w:type="spellEnd"/>
      <w:r w:rsidRPr="00E3358F">
        <w:rPr>
          <w:rFonts w:ascii="微软雅黑" w:eastAsia="微软雅黑" w:hAnsi="微软雅黑"/>
        </w:rPr>
        <w:t>——</w:t>
      </w:r>
      <w:proofErr w:type="spellStart"/>
      <w:r w:rsidRPr="00E3358F">
        <w:rPr>
          <w:rFonts w:ascii="微软雅黑" w:eastAsia="微软雅黑" w:hAnsi="微软雅黑"/>
        </w:rPr>
        <w:t>必须独立解决</w:t>
      </w:r>
      <w:proofErr w:type="spellEnd"/>
      <w:r w:rsidRPr="00E3358F">
        <w:rPr>
          <w:rFonts w:ascii="微软雅黑" w:eastAsia="微软雅黑" w:hAnsi="微软雅黑"/>
        </w:rPr>
        <w:t>。</w:t>
      </w:r>
    </w:p>
    <w:p w14:paraId="25475B5B" w14:textId="77777777" w:rsidR="00064006" w:rsidRPr="00E3358F" w:rsidRDefault="00064006" w:rsidP="00E3358F">
      <w:pPr>
        <w:pStyle w:val="4"/>
        <w:rPr>
          <w:i/>
          <w:iCs/>
        </w:rPr>
      </w:pPr>
      <w:bookmarkStart w:id="180" w:name="方案-6事件契约测试p23-d"/>
      <w:bookmarkEnd w:id="179"/>
      <w:r w:rsidRPr="00E3358F">
        <w:t>方案 6：事件契约测试（P2，3 d）</w:t>
      </w:r>
    </w:p>
    <w:p w14:paraId="3D888348" w14:textId="77777777" w:rsidR="00064006" w:rsidRPr="00E3358F" w:rsidRDefault="00064006" w:rsidP="00064006">
      <w:pPr>
        <w:pStyle w:val="FirstParagraph"/>
        <w:rPr>
          <w:rFonts w:ascii="微软雅黑" w:eastAsia="微软雅黑" w:hAnsi="微软雅黑"/>
        </w:rPr>
      </w:pPr>
      <w:r w:rsidRPr="00E3358F">
        <w:rPr>
          <w:rFonts w:ascii="微软雅黑" w:eastAsia="微软雅黑" w:hAnsi="微软雅黑"/>
        </w:rPr>
        <w:t xml:space="preserve">以 </w:t>
      </w:r>
      <w:proofErr w:type="spellStart"/>
      <w:r w:rsidRPr="00E3358F">
        <w:rPr>
          <w:rFonts w:ascii="微软雅黑" w:eastAsia="微软雅黑" w:hAnsi="微软雅黑"/>
        </w:rPr>
        <w:t>Testcontainers</w:t>
      </w:r>
      <w:proofErr w:type="spellEnd"/>
      <w:r w:rsidRPr="00E3358F">
        <w:rPr>
          <w:rFonts w:ascii="微软雅黑" w:eastAsia="微软雅黑" w:hAnsi="微软雅黑"/>
        </w:rPr>
        <w:t xml:space="preserve"> </w:t>
      </w:r>
      <w:proofErr w:type="spellStart"/>
      <w:r w:rsidRPr="00E3358F">
        <w:rPr>
          <w:rFonts w:ascii="微软雅黑" w:eastAsia="微软雅黑" w:hAnsi="微软雅黑"/>
        </w:rPr>
        <w:t>启动</w:t>
      </w:r>
      <w:proofErr w:type="spellEnd"/>
      <w:r w:rsidRPr="00E3358F">
        <w:rPr>
          <w:rFonts w:ascii="微软雅黑" w:eastAsia="微软雅黑" w:hAnsi="微软雅黑"/>
        </w:rPr>
        <w:t xml:space="preserve"> MySQL + </w:t>
      </w:r>
      <w:proofErr w:type="spellStart"/>
      <w:r w:rsidRPr="00E3358F">
        <w:rPr>
          <w:rFonts w:ascii="微软雅黑" w:eastAsia="微软雅黑" w:hAnsi="微软雅黑"/>
        </w:rPr>
        <w:t>Redis（未来</w:t>
      </w:r>
      <w:proofErr w:type="spellEnd"/>
      <w:r w:rsidRPr="00E3358F">
        <w:rPr>
          <w:rFonts w:ascii="微软雅黑" w:eastAsia="微软雅黑" w:hAnsi="微软雅黑"/>
        </w:rPr>
        <w:t xml:space="preserve"> + RabbitMQ），用 JUnit 5 </w:t>
      </w:r>
      <w:proofErr w:type="spellStart"/>
      <w:r w:rsidRPr="00E3358F">
        <w:rPr>
          <w:rFonts w:ascii="微软雅黑" w:eastAsia="微软雅黑" w:hAnsi="微软雅黑"/>
        </w:rPr>
        <w:t>验证</w:t>
      </w:r>
      <w:proofErr w:type="spellEnd"/>
      <w:r w:rsidRPr="00E3358F">
        <w:rPr>
          <w:rFonts w:ascii="微软雅黑" w:eastAsia="微软雅黑" w:hAnsi="微软雅黑"/>
        </w:rPr>
        <w:t>：</w:t>
      </w:r>
    </w:p>
    <w:p w14:paraId="3921371A" w14:textId="77777777" w:rsidR="00064006" w:rsidRPr="00E3358F" w:rsidRDefault="00064006" w:rsidP="00064006">
      <w:pPr>
        <w:pStyle w:val="Compact"/>
        <w:numPr>
          <w:ilvl w:val="0"/>
          <w:numId w:val="39"/>
        </w:numPr>
        <w:rPr>
          <w:rFonts w:ascii="微软雅黑" w:eastAsia="微软雅黑" w:hAnsi="微软雅黑"/>
        </w:rPr>
      </w:pPr>
      <w:proofErr w:type="spellStart"/>
      <w:r w:rsidRPr="00E3358F">
        <w:rPr>
          <w:rFonts w:ascii="微软雅黑" w:eastAsia="微软雅黑" w:hAnsi="微软雅黑"/>
        </w:rPr>
        <w:t>选课成功</w:t>
      </w:r>
      <w:proofErr w:type="spellEnd"/>
      <w:r w:rsidRPr="00E3358F">
        <w:rPr>
          <w:rFonts w:ascii="微软雅黑" w:eastAsia="微软雅黑" w:hAnsi="微软雅黑"/>
        </w:rPr>
        <w:t xml:space="preserve"> → </w:t>
      </w:r>
      <w:proofErr w:type="spellStart"/>
      <w:r w:rsidRPr="00E3358F">
        <w:rPr>
          <w:rStyle w:val="VerbatimChar"/>
          <w:rFonts w:ascii="微软雅黑" w:eastAsia="微软雅黑" w:hAnsi="微软雅黑"/>
        </w:rPr>
        <w:t>CourseSelectedEvent</w:t>
      </w:r>
      <w:proofErr w:type="spellEnd"/>
      <w:r w:rsidRPr="00E3358F">
        <w:rPr>
          <w:rFonts w:ascii="微软雅黑" w:eastAsia="微软雅黑" w:hAnsi="微软雅黑"/>
        </w:rPr>
        <w:t xml:space="preserve"> </w:t>
      </w:r>
      <w:proofErr w:type="spellStart"/>
      <w:r w:rsidRPr="00E3358F">
        <w:rPr>
          <w:rFonts w:ascii="微软雅黑" w:eastAsia="微软雅黑" w:hAnsi="微软雅黑"/>
        </w:rPr>
        <w:t>被发布且</w:t>
      </w:r>
      <w:proofErr w:type="spellEnd"/>
      <w:r w:rsidRPr="00E3358F">
        <w:rPr>
          <w:rFonts w:ascii="微软雅黑" w:eastAsia="微软雅黑" w:hAnsi="微软雅黑"/>
        </w:rPr>
        <w:t xml:space="preserve"> payload </w:t>
      </w:r>
      <w:proofErr w:type="spellStart"/>
      <w:r w:rsidRPr="00E3358F">
        <w:rPr>
          <w:rFonts w:ascii="微软雅黑" w:eastAsia="微软雅黑" w:hAnsi="微软雅黑"/>
        </w:rPr>
        <w:t>正确</w:t>
      </w:r>
      <w:proofErr w:type="spellEnd"/>
    </w:p>
    <w:p w14:paraId="4A4BA108" w14:textId="77777777" w:rsidR="00064006" w:rsidRPr="00E3358F" w:rsidRDefault="00064006" w:rsidP="00064006">
      <w:pPr>
        <w:pStyle w:val="Compact"/>
        <w:numPr>
          <w:ilvl w:val="0"/>
          <w:numId w:val="39"/>
        </w:numPr>
        <w:rPr>
          <w:rFonts w:ascii="微软雅黑" w:eastAsia="微软雅黑" w:hAnsi="微软雅黑"/>
          <w:lang w:eastAsia="zh-CN"/>
        </w:rPr>
      </w:pPr>
      <w:r w:rsidRPr="00E3358F">
        <w:rPr>
          <w:rFonts w:ascii="微软雅黑" w:eastAsia="微软雅黑" w:hAnsi="微软雅黑"/>
          <w:lang w:eastAsia="zh-CN"/>
        </w:rPr>
        <w:t xml:space="preserve">DB </w:t>
      </w:r>
      <w:proofErr w:type="gramStart"/>
      <w:r w:rsidRPr="00E3358F">
        <w:rPr>
          <w:rFonts w:ascii="微软雅黑" w:eastAsia="微软雅黑" w:hAnsi="微软雅黑"/>
          <w:lang w:eastAsia="zh-CN"/>
        </w:rPr>
        <w:t>事务回滚</w:t>
      </w:r>
      <w:proofErr w:type="gramEnd"/>
      <w:r w:rsidRPr="00E3358F">
        <w:rPr>
          <w:rFonts w:ascii="微软雅黑" w:eastAsia="微软雅黑" w:hAnsi="微软雅黑"/>
          <w:lang w:eastAsia="zh-CN"/>
        </w:rPr>
        <w:t xml:space="preserve"> → 事件</w:t>
      </w:r>
      <w:r w:rsidRPr="00E3358F">
        <w:rPr>
          <w:rFonts w:ascii="微软雅黑" w:eastAsia="微软雅黑" w:hAnsi="微软雅黑"/>
          <w:b/>
          <w:bCs/>
          <w:lang w:eastAsia="zh-CN"/>
        </w:rPr>
        <w:t>不</w:t>
      </w:r>
      <w:r w:rsidRPr="00E3358F">
        <w:rPr>
          <w:rFonts w:ascii="微软雅黑" w:eastAsia="微软雅黑" w:hAnsi="微软雅黑"/>
          <w:lang w:eastAsia="zh-CN"/>
        </w:rPr>
        <w:t>被发布（验证 Outbox 一致性）</w:t>
      </w:r>
    </w:p>
    <w:p w14:paraId="526D9FC6" w14:textId="77777777" w:rsidR="00064006" w:rsidRPr="00E3358F" w:rsidRDefault="00064006" w:rsidP="00064006">
      <w:pPr>
        <w:pStyle w:val="Compact"/>
        <w:numPr>
          <w:ilvl w:val="0"/>
          <w:numId w:val="39"/>
        </w:numPr>
        <w:rPr>
          <w:rFonts w:ascii="微软雅黑" w:eastAsia="微软雅黑" w:hAnsi="微软雅黑"/>
        </w:rPr>
      </w:pPr>
      <w:proofErr w:type="spellStart"/>
      <w:r w:rsidRPr="00E3358F">
        <w:rPr>
          <w:rFonts w:ascii="微软雅黑" w:eastAsia="微软雅黑" w:hAnsi="微软雅黑"/>
        </w:rPr>
        <w:t>退课成功</w:t>
      </w:r>
      <w:proofErr w:type="spellEnd"/>
      <w:r w:rsidRPr="00E3358F">
        <w:rPr>
          <w:rFonts w:ascii="微软雅黑" w:eastAsia="微软雅黑" w:hAnsi="微软雅黑"/>
        </w:rPr>
        <w:t xml:space="preserve"> → </w:t>
      </w:r>
      <w:proofErr w:type="spellStart"/>
      <w:r w:rsidRPr="00E3358F">
        <w:rPr>
          <w:rStyle w:val="VerbatimChar"/>
          <w:rFonts w:ascii="微软雅黑" w:eastAsia="微软雅黑" w:hAnsi="微软雅黑"/>
        </w:rPr>
        <w:t>CreditBudgetChangedEvent.delta</w:t>
      </w:r>
      <w:proofErr w:type="spellEnd"/>
      <w:r w:rsidRPr="00E3358F">
        <w:rPr>
          <w:rFonts w:ascii="微软雅黑" w:eastAsia="微软雅黑" w:hAnsi="微软雅黑"/>
        </w:rPr>
        <w:t xml:space="preserve"> </w:t>
      </w:r>
      <w:proofErr w:type="spellStart"/>
      <w:r w:rsidRPr="00E3358F">
        <w:rPr>
          <w:rFonts w:ascii="微软雅黑" w:eastAsia="微软雅黑" w:hAnsi="微软雅黑"/>
        </w:rPr>
        <w:t>与选课相加为</w:t>
      </w:r>
      <w:proofErr w:type="spellEnd"/>
      <w:r w:rsidRPr="00E3358F">
        <w:rPr>
          <w:rFonts w:ascii="微软雅黑" w:eastAsia="微软雅黑" w:hAnsi="微软雅黑"/>
        </w:rPr>
        <w:t xml:space="preserve"> 0（验证学分对称性）</w:t>
      </w:r>
    </w:p>
    <w:p w14:paraId="52975009" w14:textId="77777777" w:rsidR="00064006" w:rsidRPr="00E3358F" w:rsidRDefault="00064006" w:rsidP="00E3358F">
      <w:pPr>
        <w:pStyle w:val="31"/>
      </w:pPr>
      <w:bookmarkStart w:id="181" w:name="演进路线图"/>
      <w:bookmarkStart w:id="182" w:name="_Toc232342791"/>
      <w:bookmarkEnd w:id="173"/>
      <w:bookmarkEnd w:id="180"/>
      <w:r w:rsidRPr="00E3358F">
        <w:lastRenderedPageBreak/>
        <w:t>6.3 演进路线图</w:t>
      </w:r>
      <w:bookmarkEnd w:id="182"/>
    </w:p>
    <w:p w14:paraId="11E652B2" w14:textId="77777777" w:rsidR="00064006" w:rsidRPr="00E3358F" w:rsidRDefault="00064006" w:rsidP="00064006">
      <w:pPr>
        <w:pStyle w:val="SourceCode"/>
        <w:rPr>
          <w:rFonts w:ascii="微软雅黑" w:eastAsia="微软雅黑" w:hAnsi="微软雅黑"/>
          <w:lang w:eastAsia="zh-CN"/>
        </w:rPr>
      </w:pPr>
      <w:r w:rsidRPr="00E3358F">
        <w:rPr>
          <w:rStyle w:val="VerbatimChar"/>
          <w:rFonts w:ascii="微软雅黑" w:eastAsia="微软雅黑" w:hAnsi="微软雅黑"/>
          <w:sz w:val="24"/>
        </w:rPr>
        <w:t xml:space="preserve">  </w:t>
      </w:r>
      <w:r w:rsidRPr="00E3358F">
        <w:rPr>
          <w:rFonts w:ascii="微软雅黑" w:eastAsia="微软雅黑" w:hAnsi="微软雅黑" w:hint="eastAsia"/>
          <w:noProof/>
          <w:lang w:eastAsia="zh-CN"/>
        </w:rPr>
        <w:drawing>
          <wp:inline distT="0" distB="0" distL="114300" distR="114300" wp14:anchorId="4B99B1CC" wp14:editId="6246C8AE">
            <wp:extent cx="5364179" cy="1827241"/>
            <wp:effectExtent l="0" t="0" r="8255" b="1905"/>
            <wp:docPr id="15" name="图片 15" descr="屏幕截图 2026-06-08 141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屏幕截图 2026-06-08 141952"/>
                    <pic:cNvPicPr>
                      <a:picLocks noChangeAspect="1"/>
                    </pic:cNvPicPr>
                  </pic:nvPicPr>
                  <pic:blipFill>
                    <a:blip r:embed="rId34"/>
                    <a:stretch>
                      <a:fillRect/>
                    </a:stretch>
                  </pic:blipFill>
                  <pic:spPr>
                    <a:xfrm>
                      <a:off x="0" y="0"/>
                      <a:ext cx="5366804" cy="1828135"/>
                    </a:xfrm>
                    <a:prstGeom prst="rect">
                      <a:avLst/>
                    </a:prstGeom>
                  </pic:spPr>
                </pic:pic>
              </a:graphicData>
            </a:graphic>
          </wp:inline>
        </w:drawing>
      </w:r>
    </w:p>
    <w:p w14:paraId="4BFF3FF2" w14:textId="77777777" w:rsidR="00064006" w:rsidRPr="00E3358F" w:rsidRDefault="00064006" w:rsidP="00064006">
      <w:pPr>
        <w:pStyle w:val="a7"/>
        <w:jc w:val="center"/>
        <w:rPr>
          <w:rFonts w:ascii="微软雅黑" w:hAnsi="微软雅黑"/>
          <w:color w:val="auto"/>
          <w:lang w:eastAsia="zh-CN"/>
        </w:rPr>
      </w:pPr>
      <w:r w:rsidRPr="00E3358F">
        <w:rPr>
          <w:rFonts w:ascii="微软雅黑" w:hAnsi="微软雅黑"/>
          <w:color w:val="auto"/>
          <w:lang w:eastAsia="zh-CN"/>
        </w:rPr>
        <w:t xml:space="preserve">图4- </w:t>
      </w:r>
      <w:r w:rsidRPr="00E3358F">
        <w:rPr>
          <w:rFonts w:ascii="微软雅黑" w:hAnsi="微软雅黑"/>
          <w:color w:val="auto"/>
        </w:rPr>
        <w:fldChar w:fldCharType="begin"/>
      </w:r>
      <w:r w:rsidRPr="00E3358F">
        <w:rPr>
          <w:rFonts w:ascii="微软雅黑" w:hAnsi="微软雅黑"/>
          <w:color w:val="auto"/>
          <w:lang w:eastAsia="zh-CN"/>
        </w:rPr>
        <w:instrText xml:space="preserve"> SEQ 图4- \* ARABIC </w:instrText>
      </w:r>
      <w:r w:rsidRPr="00E3358F">
        <w:rPr>
          <w:rFonts w:ascii="微软雅黑" w:hAnsi="微软雅黑"/>
          <w:color w:val="auto"/>
        </w:rPr>
        <w:fldChar w:fldCharType="separate"/>
      </w:r>
      <w:r w:rsidRPr="00E3358F">
        <w:rPr>
          <w:rFonts w:ascii="微软雅黑" w:hAnsi="微软雅黑"/>
          <w:color w:val="auto"/>
          <w:lang w:eastAsia="zh-CN"/>
        </w:rPr>
        <w:t>4</w:t>
      </w:r>
      <w:r w:rsidRPr="00E3358F">
        <w:rPr>
          <w:rFonts w:ascii="微软雅黑" w:hAnsi="微软雅黑"/>
          <w:color w:val="auto"/>
        </w:rPr>
        <w:fldChar w:fldCharType="end"/>
      </w:r>
      <w:r w:rsidRPr="00E3358F">
        <w:rPr>
          <w:rFonts w:ascii="微软雅黑" w:hAnsi="微软雅黑" w:hint="eastAsia"/>
          <w:color w:val="auto"/>
          <w:lang w:eastAsia="zh-CN"/>
        </w:rPr>
        <w:t>事件驱动架构三阶段演进路线图</w:t>
      </w:r>
    </w:p>
    <w:p w14:paraId="1A44F31E" w14:textId="77777777" w:rsidR="00064006" w:rsidRPr="00E3358F" w:rsidRDefault="00064006" w:rsidP="00E3358F">
      <w:pPr>
        <w:pStyle w:val="31"/>
      </w:pPr>
      <w:bookmarkStart w:id="183" w:name="评估收尾"/>
      <w:bookmarkStart w:id="184" w:name="_Toc232342792"/>
      <w:bookmarkEnd w:id="181"/>
      <w:r w:rsidRPr="00E3358F">
        <w:t>6.4 评估收尾</w:t>
      </w:r>
      <w:bookmarkEnd w:id="184"/>
    </w:p>
    <w:p w14:paraId="622F9552" w14:textId="77777777" w:rsidR="00064006" w:rsidRPr="00E3358F" w:rsidRDefault="00064006" w:rsidP="00064006">
      <w:pPr>
        <w:pStyle w:val="FirstParagraph"/>
        <w:ind w:firstLineChars="200" w:firstLine="480"/>
        <w:rPr>
          <w:rFonts w:ascii="微软雅黑" w:eastAsia="微软雅黑" w:hAnsi="微软雅黑"/>
          <w:lang w:eastAsia="zh-CN"/>
        </w:rPr>
      </w:pPr>
      <w:r w:rsidRPr="00E3358F">
        <w:rPr>
          <w:rFonts w:ascii="微软雅黑" w:eastAsia="微软雅黑" w:hAnsi="微软雅黑"/>
          <w:lang w:eastAsia="zh-CN"/>
        </w:rPr>
        <w:t xml:space="preserve">本次 SAAM 评估完成了 </w:t>
      </w:r>
      <w:proofErr w:type="spellStart"/>
      <w:r w:rsidRPr="00E3358F">
        <w:rPr>
          <w:rFonts w:ascii="微软雅黑" w:eastAsia="微软雅黑" w:hAnsi="微软雅黑"/>
          <w:lang w:eastAsia="zh-CN"/>
        </w:rPr>
        <w:t>Kazman</w:t>
      </w:r>
      <w:proofErr w:type="spellEnd"/>
      <w:r w:rsidRPr="00E3358F">
        <w:rPr>
          <w:rFonts w:ascii="微软雅黑" w:eastAsia="微软雅黑" w:hAnsi="微软雅黑"/>
          <w:lang w:eastAsia="zh-CN"/>
        </w:rPr>
        <w:t xml:space="preserve"> 方法的全部六步：场景开发、场景分类、架构描述、单场景评估、场景交互评估、综合总结。结论是：</w:t>
      </w:r>
    </w:p>
    <w:p w14:paraId="7C15625E" w14:textId="71D07DF8" w:rsidR="00EC79BB" w:rsidRPr="00E3358F" w:rsidRDefault="00064006" w:rsidP="00002AE4">
      <w:pPr>
        <w:pStyle w:val="aff5"/>
        <w:ind w:left="0" w:firstLineChars="200" w:firstLine="480"/>
        <w:rPr>
          <w:rFonts w:ascii="微软雅黑" w:eastAsia="微软雅黑" w:hAnsi="微软雅黑"/>
          <w:lang w:eastAsia="zh-CN"/>
        </w:rPr>
      </w:pPr>
      <w:r w:rsidRPr="00E3358F">
        <w:rPr>
          <w:rFonts w:ascii="微软雅黑" w:eastAsia="微软雅黑" w:hAnsi="微软雅黑"/>
          <w:b/>
          <w:bCs/>
          <w:lang w:eastAsia="zh-CN"/>
        </w:rPr>
        <w:t>当前 EDA 改造在「机制层」是正确的——Publisher Facade + Listener 异步 + mitt 总线为系统提供了真正的解耦能力。但在「契约层」与「业务规则层」存在两个尚未抵达的边界</w:t>
      </w:r>
      <w:r w:rsidRPr="00E3358F">
        <w:rPr>
          <w:rFonts w:ascii="微软雅黑" w:eastAsia="微软雅黑" w:hAnsi="微软雅黑"/>
          <w:lang w:eastAsia="zh-CN"/>
        </w:rPr>
        <w:t>：事件 payload 设计仍是贫血的，业务规则仍是硬编码的。这两个边界恰好是下一次架构演化必须跨越的</w:t>
      </w:r>
      <w:r w:rsidR="00002AE4" w:rsidRPr="00E3358F">
        <w:rPr>
          <w:rFonts w:ascii="微软雅黑" w:eastAsia="微软雅黑" w:hAnsi="微软雅黑" w:hint="eastAsia"/>
          <w:lang w:eastAsia="zh-CN"/>
        </w:rPr>
        <w:t>。</w:t>
      </w:r>
      <w:r w:rsidRPr="00E3358F">
        <w:rPr>
          <w:rFonts w:ascii="微软雅黑" w:eastAsia="微软雅黑" w:hAnsi="微软雅黑"/>
          <w:lang w:eastAsia="zh-CN"/>
        </w:rPr>
        <w:t>本次评估提供了清晰的优先级与改造路径。</w:t>
      </w:r>
      <w:bookmarkEnd w:id="104"/>
      <w:bookmarkEnd w:id="169"/>
      <w:bookmarkEnd w:id="183"/>
    </w:p>
    <w:sectPr w:rsidR="00EC79BB" w:rsidRPr="00E3358F">
      <w:headerReference w:type="default" r:id="rId35"/>
      <w:footerReference w:type="default" r:id="rId36"/>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8686EF" w14:textId="77777777" w:rsidR="002818F4" w:rsidRDefault="002818F4">
      <w:pPr>
        <w:spacing w:line="240" w:lineRule="auto"/>
      </w:pPr>
      <w:r>
        <w:separator/>
      </w:r>
    </w:p>
  </w:endnote>
  <w:endnote w:type="continuationSeparator" w:id="0">
    <w:p w14:paraId="49245D5A" w14:textId="77777777" w:rsidR="002818F4" w:rsidRDefault="002818F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default"/>
    <w:sig w:usb0="00000000"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760120" w14:textId="77777777" w:rsidR="00EC79BB" w:rsidRDefault="00EC79BB">
    <w:pPr>
      <w:pStyle w:val="ab"/>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611CA2" w14:textId="77777777" w:rsidR="002818F4" w:rsidRDefault="002818F4">
      <w:pPr>
        <w:spacing w:after="0"/>
      </w:pPr>
      <w:r>
        <w:separator/>
      </w:r>
    </w:p>
  </w:footnote>
  <w:footnote w:type="continuationSeparator" w:id="0">
    <w:p w14:paraId="7664C284" w14:textId="77777777" w:rsidR="002818F4" w:rsidRDefault="002818F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17F480" w14:textId="77777777" w:rsidR="00EC79BB" w:rsidRDefault="00EC79BB">
    <w:pPr>
      <w:pStyle w:val="ad"/>
      <w:jc w:val="right"/>
      <w:rPr>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8630EFD"/>
    <w:multiLevelType w:val="multilevel"/>
    <w:tmpl w:val="88630EF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8872DFE3"/>
    <w:multiLevelType w:val="multilevel"/>
    <w:tmpl w:val="8872DFE3"/>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 w15:restartNumberingAfterBreak="0">
    <w:nsid w:val="988D5A9C"/>
    <w:multiLevelType w:val="multilevel"/>
    <w:tmpl w:val="988D5A9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9C1FB981"/>
    <w:multiLevelType w:val="multilevel"/>
    <w:tmpl w:val="9C1FB981"/>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A519363B"/>
    <w:multiLevelType w:val="multilevel"/>
    <w:tmpl w:val="A519363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B060227A"/>
    <w:multiLevelType w:val="multilevel"/>
    <w:tmpl w:val="B060227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CE4504BB"/>
    <w:multiLevelType w:val="multilevel"/>
    <w:tmpl w:val="CE4504B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D10B9252"/>
    <w:multiLevelType w:val="multilevel"/>
    <w:tmpl w:val="D10B925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D69F100A"/>
    <w:multiLevelType w:val="multilevel"/>
    <w:tmpl w:val="D69F100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0"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11"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12"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13"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14"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15" w15:restartNumberingAfterBreak="0">
    <w:nsid w:val="0000A991"/>
    <w:multiLevelType w:val="multilevel"/>
    <w:tmpl w:val="0000A991"/>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6" w15:restartNumberingAfterBreak="0">
    <w:nsid w:val="00A21DE3"/>
    <w:multiLevelType w:val="multilevel"/>
    <w:tmpl w:val="00A21DE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 w15:restartNumberingAfterBreak="0">
    <w:nsid w:val="00A99411"/>
    <w:multiLevelType w:val="multilevel"/>
    <w:tmpl w:val="00A99411"/>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8" w15:restartNumberingAfterBreak="0">
    <w:nsid w:val="0396B47D"/>
    <w:multiLevelType w:val="multilevel"/>
    <w:tmpl w:val="0396B47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9" w15:restartNumberingAfterBreak="0">
    <w:nsid w:val="190A8D00"/>
    <w:multiLevelType w:val="multilevel"/>
    <w:tmpl w:val="190A8D00"/>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0" w15:restartNumberingAfterBreak="0">
    <w:nsid w:val="1EF4404D"/>
    <w:multiLevelType w:val="multilevel"/>
    <w:tmpl w:val="25685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E9C848"/>
    <w:multiLevelType w:val="multilevel"/>
    <w:tmpl w:val="20E9C84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2" w15:restartNumberingAfterBreak="0">
    <w:nsid w:val="217548CC"/>
    <w:multiLevelType w:val="multilevel"/>
    <w:tmpl w:val="08D64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FD82C8"/>
    <w:multiLevelType w:val="multilevel"/>
    <w:tmpl w:val="2EFD82C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4" w15:restartNumberingAfterBreak="0">
    <w:nsid w:val="31055489"/>
    <w:multiLevelType w:val="multilevel"/>
    <w:tmpl w:val="BB649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3D3695A"/>
    <w:multiLevelType w:val="multilevel"/>
    <w:tmpl w:val="C7269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44A7B54"/>
    <w:multiLevelType w:val="multilevel"/>
    <w:tmpl w:val="1C345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B935D4"/>
    <w:multiLevelType w:val="multilevel"/>
    <w:tmpl w:val="50B935D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8" w15:restartNumberingAfterBreak="0">
    <w:nsid w:val="5BB86CC4"/>
    <w:multiLevelType w:val="multilevel"/>
    <w:tmpl w:val="E4FC5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E11525"/>
    <w:multiLevelType w:val="multilevel"/>
    <w:tmpl w:val="5BE1152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0" w15:restartNumberingAfterBreak="0">
    <w:nsid w:val="6235504D"/>
    <w:multiLevelType w:val="multilevel"/>
    <w:tmpl w:val="A90A5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73E65A8"/>
    <w:multiLevelType w:val="multilevel"/>
    <w:tmpl w:val="70C24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3"/>
  </w:num>
  <w:num w:numId="3">
    <w:abstractNumId w:val="14"/>
  </w:num>
  <w:num w:numId="4">
    <w:abstractNumId w:val="11"/>
  </w:num>
  <w:num w:numId="5">
    <w:abstractNumId w:val="9"/>
  </w:num>
  <w:num w:numId="6">
    <w:abstractNumId w:val="12"/>
  </w:num>
  <w:num w:numId="7">
    <w:abstractNumId w:val="3"/>
  </w:num>
  <w:num w:numId="8">
    <w:abstractNumId w:val="19"/>
  </w:num>
  <w:num w:numId="9">
    <w:abstractNumId w:val="2"/>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num>
  <w:num w:numId="12">
    <w:abstractNumId w:val="1"/>
  </w:num>
  <w:num w:numId="13">
    <w:abstractNumId w:val="7"/>
  </w:num>
  <w:num w:numId="1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
  </w:num>
  <w:num w:numId="16">
    <w:abstractNumId w:val="23"/>
  </w:num>
  <w:num w:numId="1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8"/>
  </w:num>
  <w:num w:numId="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7"/>
  </w:num>
  <w:num w:numId="21">
    <w:abstractNumId w:val="29"/>
  </w:num>
  <w:num w:numId="2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5"/>
  </w:num>
  <w:num w:numId="24">
    <w:abstractNumId w:val="6"/>
  </w:num>
  <w:num w:numId="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8"/>
  </w:num>
  <w:num w:numId="2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0"/>
  </w:num>
  <w:num w:numId="31">
    <w:abstractNumId w:val="31"/>
  </w:num>
  <w:num w:numId="32">
    <w:abstractNumId w:val="22"/>
  </w:num>
  <w:num w:numId="33">
    <w:abstractNumId w:val="26"/>
  </w:num>
  <w:num w:numId="34">
    <w:abstractNumId w:val="24"/>
  </w:num>
  <w:num w:numId="35">
    <w:abstractNumId w:val="28"/>
  </w:num>
  <w:num w:numId="36">
    <w:abstractNumId w:val="20"/>
  </w:num>
  <w:num w:numId="37">
    <w:abstractNumId w:val="25"/>
  </w:num>
  <w:num w:numId="3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02AE4"/>
    <w:rsid w:val="00034616"/>
    <w:rsid w:val="00045BD4"/>
    <w:rsid w:val="0006063C"/>
    <w:rsid w:val="00064006"/>
    <w:rsid w:val="000B65D6"/>
    <w:rsid w:val="001160BA"/>
    <w:rsid w:val="0015074B"/>
    <w:rsid w:val="00156053"/>
    <w:rsid w:val="001F6865"/>
    <w:rsid w:val="00224669"/>
    <w:rsid w:val="002818F4"/>
    <w:rsid w:val="00295E45"/>
    <w:rsid w:val="0029639D"/>
    <w:rsid w:val="002F3526"/>
    <w:rsid w:val="00326F90"/>
    <w:rsid w:val="0033155C"/>
    <w:rsid w:val="0036438C"/>
    <w:rsid w:val="003809FB"/>
    <w:rsid w:val="00385AEB"/>
    <w:rsid w:val="003E4274"/>
    <w:rsid w:val="004172C3"/>
    <w:rsid w:val="00481712"/>
    <w:rsid w:val="004B1AF7"/>
    <w:rsid w:val="005527D3"/>
    <w:rsid w:val="00633405"/>
    <w:rsid w:val="00673A5E"/>
    <w:rsid w:val="006B0EFD"/>
    <w:rsid w:val="006C2359"/>
    <w:rsid w:val="00724CED"/>
    <w:rsid w:val="00760A98"/>
    <w:rsid w:val="008E0085"/>
    <w:rsid w:val="0092245C"/>
    <w:rsid w:val="009B0A58"/>
    <w:rsid w:val="00A0554A"/>
    <w:rsid w:val="00A74622"/>
    <w:rsid w:val="00AA1D8D"/>
    <w:rsid w:val="00AA6F25"/>
    <w:rsid w:val="00B2368C"/>
    <w:rsid w:val="00B34384"/>
    <w:rsid w:val="00B47730"/>
    <w:rsid w:val="00B95743"/>
    <w:rsid w:val="00BE4BEE"/>
    <w:rsid w:val="00BE6691"/>
    <w:rsid w:val="00CB0664"/>
    <w:rsid w:val="00D00CF6"/>
    <w:rsid w:val="00D33D09"/>
    <w:rsid w:val="00D42850"/>
    <w:rsid w:val="00D64A5E"/>
    <w:rsid w:val="00D7114E"/>
    <w:rsid w:val="00E3358F"/>
    <w:rsid w:val="00E3767B"/>
    <w:rsid w:val="00E631BC"/>
    <w:rsid w:val="00E67491"/>
    <w:rsid w:val="00EB2029"/>
    <w:rsid w:val="00EC79BB"/>
    <w:rsid w:val="00F572C2"/>
    <w:rsid w:val="00FA4E77"/>
    <w:rsid w:val="00FC693F"/>
    <w:rsid w:val="02675FC8"/>
    <w:rsid w:val="077961C6"/>
    <w:rsid w:val="34954783"/>
    <w:rsid w:val="3966124E"/>
    <w:rsid w:val="3BA4607B"/>
    <w:rsid w:val="48E459E1"/>
    <w:rsid w:val="49E05655"/>
    <w:rsid w:val="50E76A65"/>
    <w:rsid w:val="5DE63BF2"/>
    <w:rsid w:val="629301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6C529F8"/>
  <w14:defaultImageDpi w14:val="300"/>
  <w15:docId w15:val="{5883657B-CF42-4731-B478-4092D318D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uiPriority="0" w:unhideWhenUsed="1" w:qFormat="1"/>
    <w:lsdException w:name="footer" w:uiPriority="0"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qFormat="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120" w:line="264" w:lineRule="auto"/>
    </w:pPr>
    <w:rPr>
      <w:rFonts w:ascii="Calibri" w:eastAsia="微软雅黑" w:hAnsi="Calibri"/>
      <w:sz w:val="22"/>
      <w:szCs w:val="22"/>
      <w:lang w:eastAsia="en-US"/>
    </w:rPr>
  </w:style>
  <w:style w:type="paragraph" w:styleId="1">
    <w:name w:val="heading 1"/>
    <w:basedOn w:val="a1"/>
    <w:next w:val="a1"/>
    <w:link w:val="10"/>
    <w:autoRedefine/>
    <w:uiPriority w:val="9"/>
    <w:qFormat/>
    <w:rsid w:val="00B95743"/>
    <w:pPr>
      <w:keepNext/>
      <w:keepLines/>
      <w:spacing w:before="320" w:after="160"/>
      <w:jc w:val="center"/>
      <w:outlineLvl w:val="0"/>
    </w:pPr>
    <w:rPr>
      <w:rFonts w:asciiTheme="majorHAnsi" w:hAnsiTheme="majorHAnsi" w:cstheme="majorBidi"/>
      <w:b/>
      <w:bCs/>
      <w:color w:val="000000" w:themeColor="text1"/>
      <w:sz w:val="36"/>
      <w:szCs w:val="28"/>
    </w:rPr>
  </w:style>
  <w:style w:type="paragraph" w:styleId="21">
    <w:name w:val="heading 2"/>
    <w:basedOn w:val="a1"/>
    <w:next w:val="a1"/>
    <w:link w:val="22"/>
    <w:uiPriority w:val="9"/>
    <w:unhideWhenUsed/>
    <w:qFormat/>
    <w:rsid w:val="000B65D6"/>
    <w:pPr>
      <w:keepNext/>
      <w:keepLines/>
      <w:spacing w:before="240" w:line="15" w:lineRule="atLeast"/>
      <w:outlineLvl w:val="1"/>
    </w:pPr>
    <w:rPr>
      <w:rFonts w:ascii="微软雅黑" w:hAnsi="微软雅黑" w:cstheme="majorBidi"/>
      <w:b/>
      <w:bCs/>
      <w:sz w:val="26"/>
      <w:szCs w:val="26"/>
      <w:lang w:eastAsia="zh-CN"/>
    </w:rPr>
  </w:style>
  <w:style w:type="paragraph" w:styleId="31">
    <w:name w:val="heading 3"/>
    <w:basedOn w:val="a1"/>
    <w:next w:val="a1"/>
    <w:link w:val="32"/>
    <w:uiPriority w:val="9"/>
    <w:unhideWhenUsed/>
    <w:qFormat/>
    <w:rsid w:val="00E3358F"/>
    <w:pPr>
      <w:keepNext/>
      <w:keepLines/>
      <w:spacing w:before="160" w:after="80" w:line="15" w:lineRule="atLeast"/>
      <w:outlineLvl w:val="2"/>
    </w:pPr>
    <w:rPr>
      <w:rFonts w:ascii="微软雅黑" w:hAnsi="微软雅黑" w:cstheme="majorBidi"/>
      <w:b/>
      <w:bCs/>
      <w:sz w:val="24"/>
      <w:lang w:eastAsia="zh-CN"/>
    </w:rPr>
  </w:style>
  <w:style w:type="paragraph" w:styleId="4">
    <w:name w:val="heading 4"/>
    <w:basedOn w:val="a1"/>
    <w:next w:val="a1"/>
    <w:link w:val="40"/>
    <w:uiPriority w:val="9"/>
    <w:unhideWhenUsed/>
    <w:qFormat/>
    <w:rsid w:val="00E3358F"/>
    <w:pPr>
      <w:keepNext/>
      <w:keepLines/>
      <w:spacing w:before="200" w:after="0" w:line="15" w:lineRule="atLeast"/>
      <w:outlineLvl w:val="3"/>
    </w:pPr>
    <w:rPr>
      <w:rFonts w:ascii="微软雅黑" w:hAnsi="微软雅黑" w:cstheme="majorBidi"/>
      <w:b/>
      <w:bCs/>
      <w:lang w:eastAsia="zh-CN"/>
    </w:rPr>
  </w:style>
  <w:style w:type="paragraph" w:styleId="5">
    <w:name w:val="heading 5"/>
    <w:basedOn w:val="a1"/>
    <w:next w:val="a1"/>
    <w:link w:val="50"/>
    <w:uiPriority w:val="9"/>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spacing w:after="160" w:line="280" w:lineRule="auto"/>
      <w:contextualSpacing/>
    </w:pPr>
  </w:style>
  <w:style w:type="paragraph" w:styleId="a7">
    <w:name w:val="caption"/>
    <w:basedOn w:val="a1"/>
    <w:next w:val="a1"/>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spacing w:after="160" w:line="280" w:lineRule="auto"/>
      <w:contextualSpacing/>
    </w:pPr>
  </w:style>
  <w:style w:type="paragraph" w:styleId="34">
    <w:name w:val="Body Text 3"/>
    <w:basedOn w:val="a1"/>
    <w:link w:val="35"/>
    <w:uiPriority w:val="99"/>
    <w:unhideWhenUsed/>
    <w:qFormat/>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nhideWhenUsed/>
    <w:qFormat/>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ind w:left="360"/>
      <w:contextualSpacing/>
    </w:pPr>
  </w:style>
  <w:style w:type="paragraph" w:styleId="20">
    <w:name w:val="List Bullet 2"/>
    <w:basedOn w:val="a1"/>
    <w:uiPriority w:val="99"/>
    <w:unhideWhenUsed/>
    <w:qFormat/>
    <w:pPr>
      <w:numPr>
        <w:numId w:val="6"/>
      </w:numPr>
      <w:contextualSpacing/>
    </w:pPr>
  </w:style>
  <w:style w:type="paragraph" w:styleId="ab">
    <w:name w:val="footer"/>
    <w:basedOn w:val="a1"/>
    <w:link w:val="ac"/>
    <w:unhideWhenUsed/>
    <w:qFormat/>
    <w:pPr>
      <w:tabs>
        <w:tab w:val="center" w:pos="4680"/>
        <w:tab w:val="right" w:pos="9360"/>
      </w:tabs>
      <w:spacing w:after="0" w:line="240" w:lineRule="auto"/>
    </w:pPr>
  </w:style>
  <w:style w:type="paragraph" w:styleId="ad">
    <w:name w:val="header"/>
    <w:basedOn w:val="a1"/>
    <w:link w:val="ae"/>
    <w:unhideWhenUsed/>
    <w:qFormat/>
    <w:pPr>
      <w:tabs>
        <w:tab w:val="center" w:pos="4680"/>
        <w:tab w:val="right" w:pos="9360"/>
      </w:tabs>
      <w:spacing w:after="0" w:line="240" w:lineRule="auto"/>
    </w:pPr>
  </w:style>
  <w:style w:type="paragraph" w:styleId="af">
    <w:name w:val="Subtitle"/>
    <w:basedOn w:val="a1"/>
    <w:next w:val="a1"/>
    <w:link w:val="af0"/>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qFormat/>
    <w:pPr>
      <w:ind w:left="360" w:hanging="360"/>
      <w:contextualSpacing/>
    </w:pPr>
  </w:style>
  <w:style w:type="paragraph" w:styleId="24">
    <w:name w:val="Body Text 2"/>
    <w:basedOn w:val="a1"/>
    <w:link w:val="25"/>
    <w:uiPriority w:val="99"/>
    <w:unhideWhenUsed/>
    <w:qFormat/>
    <w:pPr>
      <w:spacing w:line="480" w:lineRule="auto"/>
    </w:pPr>
  </w:style>
  <w:style w:type="paragraph" w:styleId="26">
    <w:name w:val="List Continue 2"/>
    <w:basedOn w:val="a1"/>
    <w:uiPriority w:val="99"/>
    <w:unhideWhenUsed/>
    <w:qFormat/>
    <w:pPr>
      <w:ind w:left="720"/>
      <w:contextualSpacing/>
    </w:pPr>
  </w:style>
  <w:style w:type="paragraph" w:styleId="HTML">
    <w:name w:val="HTML Preformatted"/>
    <w:basedOn w:val="a1"/>
    <w:link w:val="HTML0"/>
    <w:uiPriority w:val="99"/>
    <w:qFormat/>
    <w:pPr>
      <w:pBdr>
        <w:top w:val="single" w:sz="4" w:space="5" w:color="CCCCCC"/>
        <w:left w:val="single" w:sz="4" w:space="5" w:color="CCCCCC"/>
        <w:bottom w:val="single" w:sz="4" w:space="5" w:color="CCCCCC"/>
        <w:right w:val="single" w:sz="4" w:space="5"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宋体" w:hAnsi="Courier New" w:cs="Times New Roman"/>
      <w:sz w:val="21"/>
      <w:szCs w:val="21"/>
      <w:lang w:eastAsia="zh-CN"/>
    </w:rPr>
  </w:style>
  <w:style w:type="paragraph" w:styleId="af2">
    <w:name w:val="Normal (Web)"/>
    <w:basedOn w:val="a1"/>
    <w:qFormat/>
    <w:pPr>
      <w:spacing w:beforeAutospacing="1" w:after="100" w:line="240" w:lineRule="auto"/>
      <w:ind w:firstLine="420"/>
    </w:pPr>
    <w:rPr>
      <w:rFonts w:asciiTheme="minorEastAsia" w:eastAsiaTheme="minorEastAsia" w:hAnsiTheme="minorEastAsia" w:cs="Times New Roman"/>
      <w:sz w:val="24"/>
      <w:szCs w:val="24"/>
      <w:lang w:eastAsia="zh-CN"/>
    </w:rPr>
  </w:style>
  <w:style w:type="paragraph" w:styleId="36">
    <w:name w:val="List Continue 3"/>
    <w:basedOn w:val="a1"/>
    <w:uiPriority w:val="99"/>
    <w:unhideWhenUsed/>
    <w:qFormat/>
    <w:pPr>
      <w:ind w:left="1080"/>
      <w:contextualSpacing/>
    </w:pPr>
  </w:style>
  <w:style w:type="paragraph" w:styleId="af3">
    <w:name w:val="Title"/>
    <w:basedOn w:val="a1"/>
    <w:next w:val="a1"/>
    <w:link w:val="af4"/>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5">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6">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7">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8">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9">
    <w:name w:val="Dark List"/>
    <w:basedOn w:val="a3"/>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a">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b">
    <w:name w:val="Colorful List"/>
    <w:basedOn w:val="a3"/>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c">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d">
    <w:name w:val="Strong"/>
    <w:basedOn w:val="a2"/>
    <w:qFormat/>
    <w:rPr>
      <w:b/>
      <w:bCs/>
    </w:rPr>
  </w:style>
  <w:style w:type="character" w:styleId="afe">
    <w:name w:val="Emphasis"/>
    <w:basedOn w:val="a2"/>
    <w:uiPriority w:val="20"/>
    <w:qFormat/>
    <w:rPr>
      <w:i/>
      <w:iCs/>
    </w:rPr>
  </w:style>
  <w:style w:type="character" w:styleId="HTML1">
    <w:name w:val="HTML Code"/>
    <w:basedOn w:val="a2"/>
    <w:uiPriority w:val="99"/>
    <w:qFormat/>
    <w:rPr>
      <w:rFonts w:ascii="Courier New" w:hAnsi="Courier New" w:cs="Courier New" w:hint="default"/>
      <w:sz w:val="20"/>
    </w:rPr>
  </w:style>
  <w:style w:type="character" w:customStyle="1" w:styleId="ae">
    <w:name w:val="页眉 字符"/>
    <w:basedOn w:val="a2"/>
    <w:link w:val="ad"/>
    <w:qFormat/>
  </w:style>
  <w:style w:type="character" w:customStyle="1" w:styleId="ac">
    <w:name w:val="页脚 字符"/>
    <w:basedOn w:val="a2"/>
    <w:link w:val="ab"/>
    <w:qFormat/>
  </w:style>
  <w:style w:type="paragraph" w:styleId="aff">
    <w:name w:val="No Spacing"/>
    <w:uiPriority w:val="1"/>
    <w:qFormat/>
    <w:rPr>
      <w:sz w:val="22"/>
      <w:szCs w:val="22"/>
      <w:lang w:eastAsia="en-US"/>
    </w:rPr>
  </w:style>
  <w:style w:type="character" w:customStyle="1" w:styleId="10">
    <w:name w:val="标题 1 字符"/>
    <w:basedOn w:val="a2"/>
    <w:link w:val="1"/>
    <w:uiPriority w:val="9"/>
    <w:qFormat/>
    <w:rsid w:val="00B95743"/>
    <w:rPr>
      <w:rFonts w:asciiTheme="majorHAnsi" w:eastAsia="微软雅黑" w:hAnsiTheme="majorHAnsi" w:cstheme="majorBidi"/>
      <w:b/>
      <w:bCs/>
      <w:color w:val="000000" w:themeColor="text1"/>
      <w:sz w:val="36"/>
      <w:szCs w:val="28"/>
      <w:lang w:eastAsia="en-US"/>
    </w:rPr>
  </w:style>
  <w:style w:type="character" w:customStyle="1" w:styleId="22">
    <w:name w:val="标题 2 字符"/>
    <w:basedOn w:val="a2"/>
    <w:link w:val="21"/>
    <w:uiPriority w:val="9"/>
    <w:qFormat/>
    <w:rsid w:val="000B65D6"/>
    <w:rPr>
      <w:rFonts w:ascii="微软雅黑" w:eastAsia="微软雅黑" w:hAnsi="微软雅黑" w:cstheme="majorBidi"/>
      <w:b/>
      <w:bCs/>
      <w:sz w:val="26"/>
      <w:szCs w:val="26"/>
    </w:rPr>
  </w:style>
  <w:style w:type="character" w:customStyle="1" w:styleId="32">
    <w:name w:val="标题 3 字符"/>
    <w:basedOn w:val="a2"/>
    <w:link w:val="31"/>
    <w:uiPriority w:val="9"/>
    <w:qFormat/>
    <w:rsid w:val="00E3358F"/>
    <w:rPr>
      <w:rFonts w:ascii="微软雅黑" w:eastAsia="微软雅黑" w:hAnsi="微软雅黑" w:cstheme="majorBidi"/>
      <w:b/>
      <w:bCs/>
      <w:sz w:val="24"/>
      <w:szCs w:val="22"/>
    </w:rPr>
  </w:style>
  <w:style w:type="character" w:customStyle="1" w:styleId="af4">
    <w:name w:val="标题 字符"/>
    <w:basedOn w:val="a2"/>
    <w:link w:val="af3"/>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qFormat/>
    <w:rPr>
      <w:rFonts w:asciiTheme="majorHAnsi" w:eastAsiaTheme="majorEastAsia" w:hAnsiTheme="majorHAnsi" w:cstheme="majorBidi"/>
      <w:i/>
      <w:iCs/>
      <w:color w:val="4F81BD" w:themeColor="accent1"/>
      <w:spacing w:val="15"/>
      <w:sz w:val="24"/>
      <w:szCs w:val="24"/>
    </w:rPr>
  </w:style>
  <w:style w:type="paragraph" w:styleId="aff0">
    <w:name w:val="List Paragraph"/>
    <w:basedOn w:val="a1"/>
    <w:uiPriority w:val="34"/>
    <w:qFormat/>
    <w:pPr>
      <w:ind w:left="720"/>
      <w:contextualSpacing/>
    </w:pPr>
  </w:style>
  <w:style w:type="character" w:customStyle="1" w:styleId="a9">
    <w:name w:val="正文文本 字符"/>
    <w:basedOn w:val="a2"/>
    <w:link w:val="a8"/>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1">
    <w:name w:val="Quote"/>
    <w:basedOn w:val="a1"/>
    <w:next w:val="a1"/>
    <w:link w:val="aff2"/>
    <w:uiPriority w:val="29"/>
    <w:qFormat/>
    <w:rPr>
      <w:i/>
      <w:iCs/>
      <w:color w:val="000000" w:themeColor="text1"/>
    </w:rPr>
  </w:style>
  <w:style w:type="character" w:customStyle="1" w:styleId="aff2">
    <w:name w:val="引用 字符"/>
    <w:basedOn w:val="a2"/>
    <w:link w:val="aff1"/>
    <w:uiPriority w:val="29"/>
    <w:qFormat/>
    <w:rPr>
      <w:i/>
      <w:iCs/>
      <w:color w:val="000000" w:themeColor="text1"/>
    </w:rPr>
  </w:style>
  <w:style w:type="character" w:customStyle="1" w:styleId="40">
    <w:name w:val="标题 4 字符"/>
    <w:basedOn w:val="a2"/>
    <w:link w:val="4"/>
    <w:uiPriority w:val="9"/>
    <w:qFormat/>
    <w:rsid w:val="00E3358F"/>
    <w:rPr>
      <w:rFonts w:ascii="微软雅黑" w:eastAsia="微软雅黑" w:hAnsi="微软雅黑" w:cstheme="majorBidi"/>
      <w:b/>
      <w:bCs/>
      <w:sz w:val="22"/>
      <w:szCs w:val="22"/>
    </w:rPr>
  </w:style>
  <w:style w:type="character" w:customStyle="1" w:styleId="50">
    <w:name w:val="标题 5 字符"/>
    <w:basedOn w:val="a2"/>
    <w:link w:val="5"/>
    <w:uiPriority w:val="9"/>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qFormat/>
    <w:rPr>
      <w:rFonts w:asciiTheme="majorHAnsi" w:eastAsiaTheme="majorEastAsia" w:hAnsiTheme="majorHAnsi" w:cstheme="majorBidi"/>
      <w:i/>
      <w:iCs/>
      <w:color w:val="404040" w:themeColor="text1" w:themeTint="BF"/>
      <w:sz w:val="20"/>
      <w:szCs w:val="20"/>
    </w:rPr>
  </w:style>
  <w:style w:type="paragraph" w:styleId="aff3">
    <w:name w:val="Intense Quote"/>
    <w:basedOn w:val="a1"/>
    <w:next w:val="a1"/>
    <w:link w:val="aff4"/>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4">
    <w:name w:val="明显引用 字符"/>
    <w:basedOn w:val="a2"/>
    <w:link w:val="aff3"/>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unhideWhenUsed/>
    <w:qFormat/>
    <w:pPr>
      <w:outlineLvl w:val="9"/>
    </w:pPr>
  </w:style>
  <w:style w:type="character" w:customStyle="1" w:styleId="HTML0">
    <w:name w:val="HTML 预设格式 字符"/>
    <w:basedOn w:val="a2"/>
    <w:link w:val="HTML"/>
    <w:uiPriority w:val="99"/>
    <w:qFormat/>
    <w:rPr>
      <w:rFonts w:ascii="Courier New" w:eastAsia="宋体" w:hAnsi="Courier New" w:cs="Times New Roman"/>
      <w:sz w:val="21"/>
      <w:szCs w:val="21"/>
      <w:shd w:val="clear" w:color="auto" w:fill="F5F5F5"/>
    </w:rPr>
  </w:style>
  <w:style w:type="paragraph" w:customStyle="1" w:styleId="19">
    <w:name w:val="题注1"/>
    <w:basedOn w:val="a1"/>
    <w:qFormat/>
    <w:pPr>
      <w:spacing w:before="100" w:after="200" w:line="240" w:lineRule="auto"/>
      <w:jc w:val="center"/>
    </w:pPr>
    <w:rPr>
      <w:rFonts w:asciiTheme="minorEastAsia" w:eastAsiaTheme="minorEastAsia" w:hAnsiTheme="minorEastAsia" w:cs="Times New Roman"/>
      <w:b/>
      <w:bCs/>
      <w:sz w:val="24"/>
      <w:szCs w:val="24"/>
      <w:lang w:eastAsia="zh-CN"/>
    </w:rPr>
  </w:style>
  <w:style w:type="paragraph" w:customStyle="1" w:styleId="md-end-block">
    <w:name w:val="md-end-block"/>
    <w:basedOn w:val="a1"/>
    <w:qFormat/>
    <w:pPr>
      <w:spacing w:before="100" w:beforeAutospacing="1" w:after="100" w:afterAutospacing="1" w:line="240" w:lineRule="auto"/>
    </w:pPr>
    <w:rPr>
      <w:rFonts w:ascii="宋体" w:eastAsia="宋体" w:hAnsi="宋体" w:cs="宋体"/>
      <w:sz w:val="24"/>
      <w:szCs w:val="24"/>
      <w:lang w:eastAsia="zh-CN"/>
    </w:rPr>
  </w:style>
  <w:style w:type="character" w:customStyle="1" w:styleId="md-plain">
    <w:name w:val="md-plain"/>
    <w:basedOn w:val="a2"/>
    <w:qFormat/>
  </w:style>
  <w:style w:type="paragraph" w:customStyle="1" w:styleId="msonormal0">
    <w:name w:val="msonormal"/>
    <w:basedOn w:val="a1"/>
    <w:rsid w:val="008E0085"/>
    <w:pPr>
      <w:spacing w:before="100" w:beforeAutospacing="1" w:after="100" w:afterAutospacing="1" w:line="240" w:lineRule="auto"/>
    </w:pPr>
    <w:rPr>
      <w:rFonts w:ascii="宋体" w:eastAsia="宋体" w:hAnsi="宋体" w:cs="宋体"/>
      <w:sz w:val="24"/>
      <w:szCs w:val="24"/>
      <w:lang w:eastAsia="zh-CN"/>
    </w:rPr>
  </w:style>
  <w:style w:type="paragraph" w:customStyle="1" w:styleId="has-line-data">
    <w:name w:val="has-line-data"/>
    <w:basedOn w:val="a1"/>
    <w:rsid w:val="008E0085"/>
    <w:pPr>
      <w:spacing w:before="100" w:beforeAutospacing="1" w:after="100" w:afterAutospacing="1" w:line="240" w:lineRule="auto"/>
    </w:pPr>
    <w:rPr>
      <w:rFonts w:ascii="宋体" w:eastAsia="宋体" w:hAnsi="宋体" w:cs="宋体"/>
      <w:sz w:val="24"/>
      <w:szCs w:val="24"/>
      <w:lang w:eastAsia="zh-CN"/>
    </w:rPr>
  </w:style>
  <w:style w:type="character" w:customStyle="1" w:styleId="hljs-operator">
    <w:name w:val="hljs-operator"/>
    <w:basedOn w:val="a2"/>
    <w:rsid w:val="008E0085"/>
  </w:style>
  <w:style w:type="character" w:customStyle="1" w:styleId="hljs-keyword">
    <w:name w:val="hljs-keyword"/>
    <w:basedOn w:val="a2"/>
    <w:rsid w:val="008E0085"/>
  </w:style>
  <w:style w:type="character" w:customStyle="1" w:styleId="hljs-number">
    <w:name w:val="hljs-number"/>
    <w:basedOn w:val="a2"/>
    <w:rsid w:val="008E0085"/>
  </w:style>
  <w:style w:type="character" w:customStyle="1" w:styleId="hljs-punctuation">
    <w:name w:val="hljs-punctuation"/>
    <w:basedOn w:val="a2"/>
    <w:rsid w:val="008E0085"/>
  </w:style>
  <w:style w:type="character" w:customStyle="1" w:styleId="hljs-attr">
    <w:name w:val="hljs-attr"/>
    <w:basedOn w:val="a2"/>
    <w:rsid w:val="008E0085"/>
  </w:style>
  <w:style w:type="character" w:customStyle="1" w:styleId="hljs-string">
    <w:name w:val="hljs-string"/>
    <w:basedOn w:val="a2"/>
    <w:rsid w:val="008E0085"/>
  </w:style>
  <w:style w:type="paragraph" w:customStyle="1" w:styleId="1a">
    <w:name w:val="标题1"/>
    <w:basedOn w:val="a1"/>
    <w:link w:val="1b"/>
    <w:qFormat/>
    <w:rsid w:val="005527D3"/>
    <w:rPr>
      <w:rFonts w:ascii="微软雅黑" w:hAnsi="微软雅黑"/>
      <w:b/>
      <w:bCs/>
      <w:sz w:val="26"/>
      <w:szCs w:val="26"/>
      <w:lang w:eastAsia="zh-CN"/>
    </w:rPr>
  </w:style>
  <w:style w:type="character" w:customStyle="1" w:styleId="1b">
    <w:name w:val="标题1 字符"/>
    <w:basedOn w:val="a2"/>
    <w:link w:val="1a"/>
    <w:rsid w:val="005527D3"/>
    <w:rPr>
      <w:rFonts w:ascii="微软雅黑" w:eastAsia="微软雅黑" w:hAnsi="微软雅黑"/>
      <w:b/>
      <w:bCs/>
      <w:sz w:val="26"/>
      <w:szCs w:val="26"/>
    </w:rPr>
  </w:style>
  <w:style w:type="paragraph" w:customStyle="1" w:styleId="2a">
    <w:name w:val="标题2"/>
    <w:basedOn w:val="1a"/>
    <w:link w:val="2b"/>
    <w:qFormat/>
    <w:rsid w:val="005527D3"/>
  </w:style>
  <w:style w:type="character" w:customStyle="1" w:styleId="2b">
    <w:name w:val="标题2 字符"/>
    <w:basedOn w:val="1b"/>
    <w:link w:val="2a"/>
    <w:rsid w:val="005527D3"/>
    <w:rPr>
      <w:rFonts w:ascii="微软雅黑" w:eastAsia="微软雅黑" w:hAnsi="微软雅黑"/>
      <w:b/>
      <w:bCs/>
      <w:sz w:val="26"/>
      <w:szCs w:val="26"/>
    </w:rPr>
  </w:style>
  <w:style w:type="paragraph" w:styleId="aff5">
    <w:name w:val="Block Text"/>
    <w:basedOn w:val="a8"/>
    <w:next w:val="a8"/>
    <w:uiPriority w:val="9"/>
    <w:unhideWhenUsed/>
    <w:qFormat/>
    <w:rsid w:val="00064006"/>
    <w:pPr>
      <w:spacing w:before="100" w:after="100" w:line="240" w:lineRule="auto"/>
      <w:ind w:left="480" w:right="480"/>
    </w:pPr>
    <w:rPr>
      <w:rFonts w:asciiTheme="minorHAnsi" w:eastAsiaTheme="minorHAnsi" w:hAnsiTheme="minorHAnsi"/>
      <w:sz w:val="24"/>
      <w:szCs w:val="24"/>
    </w:rPr>
  </w:style>
  <w:style w:type="paragraph" w:styleId="aff6">
    <w:name w:val="Date"/>
    <w:next w:val="a8"/>
    <w:link w:val="aff7"/>
    <w:qFormat/>
    <w:rsid w:val="00064006"/>
    <w:pPr>
      <w:keepNext/>
      <w:keepLines/>
      <w:spacing w:after="200"/>
      <w:jc w:val="center"/>
    </w:pPr>
    <w:rPr>
      <w:rFonts w:eastAsiaTheme="minorHAnsi"/>
      <w:sz w:val="24"/>
      <w:szCs w:val="24"/>
      <w:lang w:eastAsia="en-US"/>
    </w:rPr>
  </w:style>
  <w:style w:type="character" w:customStyle="1" w:styleId="aff7">
    <w:name w:val="日期 字符"/>
    <w:basedOn w:val="a2"/>
    <w:link w:val="aff6"/>
    <w:rsid w:val="00064006"/>
    <w:rPr>
      <w:rFonts w:eastAsiaTheme="minorHAnsi"/>
      <w:sz w:val="24"/>
      <w:szCs w:val="24"/>
      <w:lang w:eastAsia="en-US"/>
    </w:rPr>
  </w:style>
  <w:style w:type="paragraph" w:styleId="aff8">
    <w:name w:val="footnote text"/>
    <w:basedOn w:val="a1"/>
    <w:link w:val="aff9"/>
    <w:uiPriority w:val="9"/>
    <w:unhideWhenUsed/>
    <w:qFormat/>
    <w:rsid w:val="00064006"/>
    <w:pPr>
      <w:spacing w:after="200" w:line="240" w:lineRule="auto"/>
    </w:pPr>
    <w:rPr>
      <w:rFonts w:asciiTheme="minorHAnsi" w:eastAsiaTheme="minorHAnsi" w:hAnsiTheme="minorHAnsi"/>
      <w:sz w:val="24"/>
      <w:szCs w:val="24"/>
    </w:rPr>
  </w:style>
  <w:style w:type="character" w:customStyle="1" w:styleId="aff9">
    <w:name w:val="脚注文本 字符"/>
    <w:basedOn w:val="a2"/>
    <w:link w:val="aff8"/>
    <w:uiPriority w:val="9"/>
    <w:rsid w:val="00064006"/>
    <w:rPr>
      <w:rFonts w:eastAsiaTheme="minorHAnsi"/>
      <w:sz w:val="24"/>
      <w:szCs w:val="24"/>
      <w:lang w:eastAsia="en-US"/>
    </w:rPr>
  </w:style>
  <w:style w:type="character" w:styleId="affa">
    <w:name w:val="Hyperlink"/>
    <w:basedOn w:val="a9"/>
    <w:uiPriority w:val="99"/>
    <w:rsid w:val="00064006"/>
    <w:rPr>
      <w:rFonts w:asciiTheme="minorHAnsi" w:eastAsiaTheme="minorHAnsi" w:hAnsiTheme="minorHAnsi" w:cstheme="minorBidi"/>
      <w:color w:val="4F81BD" w:themeColor="accent1"/>
      <w:sz w:val="24"/>
      <w:szCs w:val="24"/>
      <w:lang w:eastAsia="en-US"/>
    </w:rPr>
  </w:style>
  <w:style w:type="character" w:styleId="affb">
    <w:name w:val="footnote reference"/>
    <w:basedOn w:val="a9"/>
    <w:rsid w:val="00064006"/>
    <w:rPr>
      <w:rFonts w:asciiTheme="minorHAnsi" w:eastAsiaTheme="minorHAnsi" w:hAnsiTheme="minorHAnsi" w:cstheme="minorBidi"/>
      <w:sz w:val="24"/>
      <w:szCs w:val="24"/>
      <w:vertAlign w:val="superscript"/>
      <w:lang w:eastAsia="en-US"/>
    </w:rPr>
  </w:style>
  <w:style w:type="paragraph" w:customStyle="1" w:styleId="FirstParagraph">
    <w:name w:val="First Paragraph"/>
    <w:basedOn w:val="a8"/>
    <w:next w:val="a8"/>
    <w:qFormat/>
    <w:rsid w:val="00064006"/>
    <w:pPr>
      <w:spacing w:before="180" w:after="180" w:line="240" w:lineRule="auto"/>
    </w:pPr>
    <w:rPr>
      <w:rFonts w:asciiTheme="minorHAnsi" w:eastAsiaTheme="minorHAnsi" w:hAnsiTheme="minorHAnsi"/>
      <w:sz w:val="24"/>
      <w:szCs w:val="24"/>
    </w:rPr>
  </w:style>
  <w:style w:type="paragraph" w:customStyle="1" w:styleId="Compact">
    <w:name w:val="Compact"/>
    <w:basedOn w:val="a8"/>
    <w:qFormat/>
    <w:rsid w:val="00064006"/>
    <w:pPr>
      <w:spacing w:before="36" w:after="36" w:line="240" w:lineRule="auto"/>
    </w:pPr>
    <w:rPr>
      <w:rFonts w:asciiTheme="minorHAnsi" w:eastAsiaTheme="minorHAnsi" w:hAnsiTheme="minorHAnsi"/>
      <w:sz w:val="24"/>
      <w:szCs w:val="24"/>
    </w:rPr>
  </w:style>
  <w:style w:type="paragraph" w:customStyle="1" w:styleId="Author">
    <w:name w:val="Author"/>
    <w:next w:val="a8"/>
    <w:qFormat/>
    <w:rsid w:val="00064006"/>
    <w:pPr>
      <w:keepNext/>
      <w:keepLines/>
      <w:spacing w:after="200"/>
      <w:jc w:val="center"/>
    </w:pPr>
    <w:rPr>
      <w:rFonts w:eastAsiaTheme="minorHAnsi"/>
      <w:sz w:val="24"/>
      <w:szCs w:val="24"/>
      <w:lang w:eastAsia="en-US"/>
    </w:rPr>
  </w:style>
  <w:style w:type="paragraph" w:customStyle="1" w:styleId="AbstractTitle">
    <w:name w:val="Abstract Title"/>
    <w:basedOn w:val="a1"/>
    <w:next w:val="Abstract"/>
    <w:qFormat/>
    <w:rsid w:val="00064006"/>
    <w:pPr>
      <w:keepNext/>
      <w:keepLines/>
      <w:spacing w:before="300" w:after="0" w:line="240" w:lineRule="auto"/>
      <w:jc w:val="center"/>
    </w:pPr>
    <w:rPr>
      <w:rFonts w:asciiTheme="minorHAnsi" w:eastAsiaTheme="minorHAnsi" w:hAnsiTheme="minorHAnsi"/>
      <w:b/>
      <w:color w:val="345A8A"/>
      <w:sz w:val="20"/>
      <w:szCs w:val="20"/>
    </w:rPr>
  </w:style>
  <w:style w:type="paragraph" w:customStyle="1" w:styleId="Abstract">
    <w:name w:val="Abstract"/>
    <w:basedOn w:val="a1"/>
    <w:next w:val="a8"/>
    <w:qFormat/>
    <w:rsid w:val="00064006"/>
    <w:pPr>
      <w:keepNext/>
      <w:keepLines/>
      <w:spacing w:before="100" w:after="300" w:line="240" w:lineRule="auto"/>
    </w:pPr>
    <w:rPr>
      <w:rFonts w:asciiTheme="minorHAnsi" w:eastAsiaTheme="minorHAnsi" w:hAnsiTheme="minorHAnsi"/>
      <w:sz w:val="20"/>
      <w:szCs w:val="20"/>
    </w:rPr>
  </w:style>
  <w:style w:type="paragraph" w:customStyle="1" w:styleId="1c">
    <w:name w:val="书目1"/>
    <w:basedOn w:val="a1"/>
    <w:qFormat/>
    <w:rsid w:val="00064006"/>
    <w:pPr>
      <w:spacing w:after="200" w:line="240" w:lineRule="auto"/>
    </w:pPr>
    <w:rPr>
      <w:rFonts w:asciiTheme="minorHAnsi" w:eastAsiaTheme="minorHAnsi" w:hAnsiTheme="minorHAnsi"/>
      <w:sz w:val="24"/>
      <w:szCs w:val="24"/>
    </w:rPr>
  </w:style>
  <w:style w:type="table" w:customStyle="1" w:styleId="Table">
    <w:name w:val="Table"/>
    <w:semiHidden/>
    <w:unhideWhenUsed/>
    <w:qFormat/>
    <w:rsid w:val="00064006"/>
    <w:rPr>
      <w:rFonts w:ascii="Times New Roman" w:eastAsia="宋体" w:hAnsi="Times New Roman" w:cs="Times New Roman"/>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1"/>
    <w:next w:val="Definition"/>
    <w:qFormat/>
    <w:rsid w:val="00064006"/>
    <w:pPr>
      <w:keepNext/>
      <w:keepLines/>
      <w:spacing w:after="0" w:line="240" w:lineRule="auto"/>
    </w:pPr>
    <w:rPr>
      <w:rFonts w:asciiTheme="minorHAnsi" w:eastAsiaTheme="minorHAnsi" w:hAnsiTheme="minorHAnsi"/>
      <w:b/>
      <w:sz w:val="24"/>
      <w:szCs w:val="24"/>
    </w:rPr>
  </w:style>
  <w:style w:type="paragraph" w:customStyle="1" w:styleId="Definition">
    <w:name w:val="Definition"/>
    <w:basedOn w:val="a1"/>
    <w:rsid w:val="00064006"/>
    <w:pPr>
      <w:spacing w:after="200" w:line="240" w:lineRule="auto"/>
    </w:pPr>
    <w:rPr>
      <w:rFonts w:asciiTheme="minorHAnsi" w:eastAsiaTheme="minorHAnsi" w:hAnsiTheme="minorHAnsi"/>
      <w:sz w:val="24"/>
      <w:szCs w:val="24"/>
    </w:rPr>
  </w:style>
  <w:style w:type="paragraph" w:customStyle="1" w:styleId="TableCaption">
    <w:name w:val="Table Caption"/>
    <w:basedOn w:val="a7"/>
    <w:rsid w:val="00064006"/>
    <w:pPr>
      <w:keepNext/>
    </w:pPr>
    <w:rPr>
      <w:rFonts w:asciiTheme="minorHAnsi" w:eastAsiaTheme="minorHAnsi" w:hAnsiTheme="minorHAnsi"/>
      <w:b w:val="0"/>
      <w:bCs w:val="0"/>
      <w:i/>
      <w:color w:val="auto"/>
      <w:sz w:val="24"/>
      <w:szCs w:val="24"/>
    </w:rPr>
  </w:style>
  <w:style w:type="paragraph" w:customStyle="1" w:styleId="ImageCaption">
    <w:name w:val="Image Caption"/>
    <w:basedOn w:val="a7"/>
    <w:rsid w:val="00064006"/>
    <w:rPr>
      <w:rFonts w:asciiTheme="minorHAnsi" w:eastAsiaTheme="minorHAnsi" w:hAnsiTheme="minorHAnsi"/>
      <w:b w:val="0"/>
      <w:bCs w:val="0"/>
      <w:i/>
      <w:color w:val="auto"/>
      <w:sz w:val="24"/>
      <w:szCs w:val="24"/>
    </w:rPr>
  </w:style>
  <w:style w:type="paragraph" w:customStyle="1" w:styleId="Figure">
    <w:name w:val="Figure"/>
    <w:basedOn w:val="a1"/>
    <w:rsid w:val="00064006"/>
    <w:pPr>
      <w:spacing w:after="200" w:line="240" w:lineRule="auto"/>
    </w:pPr>
    <w:rPr>
      <w:rFonts w:asciiTheme="minorHAnsi" w:eastAsiaTheme="minorHAnsi" w:hAnsiTheme="minorHAnsi"/>
      <w:sz w:val="24"/>
      <w:szCs w:val="24"/>
    </w:rPr>
  </w:style>
  <w:style w:type="paragraph" w:customStyle="1" w:styleId="CaptionedFigure">
    <w:name w:val="Captioned Figure"/>
    <w:basedOn w:val="Figure"/>
    <w:rsid w:val="00064006"/>
    <w:pPr>
      <w:keepNext/>
    </w:pPr>
  </w:style>
  <w:style w:type="character" w:customStyle="1" w:styleId="VerbatimChar">
    <w:name w:val="Verbatim Char"/>
    <w:basedOn w:val="a9"/>
    <w:link w:val="SourceCode"/>
    <w:rsid w:val="00064006"/>
    <w:rPr>
      <w:rFonts w:ascii="Consolas" w:eastAsiaTheme="minorHAnsi" w:hAnsi="Consolas"/>
      <w:sz w:val="22"/>
      <w:szCs w:val="24"/>
      <w:lang w:eastAsia="en-US"/>
    </w:rPr>
  </w:style>
  <w:style w:type="paragraph" w:customStyle="1" w:styleId="SourceCode">
    <w:name w:val="Source Code"/>
    <w:basedOn w:val="a1"/>
    <w:link w:val="VerbatimChar"/>
    <w:rsid w:val="00064006"/>
    <w:pPr>
      <w:wordWrap w:val="0"/>
      <w:spacing w:after="200" w:line="240" w:lineRule="auto"/>
    </w:pPr>
    <w:rPr>
      <w:rFonts w:ascii="Consolas" w:eastAsiaTheme="minorHAnsi" w:hAnsi="Consolas"/>
      <w:szCs w:val="24"/>
    </w:rPr>
  </w:style>
  <w:style w:type="character" w:customStyle="1" w:styleId="SectionNumber">
    <w:name w:val="Section Number"/>
    <w:basedOn w:val="a9"/>
    <w:rsid w:val="00064006"/>
    <w:rPr>
      <w:rFonts w:asciiTheme="minorHAnsi" w:eastAsiaTheme="minorHAnsi" w:hAnsiTheme="minorHAnsi" w:cstheme="minorBidi"/>
      <w:sz w:val="24"/>
      <w:szCs w:val="24"/>
      <w:lang w:eastAsia="en-US"/>
    </w:rPr>
  </w:style>
  <w:style w:type="character" w:customStyle="1" w:styleId="KeywordTok">
    <w:name w:val="KeywordTok"/>
    <w:basedOn w:val="VerbatimChar"/>
    <w:rsid w:val="00064006"/>
    <w:rPr>
      <w:rFonts w:ascii="Consolas" w:eastAsiaTheme="minorHAnsi" w:hAnsi="Consolas"/>
      <w:b/>
      <w:color w:val="007020"/>
      <w:sz w:val="22"/>
      <w:szCs w:val="24"/>
      <w:lang w:eastAsia="en-US"/>
    </w:rPr>
  </w:style>
  <w:style w:type="character" w:customStyle="1" w:styleId="DataTypeTok">
    <w:name w:val="DataTypeTok"/>
    <w:basedOn w:val="VerbatimChar"/>
    <w:rsid w:val="00064006"/>
    <w:rPr>
      <w:rFonts w:ascii="Consolas" w:eastAsiaTheme="minorHAnsi" w:hAnsi="Consolas"/>
      <w:color w:val="902000"/>
      <w:sz w:val="22"/>
      <w:szCs w:val="24"/>
      <w:lang w:eastAsia="en-US"/>
    </w:rPr>
  </w:style>
  <w:style w:type="character" w:customStyle="1" w:styleId="DecValTok">
    <w:name w:val="DecValTok"/>
    <w:basedOn w:val="VerbatimChar"/>
    <w:rsid w:val="00064006"/>
    <w:rPr>
      <w:rFonts w:ascii="Consolas" w:eastAsiaTheme="minorHAnsi" w:hAnsi="Consolas"/>
      <w:color w:val="40A070"/>
      <w:sz w:val="22"/>
      <w:szCs w:val="24"/>
      <w:lang w:eastAsia="en-US"/>
    </w:rPr>
  </w:style>
  <w:style w:type="character" w:customStyle="1" w:styleId="BaseNTok">
    <w:name w:val="BaseNTok"/>
    <w:basedOn w:val="VerbatimChar"/>
    <w:rsid w:val="00064006"/>
    <w:rPr>
      <w:rFonts w:ascii="Consolas" w:eastAsiaTheme="minorHAnsi" w:hAnsi="Consolas"/>
      <w:color w:val="40A070"/>
      <w:sz w:val="22"/>
      <w:szCs w:val="24"/>
      <w:lang w:eastAsia="en-US"/>
    </w:rPr>
  </w:style>
  <w:style w:type="character" w:customStyle="1" w:styleId="FloatTok">
    <w:name w:val="FloatTok"/>
    <w:basedOn w:val="VerbatimChar"/>
    <w:rsid w:val="00064006"/>
    <w:rPr>
      <w:rFonts w:ascii="Consolas" w:eastAsiaTheme="minorHAnsi" w:hAnsi="Consolas"/>
      <w:color w:val="40A070"/>
      <w:sz w:val="22"/>
      <w:szCs w:val="24"/>
      <w:lang w:eastAsia="en-US"/>
    </w:rPr>
  </w:style>
  <w:style w:type="character" w:customStyle="1" w:styleId="ConstantTok">
    <w:name w:val="ConstantTok"/>
    <w:basedOn w:val="VerbatimChar"/>
    <w:rsid w:val="00064006"/>
    <w:rPr>
      <w:rFonts w:ascii="Consolas" w:eastAsiaTheme="minorHAnsi" w:hAnsi="Consolas"/>
      <w:color w:val="880000"/>
      <w:sz w:val="22"/>
      <w:szCs w:val="24"/>
      <w:lang w:eastAsia="en-US"/>
    </w:rPr>
  </w:style>
  <w:style w:type="character" w:customStyle="1" w:styleId="CharTok">
    <w:name w:val="CharTok"/>
    <w:basedOn w:val="VerbatimChar"/>
    <w:rsid w:val="00064006"/>
    <w:rPr>
      <w:rFonts w:ascii="Consolas" w:eastAsiaTheme="minorHAnsi" w:hAnsi="Consolas"/>
      <w:color w:val="4070A0"/>
      <w:sz w:val="22"/>
      <w:szCs w:val="24"/>
      <w:lang w:eastAsia="en-US"/>
    </w:rPr>
  </w:style>
  <w:style w:type="character" w:customStyle="1" w:styleId="SpecialCharTok">
    <w:name w:val="SpecialCharTok"/>
    <w:basedOn w:val="VerbatimChar"/>
    <w:rsid w:val="00064006"/>
    <w:rPr>
      <w:rFonts w:ascii="Consolas" w:eastAsiaTheme="minorHAnsi" w:hAnsi="Consolas"/>
      <w:color w:val="4070A0"/>
      <w:sz w:val="22"/>
      <w:szCs w:val="24"/>
      <w:lang w:eastAsia="en-US"/>
    </w:rPr>
  </w:style>
  <w:style w:type="character" w:customStyle="1" w:styleId="StringTok">
    <w:name w:val="StringTok"/>
    <w:basedOn w:val="VerbatimChar"/>
    <w:rsid w:val="00064006"/>
    <w:rPr>
      <w:rFonts w:ascii="Consolas" w:eastAsiaTheme="minorHAnsi" w:hAnsi="Consolas"/>
      <w:color w:val="4070A0"/>
      <w:sz w:val="22"/>
      <w:szCs w:val="24"/>
      <w:lang w:eastAsia="en-US"/>
    </w:rPr>
  </w:style>
  <w:style w:type="character" w:customStyle="1" w:styleId="VerbatimStringTok">
    <w:name w:val="VerbatimStringTok"/>
    <w:basedOn w:val="VerbatimChar"/>
    <w:rsid w:val="00064006"/>
    <w:rPr>
      <w:rFonts w:ascii="Consolas" w:eastAsiaTheme="minorHAnsi" w:hAnsi="Consolas"/>
      <w:color w:val="4070A0"/>
      <w:sz w:val="22"/>
      <w:szCs w:val="24"/>
      <w:lang w:eastAsia="en-US"/>
    </w:rPr>
  </w:style>
  <w:style w:type="character" w:customStyle="1" w:styleId="SpecialStringTok">
    <w:name w:val="SpecialStringTok"/>
    <w:basedOn w:val="VerbatimChar"/>
    <w:rsid w:val="00064006"/>
    <w:rPr>
      <w:rFonts w:ascii="Consolas" w:eastAsiaTheme="minorHAnsi" w:hAnsi="Consolas"/>
      <w:color w:val="BB6688"/>
      <w:sz w:val="22"/>
      <w:szCs w:val="24"/>
      <w:lang w:eastAsia="en-US"/>
    </w:rPr>
  </w:style>
  <w:style w:type="character" w:customStyle="1" w:styleId="ImportTok">
    <w:name w:val="ImportTok"/>
    <w:basedOn w:val="VerbatimChar"/>
    <w:rsid w:val="00064006"/>
    <w:rPr>
      <w:rFonts w:ascii="Consolas" w:eastAsiaTheme="minorHAnsi" w:hAnsi="Consolas"/>
      <w:b/>
      <w:color w:val="008000"/>
      <w:sz w:val="22"/>
      <w:szCs w:val="24"/>
      <w:lang w:eastAsia="en-US"/>
    </w:rPr>
  </w:style>
  <w:style w:type="character" w:customStyle="1" w:styleId="CommentTok">
    <w:name w:val="CommentTok"/>
    <w:basedOn w:val="VerbatimChar"/>
    <w:rsid w:val="00064006"/>
    <w:rPr>
      <w:rFonts w:ascii="Consolas" w:eastAsiaTheme="minorHAnsi" w:hAnsi="Consolas"/>
      <w:i/>
      <w:color w:val="60A0B0"/>
      <w:sz w:val="22"/>
      <w:szCs w:val="24"/>
      <w:lang w:eastAsia="en-US"/>
    </w:rPr>
  </w:style>
  <w:style w:type="character" w:customStyle="1" w:styleId="DocumentationTok">
    <w:name w:val="DocumentationTok"/>
    <w:basedOn w:val="VerbatimChar"/>
    <w:rsid w:val="00064006"/>
    <w:rPr>
      <w:rFonts w:ascii="Consolas" w:eastAsiaTheme="minorHAnsi" w:hAnsi="Consolas"/>
      <w:i/>
      <w:color w:val="BA2121"/>
      <w:sz w:val="22"/>
      <w:szCs w:val="24"/>
      <w:lang w:eastAsia="en-US"/>
    </w:rPr>
  </w:style>
  <w:style w:type="character" w:customStyle="1" w:styleId="AnnotationTok">
    <w:name w:val="AnnotationTok"/>
    <w:basedOn w:val="VerbatimChar"/>
    <w:rsid w:val="00064006"/>
    <w:rPr>
      <w:rFonts w:ascii="Consolas" w:eastAsiaTheme="minorHAnsi" w:hAnsi="Consolas"/>
      <w:b/>
      <w:i/>
      <w:color w:val="60A0B0"/>
      <w:sz w:val="22"/>
      <w:szCs w:val="24"/>
      <w:lang w:eastAsia="en-US"/>
    </w:rPr>
  </w:style>
  <w:style w:type="character" w:customStyle="1" w:styleId="CommentVarTok">
    <w:name w:val="CommentVarTok"/>
    <w:basedOn w:val="VerbatimChar"/>
    <w:rsid w:val="00064006"/>
    <w:rPr>
      <w:rFonts w:ascii="Consolas" w:eastAsiaTheme="minorHAnsi" w:hAnsi="Consolas"/>
      <w:b/>
      <w:i/>
      <w:color w:val="60A0B0"/>
      <w:sz w:val="22"/>
      <w:szCs w:val="24"/>
      <w:lang w:eastAsia="en-US"/>
    </w:rPr>
  </w:style>
  <w:style w:type="character" w:customStyle="1" w:styleId="OtherTok">
    <w:name w:val="OtherTok"/>
    <w:basedOn w:val="VerbatimChar"/>
    <w:rsid w:val="00064006"/>
    <w:rPr>
      <w:rFonts w:ascii="Consolas" w:eastAsiaTheme="minorHAnsi" w:hAnsi="Consolas"/>
      <w:color w:val="007020"/>
      <w:sz w:val="22"/>
      <w:szCs w:val="24"/>
      <w:lang w:eastAsia="en-US"/>
    </w:rPr>
  </w:style>
  <w:style w:type="character" w:customStyle="1" w:styleId="FunctionTok">
    <w:name w:val="FunctionTok"/>
    <w:basedOn w:val="VerbatimChar"/>
    <w:rsid w:val="00064006"/>
    <w:rPr>
      <w:rFonts w:ascii="Consolas" w:eastAsiaTheme="minorHAnsi" w:hAnsi="Consolas"/>
      <w:color w:val="06287E"/>
      <w:sz w:val="22"/>
      <w:szCs w:val="24"/>
      <w:lang w:eastAsia="en-US"/>
    </w:rPr>
  </w:style>
  <w:style w:type="character" w:customStyle="1" w:styleId="VariableTok">
    <w:name w:val="VariableTok"/>
    <w:basedOn w:val="VerbatimChar"/>
    <w:rsid w:val="00064006"/>
    <w:rPr>
      <w:rFonts w:ascii="Consolas" w:eastAsiaTheme="minorHAnsi" w:hAnsi="Consolas"/>
      <w:color w:val="19177C"/>
      <w:sz w:val="22"/>
      <w:szCs w:val="24"/>
      <w:lang w:eastAsia="en-US"/>
    </w:rPr>
  </w:style>
  <w:style w:type="character" w:customStyle="1" w:styleId="ControlFlowTok">
    <w:name w:val="ControlFlowTok"/>
    <w:basedOn w:val="VerbatimChar"/>
    <w:rsid w:val="00064006"/>
    <w:rPr>
      <w:rFonts w:ascii="Consolas" w:eastAsiaTheme="minorHAnsi" w:hAnsi="Consolas"/>
      <w:b/>
      <w:color w:val="007020"/>
      <w:sz w:val="22"/>
      <w:szCs w:val="24"/>
      <w:lang w:eastAsia="en-US"/>
    </w:rPr>
  </w:style>
  <w:style w:type="character" w:customStyle="1" w:styleId="OperatorTok">
    <w:name w:val="OperatorTok"/>
    <w:basedOn w:val="VerbatimChar"/>
    <w:rsid w:val="00064006"/>
    <w:rPr>
      <w:rFonts w:ascii="Consolas" w:eastAsiaTheme="minorHAnsi" w:hAnsi="Consolas"/>
      <w:color w:val="666666"/>
      <w:sz w:val="22"/>
      <w:szCs w:val="24"/>
      <w:lang w:eastAsia="en-US"/>
    </w:rPr>
  </w:style>
  <w:style w:type="character" w:customStyle="1" w:styleId="BuiltInTok">
    <w:name w:val="BuiltInTok"/>
    <w:basedOn w:val="VerbatimChar"/>
    <w:rsid w:val="00064006"/>
    <w:rPr>
      <w:rFonts w:ascii="Consolas" w:eastAsiaTheme="minorHAnsi" w:hAnsi="Consolas"/>
      <w:color w:val="008000"/>
      <w:sz w:val="22"/>
      <w:szCs w:val="24"/>
      <w:lang w:eastAsia="en-US"/>
    </w:rPr>
  </w:style>
  <w:style w:type="character" w:customStyle="1" w:styleId="ExtensionTok">
    <w:name w:val="ExtensionTok"/>
    <w:basedOn w:val="VerbatimChar"/>
    <w:rsid w:val="00064006"/>
    <w:rPr>
      <w:rFonts w:ascii="Consolas" w:eastAsiaTheme="minorHAnsi" w:hAnsi="Consolas"/>
      <w:sz w:val="22"/>
      <w:szCs w:val="24"/>
      <w:lang w:eastAsia="en-US"/>
    </w:rPr>
  </w:style>
  <w:style w:type="character" w:customStyle="1" w:styleId="PreprocessorTok">
    <w:name w:val="PreprocessorTok"/>
    <w:basedOn w:val="VerbatimChar"/>
    <w:rsid w:val="00064006"/>
    <w:rPr>
      <w:rFonts w:ascii="Consolas" w:eastAsiaTheme="minorHAnsi" w:hAnsi="Consolas"/>
      <w:color w:val="BC7A00"/>
      <w:sz w:val="22"/>
      <w:szCs w:val="24"/>
      <w:lang w:eastAsia="en-US"/>
    </w:rPr>
  </w:style>
  <w:style w:type="character" w:customStyle="1" w:styleId="AttributeTok">
    <w:name w:val="AttributeTok"/>
    <w:basedOn w:val="VerbatimChar"/>
    <w:rsid w:val="00064006"/>
    <w:rPr>
      <w:rFonts w:ascii="Consolas" w:eastAsiaTheme="minorHAnsi" w:hAnsi="Consolas"/>
      <w:color w:val="7D9029"/>
      <w:sz w:val="22"/>
      <w:szCs w:val="24"/>
      <w:lang w:eastAsia="en-US"/>
    </w:rPr>
  </w:style>
  <w:style w:type="character" w:customStyle="1" w:styleId="RegionMarkerTok">
    <w:name w:val="RegionMarkerTok"/>
    <w:basedOn w:val="VerbatimChar"/>
    <w:rsid w:val="00064006"/>
    <w:rPr>
      <w:rFonts w:ascii="Consolas" w:eastAsiaTheme="minorHAnsi" w:hAnsi="Consolas"/>
      <w:sz w:val="22"/>
      <w:szCs w:val="24"/>
      <w:lang w:eastAsia="en-US"/>
    </w:rPr>
  </w:style>
  <w:style w:type="character" w:customStyle="1" w:styleId="InformationTok">
    <w:name w:val="InformationTok"/>
    <w:basedOn w:val="VerbatimChar"/>
    <w:rsid w:val="00064006"/>
    <w:rPr>
      <w:rFonts w:ascii="Consolas" w:eastAsiaTheme="minorHAnsi" w:hAnsi="Consolas"/>
      <w:b/>
      <w:i/>
      <w:color w:val="60A0B0"/>
      <w:sz w:val="22"/>
      <w:szCs w:val="24"/>
      <w:lang w:eastAsia="en-US"/>
    </w:rPr>
  </w:style>
  <w:style w:type="character" w:customStyle="1" w:styleId="WarningTok">
    <w:name w:val="WarningTok"/>
    <w:basedOn w:val="VerbatimChar"/>
    <w:rsid w:val="00064006"/>
    <w:rPr>
      <w:rFonts w:ascii="Consolas" w:eastAsiaTheme="minorHAnsi" w:hAnsi="Consolas"/>
      <w:b/>
      <w:i/>
      <w:color w:val="60A0B0"/>
      <w:sz w:val="22"/>
      <w:szCs w:val="24"/>
      <w:lang w:eastAsia="en-US"/>
    </w:rPr>
  </w:style>
  <w:style w:type="character" w:customStyle="1" w:styleId="AlertTok">
    <w:name w:val="AlertTok"/>
    <w:basedOn w:val="VerbatimChar"/>
    <w:rsid w:val="00064006"/>
    <w:rPr>
      <w:rFonts w:ascii="Consolas" w:eastAsiaTheme="minorHAnsi" w:hAnsi="Consolas"/>
      <w:b/>
      <w:color w:val="FF0000"/>
      <w:sz w:val="22"/>
      <w:szCs w:val="24"/>
      <w:lang w:eastAsia="en-US"/>
    </w:rPr>
  </w:style>
  <w:style w:type="character" w:customStyle="1" w:styleId="ErrorTok">
    <w:name w:val="ErrorTok"/>
    <w:basedOn w:val="VerbatimChar"/>
    <w:rsid w:val="00064006"/>
    <w:rPr>
      <w:rFonts w:ascii="Consolas" w:eastAsiaTheme="minorHAnsi" w:hAnsi="Consolas"/>
      <w:b/>
      <w:color w:val="FF0000"/>
      <w:sz w:val="22"/>
      <w:szCs w:val="24"/>
      <w:lang w:eastAsia="en-US"/>
    </w:rPr>
  </w:style>
  <w:style w:type="character" w:customStyle="1" w:styleId="NormalTok">
    <w:name w:val="NormalTok"/>
    <w:basedOn w:val="VerbatimChar"/>
    <w:rsid w:val="00064006"/>
    <w:rPr>
      <w:rFonts w:ascii="Consolas" w:eastAsiaTheme="minorHAnsi" w:hAnsi="Consolas"/>
      <w:sz w:val="22"/>
      <w:szCs w:val="24"/>
      <w:lang w:eastAsia="en-US"/>
    </w:rPr>
  </w:style>
  <w:style w:type="paragraph" w:styleId="TOC">
    <w:name w:val="TOC Heading"/>
    <w:basedOn w:val="1"/>
    <w:next w:val="a1"/>
    <w:uiPriority w:val="39"/>
    <w:unhideWhenUsed/>
    <w:qFormat/>
    <w:rsid w:val="00B34384"/>
    <w:pPr>
      <w:spacing w:before="240" w:after="0" w:line="259" w:lineRule="auto"/>
      <w:jc w:val="left"/>
      <w:outlineLvl w:val="9"/>
    </w:pPr>
    <w:rPr>
      <w:rFonts w:eastAsiaTheme="majorEastAsia"/>
      <w:b w:val="0"/>
      <w:bCs w:val="0"/>
      <w:color w:val="365F91" w:themeColor="accent1" w:themeShade="BF"/>
      <w:sz w:val="32"/>
      <w:szCs w:val="32"/>
      <w:lang w:eastAsia="zh-CN"/>
    </w:rPr>
  </w:style>
  <w:style w:type="paragraph" w:styleId="TOC10">
    <w:name w:val="toc 1"/>
    <w:basedOn w:val="a1"/>
    <w:next w:val="a1"/>
    <w:autoRedefine/>
    <w:uiPriority w:val="39"/>
    <w:unhideWhenUsed/>
    <w:rsid w:val="00B34384"/>
  </w:style>
  <w:style w:type="paragraph" w:styleId="TOC2">
    <w:name w:val="toc 2"/>
    <w:basedOn w:val="a1"/>
    <w:next w:val="a1"/>
    <w:autoRedefine/>
    <w:uiPriority w:val="39"/>
    <w:unhideWhenUsed/>
    <w:rsid w:val="00B34384"/>
    <w:pPr>
      <w:ind w:leftChars="200" w:left="420"/>
    </w:pPr>
  </w:style>
  <w:style w:type="paragraph" w:styleId="TOC3">
    <w:name w:val="toc 3"/>
    <w:basedOn w:val="a1"/>
    <w:next w:val="a1"/>
    <w:autoRedefine/>
    <w:uiPriority w:val="39"/>
    <w:unhideWhenUsed/>
    <w:rsid w:val="00B34384"/>
    <w:pPr>
      <w:ind w:leftChars="400" w:left="840"/>
    </w:pPr>
  </w:style>
  <w:style w:type="paragraph" w:styleId="TOC4">
    <w:name w:val="toc 4"/>
    <w:basedOn w:val="a1"/>
    <w:next w:val="a1"/>
    <w:autoRedefine/>
    <w:uiPriority w:val="39"/>
    <w:unhideWhenUsed/>
    <w:rsid w:val="00B34384"/>
    <w:pPr>
      <w:widowControl w:val="0"/>
      <w:spacing w:after="0" w:line="240" w:lineRule="auto"/>
      <w:ind w:leftChars="600" w:left="1260"/>
      <w:jc w:val="both"/>
    </w:pPr>
    <w:rPr>
      <w:rFonts w:asciiTheme="minorHAnsi" w:eastAsiaTheme="minorEastAsia" w:hAnsiTheme="minorHAnsi"/>
      <w:kern w:val="2"/>
      <w:sz w:val="21"/>
      <w:lang w:eastAsia="zh-CN"/>
    </w:rPr>
  </w:style>
  <w:style w:type="paragraph" w:styleId="TOC5">
    <w:name w:val="toc 5"/>
    <w:basedOn w:val="a1"/>
    <w:next w:val="a1"/>
    <w:autoRedefine/>
    <w:uiPriority w:val="39"/>
    <w:unhideWhenUsed/>
    <w:rsid w:val="00B34384"/>
    <w:pPr>
      <w:widowControl w:val="0"/>
      <w:spacing w:after="0" w:line="240" w:lineRule="auto"/>
      <w:ind w:leftChars="800" w:left="1680"/>
      <w:jc w:val="both"/>
    </w:pPr>
    <w:rPr>
      <w:rFonts w:asciiTheme="minorHAnsi" w:eastAsiaTheme="minorEastAsia" w:hAnsiTheme="minorHAnsi"/>
      <w:kern w:val="2"/>
      <w:sz w:val="21"/>
      <w:lang w:eastAsia="zh-CN"/>
    </w:rPr>
  </w:style>
  <w:style w:type="paragraph" w:styleId="TOC6">
    <w:name w:val="toc 6"/>
    <w:basedOn w:val="a1"/>
    <w:next w:val="a1"/>
    <w:autoRedefine/>
    <w:uiPriority w:val="39"/>
    <w:unhideWhenUsed/>
    <w:rsid w:val="00B34384"/>
    <w:pPr>
      <w:widowControl w:val="0"/>
      <w:spacing w:after="0" w:line="240" w:lineRule="auto"/>
      <w:ind w:leftChars="1000" w:left="2100"/>
      <w:jc w:val="both"/>
    </w:pPr>
    <w:rPr>
      <w:rFonts w:asciiTheme="minorHAnsi" w:eastAsiaTheme="minorEastAsia" w:hAnsiTheme="minorHAnsi"/>
      <w:kern w:val="2"/>
      <w:sz w:val="21"/>
      <w:lang w:eastAsia="zh-CN"/>
    </w:rPr>
  </w:style>
  <w:style w:type="paragraph" w:styleId="TOC7">
    <w:name w:val="toc 7"/>
    <w:basedOn w:val="a1"/>
    <w:next w:val="a1"/>
    <w:autoRedefine/>
    <w:uiPriority w:val="39"/>
    <w:unhideWhenUsed/>
    <w:rsid w:val="00B34384"/>
    <w:pPr>
      <w:widowControl w:val="0"/>
      <w:spacing w:after="0" w:line="240" w:lineRule="auto"/>
      <w:ind w:leftChars="1200" w:left="2520"/>
      <w:jc w:val="both"/>
    </w:pPr>
    <w:rPr>
      <w:rFonts w:asciiTheme="minorHAnsi" w:eastAsiaTheme="minorEastAsia" w:hAnsiTheme="minorHAnsi"/>
      <w:kern w:val="2"/>
      <w:sz w:val="21"/>
      <w:lang w:eastAsia="zh-CN"/>
    </w:rPr>
  </w:style>
  <w:style w:type="paragraph" w:styleId="TOC8">
    <w:name w:val="toc 8"/>
    <w:basedOn w:val="a1"/>
    <w:next w:val="a1"/>
    <w:autoRedefine/>
    <w:uiPriority w:val="39"/>
    <w:unhideWhenUsed/>
    <w:rsid w:val="00B34384"/>
    <w:pPr>
      <w:widowControl w:val="0"/>
      <w:spacing w:after="0" w:line="240" w:lineRule="auto"/>
      <w:ind w:leftChars="1400" w:left="2940"/>
      <w:jc w:val="both"/>
    </w:pPr>
    <w:rPr>
      <w:rFonts w:asciiTheme="minorHAnsi" w:eastAsiaTheme="minorEastAsia" w:hAnsiTheme="minorHAnsi"/>
      <w:kern w:val="2"/>
      <w:sz w:val="21"/>
      <w:lang w:eastAsia="zh-CN"/>
    </w:rPr>
  </w:style>
  <w:style w:type="paragraph" w:styleId="TOC9">
    <w:name w:val="toc 9"/>
    <w:basedOn w:val="a1"/>
    <w:next w:val="a1"/>
    <w:autoRedefine/>
    <w:uiPriority w:val="39"/>
    <w:unhideWhenUsed/>
    <w:rsid w:val="00B34384"/>
    <w:pPr>
      <w:widowControl w:val="0"/>
      <w:spacing w:after="0" w:line="240" w:lineRule="auto"/>
      <w:ind w:leftChars="1600" w:left="3360"/>
      <w:jc w:val="both"/>
    </w:pPr>
    <w:rPr>
      <w:rFonts w:asciiTheme="minorHAnsi" w:eastAsiaTheme="minorEastAsia" w:hAnsiTheme="minorHAnsi"/>
      <w:kern w:val="2"/>
      <w:sz w:val="21"/>
      <w:lang w:eastAsia="zh-CN"/>
    </w:rPr>
  </w:style>
  <w:style w:type="character" w:styleId="affc">
    <w:name w:val="Unresolved Mention"/>
    <w:basedOn w:val="a2"/>
    <w:uiPriority w:val="99"/>
    <w:semiHidden/>
    <w:unhideWhenUsed/>
    <w:rsid w:val="00B343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1.xm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117</Pages>
  <Words>28499</Words>
  <Characters>50444</Characters>
  <Application>Microsoft Office Word</Application>
  <DocSecurity>0</DocSecurity>
  <Lines>3880</Lines>
  <Paragraphs>3588</Paragraphs>
  <ScaleCrop>false</ScaleCrop>
  <Company/>
  <LinksUpToDate>false</LinksUpToDate>
  <CharactersWithSpaces>75355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SEU智能选课系统 软件架构设计报告</dc:title>
  <dc:subject>4+1架构视图</dc:subject>
  <dc:creator>python-docx</dc:creator>
  <dc:description>generated by python-docx</dc:description>
  <cp:lastModifiedBy>晟昊 李</cp:lastModifiedBy>
  <cp:revision>11</cp:revision>
  <dcterms:created xsi:type="dcterms:W3CDTF">2026-06-13T15:36:00Z</dcterms:created>
  <dcterms:modified xsi:type="dcterms:W3CDTF">2026-06-14T07:17:00Z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eyJoZGlkIjoiNGE0NGM1MDFhZDdkOTYxNDA5ZGIyOGZmYmI5MTExNWYiLCJ1c2VySWQiOiIxNjM1MTk4MDkxIn0=</vt:lpwstr>
  </property>
  <property fmtid="{D5CDD505-2E9C-101B-9397-08002B2CF9AE}" pid="3" name="KSOProductBuildVer">
    <vt:lpwstr>2052-12.1.0.26895</vt:lpwstr>
  </property>
  <property fmtid="{D5CDD505-2E9C-101B-9397-08002B2CF9AE}" pid="4" name="ICV">
    <vt:lpwstr>1173094215784D12A1FD379CD0FCAF81_12</vt:lpwstr>
  </property>
</Properties>
</file>